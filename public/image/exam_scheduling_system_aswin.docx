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57C9" w:rsidRDefault="008877BC" w:rsidP="00E40AD3">
      <w:pPr>
        <w:pStyle w:val="Heading1"/>
        <w:ind w:left="759" w:right="763"/>
      </w:pPr>
      <w:r>
        <w:t>A Project Report on</w:t>
      </w:r>
    </w:p>
    <w:p w:rsidR="007457C9" w:rsidRDefault="007457C9">
      <w:pPr>
        <w:pStyle w:val="BodyText"/>
        <w:rPr>
          <w:b/>
          <w:sz w:val="34"/>
        </w:rPr>
      </w:pPr>
    </w:p>
    <w:p w:rsidR="007457C9" w:rsidRDefault="006D7396">
      <w:pPr>
        <w:pStyle w:val="BodyText"/>
        <w:spacing w:before="1"/>
        <w:jc w:val="center"/>
        <w:rPr>
          <w:b/>
          <w:sz w:val="54"/>
        </w:rPr>
      </w:pPr>
      <w:r>
        <w:rPr>
          <w:b/>
          <w:sz w:val="54"/>
        </w:rPr>
        <w:t>Exam Scheduling System</w:t>
      </w:r>
    </w:p>
    <w:p w:rsidR="007457C9" w:rsidRDefault="007457C9">
      <w:pPr>
        <w:ind w:left="756" w:right="512"/>
        <w:jc w:val="center"/>
        <w:rPr>
          <w:sz w:val="28"/>
        </w:rPr>
      </w:pPr>
    </w:p>
    <w:p w:rsidR="007457C9" w:rsidRDefault="008877BC">
      <w:pPr>
        <w:ind w:left="756" w:right="512"/>
        <w:jc w:val="center"/>
        <w:rPr>
          <w:sz w:val="28"/>
        </w:rPr>
      </w:pPr>
      <w:r>
        <w:rPr>
          <w:sz w:val="28"/>
        </w:rPr>
        <w:t>Submitted in partial fulfillment of requirement for the award of</w:t>
      </w:r>
    </w:p>
    <w:p w:rsidR="007457C9" w:rsidRDefault="007457C9">
      <w:pPr>
        <w:pStyle w:val="BodyText"/>
        <w:spacing w:before="1"/>
        <w:rPr>
          <w:sz w:val="42"/>
        </w:rPr>
      </w:pPr>
    </w:p>
    <w:p w:rsidR="007457C9" w:rsidRDefault="008877BC">
      <w:pPr>
        <w:pStyle w:val="Heading1"/>
        <w:spacing w:before="0"/>
      </w:pPr>
      <w:r>
        <w:t>MASTER OF SCIENCE</w:t>
      </w:r>
      <w:r w:rsidR="006A3164">
        <w:t xml:space="preserve"> IN COMPUTER SCIENCE </w:t>
      </w:r>
    </w:p>
    <w:p w:rsidR="007457C9" w:rsidRDefault="008877BC">
      <w:pPr>
        <w:spacing w:before="198"/>
        <w:ind w:left="760" w:right="512"/>
        <w:jc w:val="center"/>
        <w:rPr>
          <w:b/>
          <w:sz w:val="32"/>
        </w:rPr>
      </w:pPr>
      <w:r>
        <w:rPr>
          <w:b/>
          <w:sz w:val="32"/>
        </w:rPr>
        <w:t>Of</w:t>
      </w:r>
    </w:p>
    <w:p w:rsidR="007457C9" w:rsidRDefault="008877BC">
      <w:pPr>
        <w:spacing w:before="201"/>
        <w:ind w:left="757" w:right="512"/>
        <w:jc w:val="center"/>
        <w:rPr>
          <w:b/>
          <w:sz w:val="32"/>
        </w:rPr>
      </w:pPr>
      <w:r>
        <w:rPr>
          <w:b/>
          <w:sz w:val="32"/>
        </w:rPr>
        <w:t xml:space="preserve">KANNUR </w:t>
      </w:r>
      <w:r w:rsidR="006D7396">
        <w:rPr>
          <w:b/>
          <w:sz w:val="32"/>
        </w:rPr>
        <w:t>UNIVERSITY</w:t>
      </w:r>
    </w:p>
    <w:p w:rsidR="007457C9" w:rsidRDefault="008877BC">
      <w:pPr>
        <w:spacing w:before="200"/>
        <w:ind w:left="761" w:right="510"/>
        <w:jc w:val="center"/>
        <w:rPr>
          <w:b/>
          <w:sz w:val="28"/>
        </w:rPr>
      </w:pPr>
      <w:r>
        <w:rPr>
          <w:b/>
          <w:sz w:val="28"/>
        </w:rPr>
        <w:t>By</w:t>
      </w:r>
    </w:p>
    <w:p w:rsidR="007457C9" w:rsidRDefault="006D7396">
      <w:pPr>
        <w:spacing w:before="200"/>
        <w:ind w:left="761" w:right="510"/>
        <w:jc w:val="center"/>
        <w:rPr>
          <w:b/>
          <w:sz w:val="28"/>
        </w:rPr>
      </w:pPr>
      <w:r>
        <w:rPr>
          <w:b/>
          <w:sz w:val="28"/>
        </w:rPr>
        <w:t>ASWIN M P</w:t>
      </w:r>
    </w:p>
    <w:p w:rsidR="007457C9" w:rsidRDefault="008877BC">
      <w:pPr>
        <w:spacing w:before="200"/>
        <w:ind w:left="761" w:right="510"/>
        <w:jc w:val="center"/>
        <w:rPr>
          <w:b/>
          <w:sz w:val="28"/>
        </w:rPr>
      </w:pPr>
      <w:r>
        <w:rPr>
          <w:b/>
          <w:sz w:val="28"/>
        </w:rPr>
        <w:t>B9DPSCS100</w:t>
      </w:r>
      <w:r w:rsidR="006D7396">
        <w:rPr>
          <w:b/>
          <w:sz w:val="28"/>
        </w:rPr>
        <w:t>3</w:t>
      </w:r>
    </w:p>
    <w:p w:rsidR="007457C9" w:rsidRDefault="007457C9">
      <w:pPr>
        <w:pStyle w:val="BodyText"/>
        <w:rPr>
          <w:b/>
          <w:sz w:val="30"/>
        </w:rPr>
      </w:pPr>
    </w:p>
    <w:p w:rsidR="007457C9" w:rsidRDefault="007457C9">
      <w:pPr>
        <w:pStyle w:val="BodyText"/>
        <w:spacing w:before="10"/>
        <w:rPr>
          <w:b/>
          <w:sz w:val="27"/>
        </w:rPr>
      </w:pPr>
    </w:p>
    <w:p w:rsidR="007457C9" w:rsidRDefault="008877BC">
      <w:pPr>
        <w:pStyle w:val="BodyText"/>
        <w:ind w:left="3215"/>
        <w:rPr>
          <w:sz w:val="20"/>
        </w:rPr>
      </w:pPr>
      <w:r>
        <w:rPr>
          <w:noProof/>
          <w:sz w:val="20"/>
        </w:rPr>
        <w:drawing>
          <wp:inline distT="0" distB="0" distL="0" distR="0">
            <wp:extent cx="1630045" cy="1837055"/>
            <wp:effectExtent l="0" t="0" r="8255" b="0"/>
            <wp:docPr id="1" name="Picture 1" descr="Description: C:\Users\user\Desktop\New folder (10)\k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C:\Users\user\Desktop\New folder (10)\ku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30045" cy="1837055"/>
                    </a:xfrm>
                    <a:prstGeom prst="rect">
                      <a:avLst/>
                    </a:prstGeom>
                    <a:noFill/>
                    <a:ln>
                      <a:noFill/>
                    </a:ln>
                  </pic:spPr>
                </pic:pic>
              </a:graphicData>
            </a:graphic>
          </wp:inline>
        </w:drawing>
      </w:r>
    </w:p>
    <w:p w:rsidR="007457C9" w:rsidRDefault="007457C9">
      <w:pPr>
        <w:spacing w:before="284" w:line="276" w:lineRule="auto"/>
        <w:ind w:left="759" w:right="512"/>
        <w:jc w:val="center"/>
        <w:rPr>
          <w:sz w:val="32"/>
        </w:rPr>
      </w:pPr>
    </w:p>
    <w:p w:rsidR="007457C9" w:rsidRDefault="008877BC">
      <w:pPr>
        <w:spacing w:before="284" w:line="276" w:lineRule="auto"/>
        <w:ind w:left="759" w:right="512"/>
        <w:jc w:val="center"/>
        <w:rPr>
          <w:sz w:val="32"/>
        </w:rPr>
      </w:pPr>
      <w:r>
        <w:rPr>
          <w:sz w:val="32"/>
        </w:rPr>
        <w:t>SCHOOL OF INFORMATION SCIENCE</w:t>
      </w:r>
      <w:r>
        <w:rPr>
          <w:spacing w:val="-4"/>
          <w:sz w:val="32"/>
        </w:rPr>
        <w:t xml:space="preserve">AND </w:t>
      </w:r>
      <w:r>
        <w:rPr>
          <w:sz w:val="32"/>
        </w:rPr>
        <w:t>TECHNOLOGY</w:t>
      </w:r>
    </w:p>
    <w:p w:rsidR="007457C9" w:rsidRDefault="008877BC">
      <w:pPr>
        <w:spacing w:before="198" w:line="408" w:lineRule="auto"/>
        <w:ind w:left="1502" w:right="1257"/>
        <w:jc w:val="center"/>
        <w:rPr>
          <w:sz w:val="32"/>
        </w:rPr>
      </w:pPr>
      <w:r>
        <w:rPr>
          <w:sz w:val="32"/>
        </w:rPr>
        <w:t xml:space="preserve">Kannur </w:t>
      </w:r>
      <w:r w:rsidR="006D7396">
        <w:rPr>
          <w:sz w:val="32"/>
        </w:rPr>
        <w:t>University</w:t>
      </w:r>
      <w:r>
        <w:rPr>
          <w:sz w:val="32"/>
        </w:rPr>
        <w:t xml:space="preserve"> Campus, Mangattuparamba Kannur-670567</w:t>
      </w:r>
    </w:p>
    <w:p w:rsidR="007457C9" w:rsidRDefault="008877BC">
      <w:pPr>
        <w:spacing w:line="365" w:lineRule="exact"/>
        <w:ind w:left="761" w:right="511"/>
        <w:jc w:val="center"/>
        <w:rPr>
          <w:sz w:val="32"/>
        </w:rPr>
        <w:sectPr w:rsidR="007457C9" w:rsidSect="00ED4078">
          <w:footerReference w:type="default" r:id="rId10"/>
          <w:pgSz w:w="11910" w:h="16840"/>
          <w:pgMar w:top="1620" w:right="1460" w:bottom="1140" w:left="1680" w:header="762" w:footer="954" w:gutter="0"/>
          <w:pgBorders w:offsetFrom="page">
            <w:top w:val="single" w:sz="4" w:space="24" w:color="auto"/>
            <w:left w:val="single" w:sz="4" w:space="24" w:color="auto"/>
            <w:bottom w:val="single" w:sz="4" w:space="24" w:color="auto"/>
            <w:right w:val="single" w:sz="4" w:space="24" w:color="auto"/>
          </w:pgBorders>
          <w:cols w:space="720"/>
        </w:sectPr>
      </w:pPr>
      <w:r>
        <w:rPr>
          <w:sz w:val="32"/>
        </w:rPr>
        <w:t>2019-2021</w:t>
      </w:r>
    </w:p>
    <w:p w:rsidR="007457C9" w:rsidRDefault="008877BC">
      <w:pPr>
        <w:spacing w:before="75"/>
        <w:ind w:left="761" w:right="510"/>
        <w:jc w:val="center"/>
        <w:rPr>
          <w:b/>
          <w:sz w:val="40"/>
        </w:rPr>
      </w:pPr>
      <w:r>
        <w:rPr>
          <w:b/>
          <w:sz w:val="40"/>
        </w:rPr>
        <w:lastRenderedPageBreak/>
        <w:t xml:space="preserve">KANNUR </w:t>
      </w:r>
      <w:r w:rsidR="006D7396">
        <w:rPr>
          <w:b/>
          <w:sz w:val="40"/>
        </w:rPr>
        <w:t>UNIVERSITY</w:t>
      </w:r>
    </w:p>
    <w:p w:rsidR="007457C9" w:rsidRDefault="008877BC">
      <w:pPr>
        <w:spacing w:before="268"/>
        <w:ind w:left="523" w:right="512"/>
        <w:jc w:val="center"/>
        <w:rPr>
          <w:b/>
          <w:sz w:val="32"/>
        </w:rPr>
      </w:pPr>
      <w:r>
        <w:rPr>
          <w:b/>
          <w:sz w:val="32"/>
        </w:rPr>
        <w:t>SCHOOL OF INFORMATION SCIENCE AND</w:t>
      </w:r>
    </w:p>
    <w:p w:rsidR="007457C9" w:rsidRDefault="008877BC">
      <w:pPr>
        <w:spacing w:before="56"/>
        <w:ind w:left="755" w:right="512"/>
        <w:jc w:val="center"/>
        <w:rPr>
          <w:b/>
          <w:sz w:val="32"/>
        </w:rPr>
      </w:pPr>
      <w:r>
        <w:rPr>
          <w:b/>
          <w:sz w:val="32"/>
        </w:rPr>
        <w:t>TECHNOLOGY</w:t>
      </w:r>
    </w:p>
    <w:p w:rsidR="007457C9" w:rsidRDefault="008877BC">
      <w:pPr>
        <w:spacing w:before="253" w:line="360" w:lineRule="auto"/>
        <w:ind w:left="761" w:right="512"/>
        <w:jc w:val="center"/>
        <w:rPr>
          <w:b/>
          <w:sz w:val="28"/>
        </w:rPr>
      </w:pPr>
      <w:r>
        <w:rPr>
          <w:b/>
          <w:sz w:val="28"/>
        </w:rPr>
        <w:t xml:space="preserve">KANNUR </w:t>
      </w:r>
      <w:r w:rsidR="006D7396">
        <w:rPr>
          <w:b/>
          <w:sz w:val="28"/>
        </w:rPr>
        <w:t>UNIVERSITY</w:t>
      </w:r>
      <w:r>
        <w:rPr>
          <w:b/>
          <w:sz w:val="28"/>
        </w:rPr>
        <w:t xml:space="preserve"> CAMPUS MANGATTUPARAMBA KANNUR-670567</w:t>
      </w:r>
    </w:p>
    <w:p w:rsidR="007457C9" w:rsidRDefault="008877BC">
      <w:pPr>
        <w:pStyle w:val="BodyText"/>
        <w:spacing w:before="8"/>
        <w:rPr>
          <w:b/>
          <w:sz w:val="14"/>
        </w:rPr>
      </w:pPr>
      <w:r>
        <w:rPr>
          <w:noProof/>
        </w:rPr>
        <w:drawing>
          <wp:anchor distT="0" distB="0" distL="0" distR="0" simplePos="0" relativeHeight="251656704" behindDoc="0" locked="0" layoutInCell="1" allowOverlap="1">
            <wp:simplePos x="0" y="0"/>
            <wp:positionH relativeFrom="page">
              <wp:posOffset>3183255</wp:posOffset>
            </wp:positionH>
            <wp:positionV relativeFrom="paragraph">
              <wp:posOffset>132080</wp:posOffset>
            </wp:positionV>
            <wp:extent cx="1485900" cy="1678940"/>
            <wp:effectExtent l="0" t="0" r="0" b="0"/>
            <wp:wrapTopAndBottom/>
            <wp:docPr id="3" name="Picture 3" descr="Description: C:\Users\user\Desktop\New folder (10)\k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scription: C:\Users\user\Desktop\New folder (10)\ku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85900" cy="1678940"/>
                    </a:xfrm>
                    <a:prstGeom prst="rect">
                      <a:avLst/>
                    </a:prstGeom>
                    <a:noFill/>
                  </pic:spPr>
                </pic:pic>
              </a:graphicData>
            </a:graphic>
          </wp:anchor>
        </w:drawing>
      </w:r>
    </w:p>
    <w:p w:rsidR="007457C9" w:rsidRDefault="007457C9">
      <w:pPr>
        <w:pStyle w:val="BodyText"/>
        <w:rPr>
          <w:b/>
          <w:sz w:val="20"/>
        </w:rPr>
      </w:pPr>
    </w:p>
    <w:p w:rsidR="007457C9" w:rsidRDefault="008877BC">
      <w:pPr>
        <w:pStyle w:val="BodyText"/>
        <w:rPr>
          <w:b/>
          <w:sz w:val="27"/>
        </w:rPr>
      </w:pPr>
      <w:r>
        <w:rPr>
          <w:noProof/>
        </w:rPr>
        <w:drawing>
          <wp:anchor distT="0" distB="0" distL="0" distR="0" simplePos="0" relativeHeight="251657728" behindDoc="0" locked="0" layoutInCell="1" allowOverlap="1">
            <wp:simplePos x="0" y="0"/>
            <wp:positionH relativeFrom="page">
              <wp:posOffset>3071495</wp:posOffset>
            </wp:positionH>
            <wp:positionV relativeFrom="paragraph">
              <wp:posOffset>222250</wp:posOffset>
            </wp:positionV>
            <wp:extent cx="1658620" cy="3257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658620" cy="325755"/>
                    </a:xfrm>
                    <a:prstGeom prst="rect">
                      <a:avLst/>
                    </a:prstGeom>
                    <a:noFill/>
                  </pic:spPr>
                </pic:pic>
              </a:graphicData>
            </a:graphic>
          </wp:anchor>
        </w:drawing>
      </w:r>
    </w:p>
    <w:p w:rsidR="007457C9" w:rsidRDefault="007457C9">
      <w:pPr>
        <w:pStyle w:val="BodyText"/>
        <w:spacing w:before="2"/>
        <w:rPr>
          <w:b/>
          <w:sz w:val="25"/>
        </w:rPr>
      </w:pPr>
    </w:p>
    <w:p w:rsidR="007457C9" w:rsidRDefault="008877BC">
      <w:pPr>
        <w:spacing w:line="372" w:lineRule="auto"/>
        <w:ind w:left="425" w:right="173" w:firstLine="900"/>
        <w:jc w:val="both"/>
        <w:rPr>
          <w:rFonts w:ascii="Chancery Uralic" w:hAnsi="Chancery Uralic"/>
          <w:i/>
          <w:sz w:val="30"/>
        </w:rPr>
      </w:pPr>
      <w:r>
        <w:rPr>
          <w:rFonts w:ascii="Chancery Uralic" w:hAnsi="Chancery Uralic"/>
          <w:i/>
          <w:sz w:val="30"/>
        </w:rPr>
        <w:t>This</w:t>
      </w:r>
      <w:r w:rsidR="006A3164">
        <w:rPr>
          <w:rFonts w:ascii="Chancery Uralic" w:hAnsi="Chancery Uralic"/>
          <w:i/>
          <w:sz w:val="30"/>
        </w:rPr>
        <w:t xml:space="preserve"> </w:t>
      </w:r>
      <w:r>
        <w:rPr>
          <w:rFonts w:ascii="Chancery Uralic" w:hAnsi="Chancery Uralic"/>
          <w:i/>
          <w:sz w:val="30"/>
        </w:rPr>
        <w:t>is</w:t>
      </w:r>
      <w:r w:rsidR="006A3164">
        <w:rPr>
          <w:rFonts w:ascii="Chancery Uralic" w:hAnsi="Chancery Uralic"/>
          <w:i/>
          <w:sz w:val="30"/>
        </w:rPr>
        <w:t xml:space="preserve"> </w:t>
      </w:r>
      <w:r>
        <w:rPr>
          <w:rFonts w:ascii="Chancery Uralic" w:hAnsi="Chancery Uralic"/>
          <w:i/>
          <w:sz w:val="30"/>
        </w:rPr>
        <w:t>to</w:t>
      </w:r>
      <w:r w:rsidR="006A3164">
        <w:rPr>
          <w:rFonts w:ascii="Chancery Uralic" w:hAnsi="Chancery Uralic"/>
          <w:i/>
          <w:sz w:val="30"/>
        </w:rPr>
        <w:t xml:space="preserve"> </w:t>
      </w:r>
      <w:r>
        <w:rPr>
          <w:rFonts w:ascii="Chancery Uralic" w:hAnsi="Chancery Uralic"/>
          <w:i/>
          <w:sz w:val="30"/>
        </w:rPr>
        <w:t>certify</w:t>
      </w:r>
      <w:r w:rsidR="006A3164">
        <w:rPr>
          <w:rFonts w:ascii="Chancery Uralic" w:hAnsi="Chancery Uralic"/>
          <w:i/>
          <w:sz w:val="30"/>
        </w:rPr>
        <w:t xml:space="preserve"> </w:t>
      </w:r>
      <w:r>
        <w:rPr>
          <w:rFonts w:ascii="Chancery Uralic" w:hAnsi="Chancery Uralic"/>
          <w:i/>
          <w:sz w:val="30"/>
        </w:rPr>
        <w:t>that</w:t>
      </w:r>
      <w:r w:rsidR="006A3164">
        <w:rPr>
          <w:rFonts w:ascii="Chancery Uralic" w:hAnsi="Chancery Uralic"/>
          <w:i/>
          <w:sz w:val="30"/>
        </w:rPr>
        <w:t xml:space="preserve"> </w:t>
      </w:r>
      <w:r>
        <w:rPr>
          <w:rFonts w:ascii="Chancery Uralic" w:hAnsi="Chancery Uralic"/>
          <w:i/>
          <w:sz w:val="30"/>
        </w:rPr>
        <w:t>the</w:t>
      </w:r>
      <w:r w:rsidR="006A3164">
        <w:rPr>
          <w:rFonts w:ascii="Chancery Uralic" w:hAnsi="Chancery Uralic"/>
          <w:i/>
          <w:sz w:val="30"/>
        </w:rPr>
        <w:t xml:space="preserve"> </w:t>
      </w:r>
      <w:r>
        <w:rPr>
          <w:rFonts w:ascii="Chancery Uralic" w:hAnsi="Chancery Uralic"/>
          <w:i/>
          <w:sz w:val="30"/>
        </w:rPr>
        <w:t>project</w:t>
      </w:r>
      <w:r w:rsidR="006A3164">
        <w:rPr>
          <w:rFonts w:ascii="Chancery Uralic" w:hAnsi="Chancery Uralic"/>
          <w:i/>
          <w:sz w:val="30"/>
        </w:rPr>
        <w:t xml:space="preserve"> </w:t>
      </w:r>
      <w:r>
        <w:rPr>
          <w:rFonts w:ascii="Chancery Uralic" w:hAnsi="Chancery Uralic"/>
          <w:i/>
          <w:sz w:val="30"/>
        </w:rPr>
        <w:t>entitled</w:t>
      </w:r>
      <w:r w:rsidR="006A3164">
        <w:rPr>
          <w:rFonts w:ascii="Chancery Uralic" w:hAnsi="Chancery Uralic"/>
          <w:i/>
          <w:sz w:val="30"/>
        </w:rPr>
        <w:t xml:space="preserve"> </w:t>
      </w:r>
      <w:r>
        <w:rPr>
          <w:rFonts w:ascii="Chancery Uralic" w:hAnsi="Chancery Uralic"/>
          <w:i/>
          <w:sz w:val="30"/>
        </w:rPr>
        <w:t>“</w:t>
      </w:r>
      <w:r w:rsidR="0078011C">
        <w:rPr>
          <w:rFonts w:ascii="Chancery Uralic" w:hAnsi="Chancery Uralic"/>
          <w:i/>
          <w:sz w:val="30"/>
        </w:rPr>
        <w:t>Exam Scheduling System</w:t>
      </w:r>
      <w:r>
        <w:rPr>
          <w:i/>
          <w:sz w:val="30"/>
        </w:rPr>
        <w:t xml:space="preserve">” </w:t>
      </w:r>
      <w:r>
        <w:rPr>
          <w:rFonts w:ascii="Chancery Uralic" w:hAnsi="Chancery Uralic"/>
          <w:i/>
          <w:sz w:val="30"/>
        </w:rPr>
        <w:t>submitted in partial fulfillment of</w:t>
      </w:r>
      <w:r w:rsidR="006A3164">
        <w:rPr>
          <w:rFonts w:ascii="Chancery Uralic" w:hAnsi="Chancery Uralic"/>
          <w:i/>
          <w:sz w:val="30"/>
        </w:rPr>
        <w:t xml:space="preserve"> </w:t>
      </w:r>
      <w:r>
        <w:rPr>
          <w:rFonts w:ascii="Chancery Uralic" w:hAnsi="Chancery Uralic"/>
          <w:i/>
          <w:sz w:val="30"/>
        </w:rPr>
        <w:t>the requirement for the award of</w:t>
      </w:r>
      <w:r w:rsidR="006A3164">
        <w:rPr>
          <w:rFonts w:ascii="Chancery Uralic" w:hAnsi="Chancery Uralic"/>
          <w:i/>
          <w:sz w:val="30"/>
        </w:rPr>
        <w:t xml:space="preserve"> </w:t>
      </w:r>
      <w:r>
        <w:rPr>
          <w:b/>
          <w:sz w:val="30"/>
        </w:rPr>
        <w:t xml:space="preserve">Master of Science </w:t>
      </w:r>
      <w:r w:rsidR="006A3164">
        <w:rPr>
          <w:b/>
          <w:sz w:val="30"/>
        </w:rPr>
        <w:t xml:space="preserve">in Computer science </w:t>
      </w:r>
      <w:r>
        <w:rPr>
          <w:rFonts w:ascii="Chancery Uralic" w:hAnsi="Chancery Uralic"/>
          <w:i/>
          <w:sz w:val="30"/>
        </w:rPr>
        <w:t xml:space="preserve">Degree, is a result of </w:t>
      </w:r>
      <w:proofErr w:type="spellStart"/>
      <w:r>
        <w:rPr>
          <w:rFonts w:ascii="Chancery Uralic" w:hAnsi="Chancery Uralic"/>
          <w:i/>
          <w:sz w:val="30"/>
        </w:rPr>
        <w:t>bonafied</w:t>
      </w:r>
      <w:proofErr w:type="spellEnd"/>
      <w:r>
        <w:rPr>
          <w:rFonts w:ascii="Chancery Uralic" w:hAnsi="Chancery Uralic"/>
          <w:i/>
          <w:sz w:val="30"/>
        </w:rPr>
        <w:t xml:space="preserve"> work carried out by</w:t>
      </w:r>
      <w:r w:rsidR="006A3164">
        <w:rPr>
          <w:rFonts w:ascii="Chancery Uralic" w:hAnsi="Chancery Uralic"/>
          <w:i/>
          <w:sz w:val="30"/>
        </w:rPr>
        <w:t xml:space="preserve"> </w:t>
      </w:r>
      <w:r>
        <w:rPr>
          <w:b/>
          <w:sz w:val="30"/>
        </w:rPr>
        <w:t xml:space="preserve">Mr. </w:t>
      </w:r>
      <w:r w:rsidR="006D7396">
        <w:rPr>
          <w:b/>
          <w:sz w:val="30"/>
        </w:rPr>
        <w:t>ASWIN M P</w:t>
      </w:r>
      <w:r>
        <w:rPr>
          <w:b/>
          <w:sz w:val="30"/>
        </w:rPr>
        <w:t>, B9DPSCS100</w:t>
      </w:r>
      <w:r w:rsidR="006D7396">
        <w:rPr>
          <w:b/>
          <w:sz w:val="30"/>
        </w:rPr>
        <w:t>3</w:t>
      </w:r>
      <w:r>
        <w:rPr>
          <w:b/>
          <w:sz w:val="30"/>
        </w:rPr>
        <w:t xml:space="preserve"> </w:t>
      </w:r>
      <w:r>
        <w:rPr>
          <w:rFonts w:ascii="Chancery Uralic" w:hAnsi="Chancery Uralic"/>
          <w:i/>
          <w:sz w:val="30"/>
        </w:rPr>
        <w:t>during the year 2019-2021.</w:t>
      </w:r>
    </w:p>
    <w:p w:rsidR="007457C9" w:rsidRDefault="007457C9">
      <w:pPr>
        <w:pStyle w:val="BodyText"/>
        <w:rPr>
          <w:rFonts w:ascii="Chancery Uralic"/>
          <w:i/>
          <w:sz w:val="36"/>
        </w:rPr>
      </w:pPr>
    </w:p>
    <w:p w:rsidR="007457C9" w:rsidRDefault="008877BC">
      <w:pPr>
        <w:tabs>
          <w:tab w:val="left" w:pos="5679"/>
          <w:tab w:val="left" w:pos="6270"/>
        </w:tabs>
        <w:spacing w:before="189" w:line="434" w:lineRule="auto"/>
        <w:ind w:left="425" w:right="522"/>
        <w:rPr>
          <w:sz w:val="26"/>
        </w:rPr>
      </w:pPr>
      <w:r>
        <w:rPr>
          <w:sz w:val="26"/>
        </w:rPr>
        <w:t>Place: Mangattuparamba                               Dr.</w:t>
      </w:r>
      <w:r w:rsidR="006A3164">
        <w:rPr>
          <w:sz w:val="26"/>
        </w:rPr>
        <w:t xml:space="preserve"> </w:t>
      </w:r>
      <w:r>
        <w:rPr>
          <w:sz w:val="26"/>
        </w:rPr>
        <w:t>MOHAMMED ISMAIL</w:t>
      </w:r>
      <w:r w:rsidR="006D7396">
        <w:rPr>
          <w:sz w:val="26"/>
        </w:rPr>
        <w:t xml:space="preserve"> </w:t>
      </w:r>
      <w:r>
        <w:rPr>
          <w:sz w:val="26"/>
        </w:rPr>
        <w:t>B Date:</w:t>
      </w:r>
      <w:r w:rsidR="006D7396">
        <w:rPr>
          <w:sz w:val="26"/>
        </w:rPr>
        <w:t xml:space="preserve">                                                               </w:t>
      </w:r>
      <w:r w:rsidR="0078011C">
        <w:rPr>
          <w:sz w:val="26"/>
        </w:rPr>
        <w:t xml:space="preserve">  </w:t>
      </w:r>
      <w:r>
        <w:rPr>
          <w:sz w:val="26"/>
        </w:rPr>
        <w:t xml:space="preserve">Head </w:t>
      </w:r>
      <w:proofErr w:type="gramStart"/>
      <w:r>
        <w:rPr>
          <w:sz w:val="26"/>
        </w:rPr>
        <w:t>Of</w:t>
      </w:r>
      <w:proofErr w:type="gramEnd"/>
      <w:r>
        <w:rPr>
          <w:sz w:val="26"/>
        </w:rPr>
        <w:t xml:space="preserve"> the</w:t>
      </w:r>
      <w:r w:rsidR="006A3164">
        <w:rPr>
          <w:sz w:val="26"/>
        </w:rPr>
        <w:t xml:space="preserve"> </w:t>
      </w:r>
      <w:r>
        <w:rPr>
          <w:sz w:val="26"/>
        </w:rPr>
        <w:t>Department</w:t>
      </w:r>
    </w:p>
    <w:p w:rsidR="007457C9" w:rsidRDefault="007457C9">
      <w:pPr>
        <w:pStyle w:val="BodyText"/>
        <w:spacing w:before="9"/>
        <w:rPr>
          <w:sz w:val="35"/>
        </w:rPr>
      </w:pPr>
    </w:p>
    <w:p w:rsidR="007457C9" w:rsidRDefault="008877BC">
      <w:pPr>
        <w:tabs>
          <w:tab w:val="left" w:pos="5679"/>
        </w:tabs>
        <w:spacing w:before="1"/>
        <w:ind w:left="425"/>
        <w:rPr>
          <w:sz w:val="26"/>
        </w:rPr>
      </w:pPr>
      <w:r>
        <w:rPr>
          <w:sz w:val="26"/>
        </w:rPr>
        <w:t>Internal</w:t>
      </w:r>
      <w:r w:rsidR="006A3164">
        <w:rPr>
          <w:sz w:val="26"/>
        </w:rPr>
        <w:t xml:space="preserve"> </w:t>
      </w:r>
      <w:r>
        <w:rPr>
          <w:sz w:val="26"/>
        </w:rPr>
        <w:t>guide</w:t>
      </w:r>
      <w:r w:rsidR="0078011C">
        <w:rPr>
          <w:sz w:val="26"/>
        </w:rPr>
        <w:t xml:space="preserve">                                                   </w:t>
      </w:r>
      <w:r>
        <w:rPr>
          <w:sz w:val="26"/>
        </w:rPr>
        <w:t>External</w:t>
      </w:r>
      <w:r w:rsidR="006A3164">
        <w:rPr>
          <w:sz w:val="26"/>
        </w:rPr>
        <w:t xml:space="preserve"> </w:t>
      </w:r>
      <w:r>
        <w:rPr>
          <w:sz w:val="26"/>
        </w:rPr>
        <w:t>Examiner</w:t>
      </w:r>
    </w:p>
    <w:p w:rsidR="006D7396" w:rsidRDefault="006D7396" w:rsidP="006D7396">
      <w:pPr>
        <w:spacing w:before="245"/>
        <w:rPr>
          <w:sz w:val="26"/>
        </w:rPr>
      </w:pPr>
      <w:r>
        <w:rPr>
          <w:sz w:val="26"/>
        </w:rPr>
        <w:t xml:space="preserve">      Mr. Sumesh K</w:t>
      </w:r>
    </w:p>
    <w:p w:rsidR="006D7396" w:rsidRDefault="006D7396" w:rsidP="006D7396">
      <w:pPr>
        <w:spacing w:before="245"/>
        <w:rPr>
          <w:sz w:val="26"/>
        </w:rPr>
        <w:sectPr w:rsidR="006D7396" w:rsidSect="00ED4078">
          <w:pgSz w:w="11910" w:h="16840"/>
          <w:pgMar w:top="1620" w:right="1460" w:bottom="1140" w:left="1680" w:header="762" w:footer="954" w:gutter="0"/>
          <w:pgBorders w:offsetFrom="page">
            <w:top w:val="single" w:sz="4" w:space="24" w:color="auto"/>
            <w:left w:val="single" w:sz="4" w:space="24" w:color="auto"/>
            <w:bottom w:val="single" w:sz="4" w:space="24" w:color="auto"/>
            <w:right w:val="single" w:sz="4" w:space="24" w:color="auto"/>
          </w:pgBorders>
          <w:cols w:space="720"/>
        </w:sectPr>
      </w:pPr>
      <w:r>
        <w:rPr>
          <w:sz w:val="26"/>
        </w:rPr>
        <w:t xml:space="preserve"> </w:t>
      </w:r>
    </w:p>
    <w:p w:rsidR="007457C9" w:rsidRDefault="008877BC">
      <w:pPr>
        <w:spacing w:before="75"/>
        <w:ind w:left="758" w:right="512"/>
        <w:jc w:val="center"/>
        <w:rPr>
          <w:b/>
          <w:sz w:val="32"/>
        </w:rPr>
      </w:pPr>
      <w:r>
        <w:rPr>
          <w:b/>
          <w:sz w:val="32"/>
        </w:rPr>
        <w:lastRenderedPageBreak/>
        <w:t>DECLARATION</w:t>
      </w:r>
    </w:p>
    <w:p w:rsidR="007457C9" w:rsidRDefault="007457C9">
      <w:pPr>
        <w:pStyle w:val="BodyText"/>
        <w:rPr>
          <w:b/>
          <w:sz w:val="34"/>
        </w:rPr>
      </w:pPr>
    </w:p>
    <w:p w:rsidR="007457C9" w:rsidRDefault="007457C9">
      <w:pPr>
        <w:pStyle w:val="BodyText"/>
        <w:rPr>
          <w:b/>
          <w:sz w:val="34"/>
        </w:rPr>
      </w:pPr>
    </w:p>
    <w:p w:rsidR="007457C9" w:rsidRDefault="007457C9">
      <w:pPr>
        <w:pStyle w:val="BodyText"/>
        <w:spacing w:before="3"/>
        <w:rPr>
          <w:b/>
          <w:sz w:val="30"/>
        </w:rPr>
      </w:pPr>
    </w:p>
    <w:p w:rsidR="007457C9" w:rsidRDefault="008877BC">
      <w:pPr>
        <w:spacing w:line="360" w:lineRule="auto"/>
        <w:ind w:left="425" w:right="169" w:firstLine="1255"/>
        <w:jc w:val="both"/>
        <w:rPr>
          <w:b/>
          <w:sz w:val="24"/>
        </w:rPr>
      </w:pPr>
      <w:r>
        <w:rPr>
          <w:sz w:val="24"/>
        </w:rPr>
        <w:t xml:space="preserve">I </w:t>
      </w:r>
      <w:r w:rsidR="006D7396">
        <w:rPr>
          <w:sz w:val="24"/>
        </w:rPr>
        <w:t>ASWIN M P</w:t>
      </w:r>
      <w:r>
        <w:rPr>
          <w:sz w:val="24"/>
        </w:rPr>
        <w:t xml:space="preserve">, fourth semester MSc </w:t>
      </w:r>
      <w:r w:rsidR="006A3164">
        <w:rPr>
          <w:sz w:val="24"/>
        </w:rPr>
        <w:t xml:space="preserve">Computer science </w:t>
      </w:r>
      <w:r>
        <w:rPr>
          <w:sz w:val="24"/>
        </w:rPr>
        <w:t>student, hereby declare that the project report entitled ‘</w:t>
      </w:r>
      <w:r w:rsidR="006D7396">
        <w:rPr>
          <w:b/>
          <w:sz w:val="24"/>
        </w:rPr>
        <w:t>Exam Scheduling System’</w:t>
      </w:r>
      <w:r>
        <w:rPr>
          <w:b/>
          <w:sz w:val="24"/>
        </w:rPr>
        <w:t xml:space="preserve"> </w:t>
      </w:r>
      <w:r>
        <w:rPr>
          <w:sz w:val="24"/>
        </w:rPr>
        <w:t xml:space="preserve">submitted in partial fulfillment of the requirement for the award of the MSc, is a report of the original work done by me during the period of study at School of Information Science and Technology, Mangattuparamba under the supervision of </w:t>
      </w:r>
      <w:r w:rsidR="006D7396">
        <w:rPr>
          <w:b/>
          <w:sz w:val="24"/>
        </w:rPr>
        <w:t>M</w:t>
      </w:r>
      <w:r>
        <w:rPr>
          <w:b/>
          <w:sz w:val="24"/>
        </w:rPr>
        <w:t xml:space="preserve">r. </w:t>
      </w:r>
      <w:r w:rsidR="006D7396">
        <w:rPr>
          <w:b/>
          <w:sz w:val="24"/>
        </w:rPr>
        <w:t>Sumesh K</w:t>
      </w:r>
      <w:r>
        <w:rPr>
          <w:b/>
          <w:sz w:val="24"/>
        </w:rPr>
        <w:t>, Assistant Professor, Department of IT, School of Information Science and Technology,</w:t>
      </w:r>
      <w:r w:rsidR="006A3164">
        <w:rPr>
          <w:b/>
          <w:sz w:val="24"/>
        </w:rPr>
        <w:t xml:space="preserve"> </w:t>
      </w:r>
      <w:r>
        <w:rPr>
          <w:b/>
          <w:sz w:val="24"/>
        </w:rPr>
        <w:t>Mangattuparamba.</w:t>
      </w:r>
    </w:p>
    <w:p w:rsidR="007457C9" w:rsidRDefault="007457C9">
      <w:pPr>
        <w:pStyle w:val="BodyText"/>
        <w:rPr>
          <w:b/>
          <w:sz w:val="20"/>
        </w:rPr>
      </w:pPr>
    </w:p>
    <w:p w:rsidR="007457C9" w:rsidRDefault="007457C9">
      <w:pPr>
        <w:pStyle w:val="BodyText"/>
        <w:rPr>
          <w:b/>
          <w:sz w:val="20"/>
        </w:rPr>
      </w:pPr>
    </w:p>
    <w:p w:rsidR="007457C9" w:rsidRDefault="007457C9">
      <w:pPr>
        <w:pStyle w:val="BodyText"/>
        <w:rPr>
          <w:b/>
          <w:sz w:val="20"/>
        </w:rPr>
      </w:pPr>
    </w:p>
    <w:p w:rsidR="007457C9" w:rsidRDefault="007457C9">
      <w:pPr>
        <w:pStyle w:val="BodyText"/>
        <w:rPr>
          <w:b/>
          <w:sz w:val="20"/>
        </w:rPr>
      </w:pPr>
    </w:p>
    <w:p w:rsidR="007457C9" w:rsidRDefault="008877BC">
      <w:pPr>
        <w:widowControl/>
        <w:autoSpaceDE/>
        <w:autoSpaceDN/>
        <w:ind w:firstLine="396"/>
        <w:rPr>
          <w:sz w:val="20"/>
        </w:rPr>
      </w:pPr>
      <w:r>
        <w:rPr>
          <w:sz w:val="24"/>
        </w:rPr>
        <w:t xml:space="preserve">Place: Mangattuparamba                                                </w:t>
      </w:r>
      <w:r w:rsidR="006D7396">
        <w:rPr>
          <w:sz w:val="24"/>
        </w:rPr>
        <w:t>ASWIN M P</w:t>
      </w:r>
    </w:p>
    <w:p w:rsidR="007457C9" w:rsidRDefault="007457C9">
      <w:pPr>
        <w:widowControl/>
        <w:autoSpaceDE/>
        <w:autoSpaceDN/>
        <w:ind w:firstLine="396"/>
        <w:rPr>
          <w:sz w:val="20"/>
        </w:rPr>
      </w:pPr>
    </w:p>
    <w:p w:rsidR="007457C9" w:rsidRDefault="008877BC">
      <w:pPr>
        <w:widowControl/>
        <w:autoSpaceDE/>
        <w:autoSpaceDN/>
        <w:ind w:firstLine="396"/>
        <w:rPr>
          <w:sz w:val="24"/>
        </w:rPr>
        <w:sectPr w:rsidR="007457C9" w:rsidSect="00ED4078">
          <w:pgSz w:w="11910" w:h="16840"/>
          <w:pgMar w:top="1620" w:right="1460" w:bottom="1140" w:left="1680" w:header="762" w:footer="954" w:gutter="0"/>
          <w:pgBorders w:offsetFrom="page">
            <w:top w:val="single" w:sz="4" w:space="24" w:color="auto"/>
            <w:left w:val="single" w:sz="4" w:space="24" w:color="auto"/>
            <w:bottom w:val="single" w:sz="4" w:space="24" w:color="auto"/>
            <w:right w:val="single" w:sz="4" w:space="24" w:color="auto"/>
          </w:pgBorders>
          <w:cols w:space="720"/>
        </w:sectPr>
      </w:pPr>
      <w:r>
        <w:rPr>
          <w:sz w:val="24"/>
        </w:rPr>
        <w:t>Date:</w:t>
      </w:r>
    </w:p>
    <w:p w:rsidR="007457C9" w:rsidRDefault="007457C9">
      <w:pPr>
        <w:pStyle w:val="BodyText"/>
        <w:spacing w:before="3"/>
        <w:rPr>
          <w:b/>
          <w:sz w:val="22"/>
        </w:rPr>
      </w:pPr>
    </w:p>
    <w:p w:rsidR="007457C9" w:rsidRDefault="007457C9">
      <w:pPr>
        <w:pStyle w:val="BodyText"/>
        <w:spacing w:line="530" w:lineRule="auto"/>
        <w:ind w:left="396" w:right="18"/>
      </w:pPr>
    </w:p>
    <w:p w:rsidR="007457C9" w:rsidRDefault="008877BC">
      <w:pPr>
        <w:pStyle w:val="BodyText"/>
        <w:spacing w:before="2"/>
      </w:pPr>
      <w:r>
        <w:br w:type="column"/>
      </w:r>
    </w:p>
    <w:p w:rsidR="007457C9" w:rsidRDefault="007457C9">
      <w:pPr>
        <w:pStyle w:val="BodyText"/>
        <w:spacing w:before="2"/>
        <w:sectPr w:rsidR="007457C9" w:rsidSect="00ED4078">
          <w:type w:val="continuous"/>
          <w:pgSz w:w="11910" w:h="16840"/>
          <w:pgMar w:top="1620" w:right="1460" w:bottom="1140" w:left="16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827" w:space="4087"/>
            <w:col w:w="1856"/>
          </w:cols>
        </w:sectPr>
      </w:pPr>
    </w:p>
    <w:p w:rsidR="007457C9" w:rsidRDefault="008877BC">
      <w:pPr>
        <w:pStyle w:val="Heading1"/>
        <w:ind w:left="756"/>
      </w:pPr>
      <w:r>
        <w:lastRenderedPageBreak/>
        <w:t>ACKNOWLEDGEMENT</w:t>
      </w:r>
    </w:p>
    <w:p w:rsidR="007457C9" w:rsidRDefault="007457C9">
      <w:pPr>
        <w:pStyle w:val="BodyText"/>
        <w:rPr>
          <w:b/>
          <w:sz w:val="34"/>
        </w:rPr>
      </w:pPr>
    </w:p>
    <w:p w:rsidR="007457C9" w:rsidRDefault="008877BC">
      <w:pPr>
        <w:pStyle w:val="BodyText"/>
        <w:spacing w:before="293" w:line="360" w:lineRule="auto"/>
        <w:ind w:left="425" w:right="181" w:firstLine="84"/>
        <w:jc w:val="both"/>
      </w:pPr>
      <w:r>
        <w:t xml:space="preserve">The satisfaction and joy that accompany the successful completion of any task would be incomplete without the mention of those who made it possible. I </w:t>
      </w:r>
      <w:r>
        <w:rPr>
          <w:spacing w:val="-3"/>
        </w:rPr>
        <w:t xml:space="preserve">would </w:t>
      </w:r>
      <w:r>
        <w:t>like to thank the support and guidance that came from various quarters during the course of my project</w:t>
      </w:r>
      <w:r w:rsidR="006A3164">
        <w:t xml:space="preserve"> </w:t>
      </w:r>
      <w:r>
        <w:t>work.</w:t>
      </w:r>
    </w:p>
    <w:p w:rsidR="007457C9" w:rsidRDefault="008877BC">
      <w:pPr>
        <w:pStyle w:val="BodyText"/>
        <w:spacing w:before="201" w:line="360" w:lineRule="auto"/>
        <w:ind w:left="425" w:right="178" w:firstLine="540"/>
        <w:jc w:val="both"/>
      </w:pPr>
      <w:r>
        <w:t xml:space="preserve">First of all, I thank to </w:t>
      </w:r>
      <w:r>
        <w:rPr>
          <w:b/>
        </w:rPr>
        <w:t xml:space="preserve">Dr. Mohammed Ismail B, </w:t>
      </w:r>
      <w:r>
        <w:t>Head of the Department of IT, for her valuable suggestion and guidance and for providing the necessary facilities.</w:t>
      </w:r>
    </w:p>
    <w:p w:rsidR="007457C9" w:rsidRDefault="008877BC">
      <w:pPr>
        <w:pStyle w:val="BodyText"/>
        <w:spacing w:before="204" w:line="360" w:lineRule="auto"/>
        <w:ind w:left="425" w:right="170" w:firstLine="84"/>
        <w:jc w:val="both"/>
      </w:pPr>
      <w:r>
        <w:t xml:space="preserve">I am extremely grateful to </w:t>
      </w:r>
      <w:r w:rsidR="006D7396">
        <w:rPr>
          <w:b/>
        </w:rPr>
        <w:t>Mr. Sumesh K</w:t>
      </w:r>
      <w:r>
        <w:rPr>
          <w:b/>
        </w:rPr>
        <w:t xml:space="preserve">, Assistant Professor, </w:t>
      </w:r>
      <w:r>
        <w:t>my internal guide for his inspiring guidance and constant encouragement during the project period that enabled me to complete my work</w:t>
      </w:r>
      <w:r w:rsidR="001467EC">
        <w:t xml:space="preserve"> </w:t>
      </w:r>
      <w:r>
        <w:t>successfully.</w:t>
      </w:r>
    </w:p>
    <w:p w:rsidR="007457C9" w:rsidRDefault="007457C9">
      <w:pPr>
        <w:pStyle w:val="BodyText"/>
        <w:spacing w:before="5"/>
        <w:rPr>
          <w:sz w:val="26"/>
        </w:rPr>
      </w:pPr>
    </w:p>
    <w:p w:rsidR="007457C9" w:rsidRDefault="008877BC">
      <w:pPr>
        <w:pStyle w:val="BodyText"/>
        <w:spacing w:line="360" w:lineRule="auto"/>
        <w:ind w:left="425" w:right="179" w:firstLine="84"/>
        <w:jc w:val="both"/>
      </w:pPr>
      <w:r>
        <w:t>My acknowledgement would not be complete without acknowledging my gratitude to my beloved parents who have been the pillars of support and constant encouragement throughout the course of this project.</w:t>
      </w:r>
    </w:p>
    <w:p w:rsidR="007457C9" w:rsidRDefault="007457C9">
      <w:pPr>
        <w:pStyle w:val="BodyText"/>
        <w:rPr>
          <w:sz w:val="26"/>
        </w:rPr>
      </w:pPr>
    </w:p>
    <w:p w:rsidR="007457C9" w:rsidRDefault="007457C9">
      <w:pPr>
        <w:pStyle w:val="BodyText"/>
        <w:rPr>
          <w:sz w:val="26"/>
        </w:rPr>
      </w:pPr>
    </w:p>
    <w:p w:rsidR="007457C9" w:rsidRDefault="006D7396">
      <w:pPr>
        <w:pStyle w:val="BodyText"/>
        <w:spacing w:before="217"/>
        <w:ind w:right="989"/>
        <w:jc w:val="right"/>
      </w:pPr>
      <w:r>
        <w:t>ASWIN M P</w:t>
      </w:r>
    </w:p>
    <w:p w:rsidR="007457C9" w:rsidRDefault="007457C9">
      <w:pPr>
        <w:widowControl/>
        <w:autoSpaceDE/>
        <w:autoSpaceDN/>
        <w:sectPr w:rsidR="007457C9" w:rsidSect="00ED4078">
          <w:pgSz w:w="11910" w:h="16840"/>
          <w:pgMar w:top="1620" w:right="1460" w:bottom="1140" w:left="1680" w:header="762" w:footer="954" w:gutter="0"/>
          <w:pgBorders w:offsetFrom="page">
            <w:top w:val="single" w:sz="4" w:space="24" w:color="auto"/>
            <w:left w:val="single" w:sz="4" w:space="24" w:color="auto"/>
            <w:bottom w:val="single" w:sz="4" w:space="24" w:color="auto"/>
            <w:right w:val="single" w:sz="4" w:space="24" w:color="auto"/>
          </w:pgBorders>
          <w:cols w:space="720"/>
        </w:sectPr>
      </w:pPr>
    </w:p>
    <w:p w:rsidR="007457C9" w:rsidRDefault="008877BC">
      <w:pPr>
        <w:pStyle w:val="Heading1"/>
        <w:ind w:left="761" w:right="1335"/>
      </w:pPr>
      <w:r>
        <w:lastRenderedPageBreak/>
        <w:t>ABSTRACT</w:t>
      </w:r>
    </w:p>
    <w:p w:rsidR="007457C9" w:rsidRDefault="007457C9">
      <w:pPr>
        <w:pStyle w:val="BodyText"/>
        <w:spacing w:before="11"/>
        <w:rPr>
          <w:b/>
          <w:sz w:val="32"/>
        </w:rPr>
      </w:pPr>
    </w:p>
    <w:p w:rsidR="00CA742D" w:rsidRDefault="00CA742D" w:rsidP="00CA742D">
      <w:pPr>
        <w:pStyle w:val="BodyText"/>
        <w:spacing w:line="360" w:lineRule="auto"/>
        <w:jc w:val="both"/>
      </w:pPr>
      <w:r>
        <w:t xml:space="preserve">Exam </w:t>
      </w:r>
      <w:r w:rsidR="006D7396">
        <w:t>S</w:t>
      </w:r>
      <w:r>
        <w:t xml:space="preserve">cheduling </w:t>
      </w:r>
      <w:r w:rsidR="006D7396">
        <w:t>S</w:t>
      </w:r>
      <w:r>
        <w:t xml:space="preserve">ystem is a </w:t>
      </w:r>
      <w:proofErr w:type="gramStart"/>
      <w:r>
        <w:t>web based</w:t>
      </w:r>
      <w:proofErr w:type="gramEnd"/>
      <w:r>
        <w:t xml:space="preserve"> application designed to handle the exam management process of </w:t>
      </w:r>
      <w:r w:rsidR="006D7396">
        <w:t>University.</w:t>
      </w:r>
      <w:r>
        <w:t xml:space="preserve"> That </w:t>
      </w:r>
      <w:proofErr w:type="gramStart"/>
      <w:r>
        <w:t>is</w:t>
      </w:r>
      <w:proofErr w:type="gramEnd"/>
      <w:r>
        <w:t xml:space="preserve"> it manages to schedule exams for various </w:t>
      </w:r>
      <w:proofErr w:type="spellStart"/>
      <w:r w:rsidR="006D7396">
        <w:t>P</w:t>
      </w:r>
      <w:r>
        <w:t>rogrammes</w:t>
      </w:r>
      <w:proofErr w:type="spellEnd"/>
      <w:r>
        <w:t xml:space="preserve"> of </w:t>
      </w:r>
      <w:proofErr w:type="spellStart"/>
      <w:r w:rsidR="006D7396">
        <w:t>University</w:t>
      </w:r>
      <w:r>
        <w:t>.It</w:t>
      </w:r>
      <w:proofErr w:type="spellEnd"/>
      <w:r>
        <w:t xml:space="preserve"> is developed as a web based application. It allows easy scheduling of exams in various semester of various </w:t>
      </w:r>
      <w:proofErr w:type="spellStart"/>
      <w:r w:rsidR="006D7396">
        <w:t>P</w:t>
      </w:r>
      <w:r>
        <w:t>rogrammes</w:t>
      </w:r>
      <w:proofErr w:type="spellEnd"/>
      <w:r>
        <w:t xml:space="preserve"> in </w:t>
      </w:r>
      <w:proofErr w:type="spellStart"/>
      <w:r w:rsidR="006D7396">
        <w:t>University</w:t>
      </w:r>
      <w:r>
        <w:t>.It</w:t>
      </w:r>
      <w:proofErr w:type="spellEnd"/>
      <w:r>
        <w:t xml:space="preserve"> allows admin and efficient way to schedule the exam by providing start date, interval between the </w:t>
      </w:r>
      <w:proofErr w:type="gramStart"/>
      <w:r>
        <w:t>exam ,</w:t>
      </w:r>
      <w:proofErr w:type="gramEnd"/>
      <w:r>
        <w:t xml:space="preserve"> semester, department, center of examination.</w:t>
      </w:r>
    </w:p>
    <w:p w:rsidR="007457C9" w:rsidRDefault="007457C9">
      <w:pPr>
        <w:pStyle w:val="BodyText"/>
        <w:spacing w:before="2"/>
        <w:rPr>
          <w:sz w:val="36"/>
        </w:rPr>
      </w:pPr>
    </w:p>
    <w:p w:rsidR="007457C9" w:rsidRDefault="00CA742D" w:rsidP="00CA742D">
      <w:pPr>
        <w:pStyle w:val="BodyText"/>
        <w:spacing w:line="360" w:lineRule="auto"/>
        <w:jc w:val="both"/>
      </w:pPr>
      <w:r>
        <w:t xml:space="preserve">This web based application designed to reduce the complexity of scheduling exam of various </w:t>
      </w:r>
      <w:proofErr w:type="spellStart"/>
      <w:r>
        <w:t>programmes</w:t>
      </w:r>
      <w:proofErr w:type="spellEnd"/>
      <w:r>
        <w:t xml:space="preserve"> under </w:t>
      </w:r>
      <w:proofErr w:type="spellStart"/>
      <w:r w:rsidR="006D7396">
        <w:t>University</w:t>
      </w:r>
      <w:r>
        <w:t>.It</w:t>
      </w:r>
      <w:proofErr w:type="spellEnd"/>
      <w:r>
        <w:t xml:space="preserve"> makes sure that every exam is schedule excluding public </w:t>
      </w:r>
      <w:proofErr w:type="gramStart"/>
      <w:r>
        <w:t>holidays  that</w:t>
      </w:r>
      <w:proofErr w:type="gramEnd"/>
      <w:r>
        <w:t xml:space="preserve"> is already available from the academic </w:t>
      </w:r>
      <w:proofErr w:type="spellStart"/>
      <w:r>
        <w:t>calender</w:t>
      </w:r>
      <w:proofErr w:type="spellEnd"/>
      <w:r>
        <w:t xml:space="preserve"> from the </w:t>
      </w:r>
      <w:r w:rsidR="006D7396">
        <w:t>University</w:t>
      </w:r>
      <w:r>
        <w:t xml:space="preserve">. An administrator will schedule all the exam by providing program </w:t>
      </w:r>
      <w:proofErr w:type="gramStart"/>
      <w:r>
        <w:t>name ,</w:t>
      </w:r>
      <w:proofErr w:type="gramEnd"/>
      <w:r>
        <w:t xml:space="preserve"> semester, start date, interval between  exams and the session of the </w:t>
      </w:r>
      <w:proofErr w:type="spellStart"/>
      <w:r>
        <w:t>examination.There</w:t>
      </w:r>
      <w:proofErr w:type="spellEnd"/>
      <w:r>
        <w:t xml:space="preserve"> is a user who can view and download all the question papers generated by the administrator in pdf format. Dashboard allows the admin to view registered users at a glance.</w:t>
      </w:r>
    </w:p>
    <w:p w:rsidR="007457C9" w:rsidRDefault="007457C9">
      <w:pPr>
        <w:pStyle w:val="Heading1"/>
        <w:ind w:left="761" w:right="1594"/>
      </w:pPr>
    </w:p>
    <w:p w:rsidR="007457C9" w:rsidRDefault="007457C9">
      <w:pPr>
        <w:pStyle w:val="Heading1"/>
        <w:ind w:left="761" w:right="1594"/>
      </w:pPr>
    </w:p>
    <w:p w:rsidR="007457C9" w:rsidRDefault="007457C9">
      <w:pPr>
        <w:pStyle w:val="Heading1"/>
        <w:ind w:left="761" w:right="1594"/>
      </w:pPr>
    </w:p>
    <w:p w:rsidR="007457C9" w:rsidRDefault="007457C9">
      <w:pPr>
        <w:pStyle w:val="Heading1"/>
        <w:ind w:left="761" w:right="1594"/>
      </w:pPr>
    </w:p>
    <w:p w:rsidR="00CA742D" w:rsidRDefault="00CA742D" w:rsidP="00CA742D"/>
    <w:p w:rsidR="00CA742D" w:rsidRDefault="00CA742D" w:rsidP="00CA742D"/>
    <w:p w:rsidR="00CA742D" w:rsidRDefault="00CA742D" w:rsidP="00CA742D"/>
    <w:p w:rsidR="00CA742D" w:rsidRDefault="00CA742D" w:rsidP="00CA742D"/>
    <w:p w:rsidR="00CA742D" w:rsidRDefault="00CA742D" w:rsidP="00CA742D"/>
    <w:p w:rsidR="00CA742D" w:rsidRDefault="00CA742D" w:rsidP="00CA742D"/>
    <w:p w:rsidR="00CA742D" w:rsidRDefault="00CA742D" w:rsidP="00CA742D"/>
    <w:p w:rsidR="00CA742D" w:rsidRDefault="00CA742D" w:rsidP="00CA742D"/>
    <w:p w:rsidR="00CA742D" w:rsidRDefault="00CA742D" w:rsidP="00CA742D"/>
    <w:p w:rsidR="00CA742D" w:rsidRDefault="00CA742D" w:rsidP="00CA742D"/>
    <w:p w:rsidR="00CA742D" w:rsidRDefault="00CA742D" w:rsidP="00CA742D"/>
    <w:p w:rsidR="00CA742D" w:rsidRDefault="00CA742D" w:rsidP="00CA742D"/>
    <w:p w:rsidR="00CA742D" w:rsidRDefault="00CA742D" w:rsidP="00CA742D"/>
    <w:p w:rsidR="00CA742D" w:rsidRPr="00CA742D" w:rsidRDefault="00CA742D" w:rsidP="00CA742D"/>
    <w:p w:rsidR="00CA742D" w:rsidRDefault="00CA742D">
      <w:pPr>
        <w:pStyle w:val="Heading1"/>
        <w:ind w:left="761" w:right="1594"/>
      </w:pPr>
    </w:p>
    <w:p w:rsidR="00CA742D" w:rsidRDefault="00CA742D">
      <w:pPr>
        <w:pStyle w:val="Heading1"/>
        <w:ind w:left="761" w:right="1594"/>
      </w:pPr>
    </w:p>
    <w:p w:rsidR="00CA742D" w:rsidRDefault="00CA742D">
      <w:pPr>
        <w:pStyle w:val="Heading1"/>
        <w:ind w:left="761" w:right="1594"/>
      </w:pPr>
    </w:p>
    <w:p w:rsidR="00CA742D" w:rsidRDefault="00CA742D">
      <w:pPr>
        <w:pStyle w:val="Heading1"/>
        <w:ind w:left="761" w:right="1594"/>
      </w:pPr>
    </w:p>
    <w:p w:rsidR="006D7396" w:rsidRDefault="006D7396" w:rsidP="006D7396">
      <w:pPr>
        <w:pStyle w:val="Heading1"/>
        <w:ind w:left="0" w:right="1594"/>
        <w:jc w:val="left"/>
      </w:pPr>
    </w:p>
    <w:p w:rsidR="006D7396" w:rsidRPr="006D7396" w:rsidRDefault="006D7396" w:rsidP="006D7396"/>
    <w:p w:rsidR="007457C9" w:rsidRPr="006D7396" w:rsidRDefault="008877BC" w:rsidP="006D7396">
      <w:pPr>
        <w:pStyle w:val="Heading1"/>
        <w:ind w:left="761" w:right="1594"/>
      </w:pPr>
      <w:r w:rsidRPr="006D7396">
        <w:lastRenderedPageBreak/>
        <w:t>INDEX</w:t>
      </w:r>
    </w:p>
    <w:tbl>
      <w:tblPr>
        <w:tblpPr w:leftFromText="180" w:rightFromText="180" w:horzAnchor="margin" w:tblpXSpec="center" w:tblpY="465"/>
        <w:tblW w:w="0" w:type="auto"/>
        <w:tblBorders>
          <w:top w:val="single" w:sz="6" w:space="0" w:color="A6A6A6"/>
          <w:left w:val="single" w:sz="6" w:space="0" w:color="A6A6A6"/>
          <w:bottom w:val="single" w:sz="6" w:space="0" w:color="A6A6A6"/>
          <w:right w:val="single" w:sz="6" w:space="0" w:color="A6A6A6"/>
          <w:insideH w:val="single" w:sz="6" w:space="0" w:color="A6A6A6"/>
          <w:insideV w:val="single" w:sz="6" w:space="0" w:color="A6A6A6"/>
        </w:tblBorders>
        <w:tblLayout w:type="fixed"/>
        <w:tblCellMar>
          <w:left w:w="0" w:type="dxa"/>
          <w:right w:w="0" w:type="dxa"/>
        </w:tblCellMar>
        <w:tblLook w:val="04A0" w:firstRow="1" w:lastRow="0" w:firstColumn="1" w:lastColumn="0" w:noHBand="0" w:noVBand="1"/>
      </w:tblPr>
      <w:tblGrid>
        <w:gridCol w:w="684"/>
        <w:gridCol w:w="682"/>
        <w:gridCol w:w="6124"/>
        <w:gridCol w:w="739"/>
      </w:tblGrid>
      <w:tr w:rsidR="00CA742D" w:rsidTr="006D7396">
        <w:trPr>
          <w:trHeight w:val="707"/>
        </w:trPr>
        <w:tc>
          <w:tcPr>
            <w:tcW w:w="8229" w:type="dxa"/>
            <w:gridSpan w:val="4"/>
          </w:tcPr>
          <w:p w:rsidR="00CA742D" w:rsidRDefault="00CA742D" w:rsidP="006D7396">
            <w:pPr>
              <w:pStyle w:val="TableParagraph"/>
              <w:spacing w:before="147"/>
              <w:ind w:left="2793" w:right="2798"/>
              <w:jc w:val="center"/>
              <w:rPr>
                <w:b/>
                <w:sz w:val="24"/>
              </w:rPr>
            </w:pPr>
            <w:r>
              <w:rPr>
                <w:b/>
                <w:sz w:val="24"/>
              </w:rPr>
              <w:t>TABLE</w:t>
            </w:r>
            <w:r>
              <w:rPr>
                <w:b/>
                <w:spacing w:val="-1"/>
                <w:sz w:val="24"/>
              </w:rPr>
              <w:t xml:space="preserve"> </w:t>
            </w:r>
            <w:r>
              <w:rPr>
                <w:b/>
                <w:sz w:val="24"/>
              </w:rPr>
              <w:t>OF</w:t>
            </w:r>
            <w:r>
              <w:rPr>
                <w:b/>
                <w:spacing w:val="-4"/>
                <w:sz w:val="24"/>
              </w:rPr>
              <w:t xml:space="preserve"> </w:t>
            </w:r>
            <w:r>
              <w:rPr>
                <w:b/>
                <w:sz w:val="24"/>
              </w:rPr>
              <w:t>CONTENTS</w:t>
            </w:r>
          </w:p>
        </w:tc>
      </w:tr>
      <w:tr w:rsidR="00CA742D" w:rsidTr="006D7396">
        <w:trPr>
          <w:trHeight w:val="486"/>
        </w:trPr>
        <w:tc>
          <w:tcPr>
            <w:tcW w:w="684" w:type="dxa"/>
            <w:shd w:val="clear" w:color="auto" w:fill="F1F1F1"/>
          </w:tcPr>
          <w:p w:rsidR="00CA742D" w:rsidRDefault="00CA742D" w:rsidP="006D7396">
            <w:pPr>
              <w:pStyle w:val="TableParagraph"/>
              <w:spacing w:before="68"/>
              <w:ind w:left="270"/>
              <w:rPr>
                <w:sz w:val="24"/>
              </w:rPr>
            </w:pPr>
            <w:r>
              <w:rPr>
                <w:sz w:val="24"/>
              </w:rPr>
              <w:t>1</w:t>
            </w:r>
          </w:p>
        </w:tc>
        <w:tc>
          <w:tcPr>
            <w:tcW w:w="6806" w:type="dxa"/>
            <w:gridSpan w:val="2"/>
            <w:shd w:val="clear" w:color="auto" w:fill="F1F1F1"/>
          </w:tcPr>
          <w:p w:rsidR="00CA742D" w:rsidRDefault="00CA742D" w:rsidP="006D7396">
            <w:pPr>
              <w:pStyle w:val="TableParagraph"/>
              <w:spacing w:before="68"/>
              <w:ind w:left="23"/>
              <w:rPr>
                <w:sz w:val="24"/>
              </w:rPr>
            </w:pPr>
            <w:r>
              <w:rPr>
                <w:sz w:val="24"/>
              </w:rPr>
              <w:t>INTRODUCTION</w:t>
            </w:r>
          </w:p>
        </w:tc>
        <w:tc>
          <w:tcPr>
            <w:tcW w:w="739" w:type="dxa"/>
            <w:shd w:val="clear" w:color="auto" w:fill="F1F1F1"/>
          </w:tcPr>
          <w:p w:rsidR="00CA742D" w:rsidRDefault="00CA742D" w:rsidP="006D7396">
            <w:pPr>
              <w:pStyle w:val="TableParagraph"/>
              <w:spacing w:before="68"/>
              <w:ind w:right="8"/>
              <w:jc w:val="center"/>
              <w:rPr>
                <w:sz w:val="24"/>
              </w:rPr>
            </w:pPr>
            <w:r>
              <w:rPr>
                <w:sz w:val="24"/>
              </w:rPr>
              <w:t>1</w:t>
            </w:r>
          </w:p>
        </w:tc>
      </w:tr>
      <w:tr w:rsidR="00CA742D" w:rsidTr="006D7396">
        <w:trPr>
          <w:trHeight w:val="486"/>
        </w:trPr>
        <w:tc>
          <w:tcPr>
            <w:tcW w:w="684" w:type="dxa"/>
          </w:tcPr>
          <w:p w:rsidR="00CA742D" w:rsidRDefault="00CA742D" w:rsidP="006D7396">
            <w:pPr>
              <w:pStyle w:val="TableParagraph"/>
              <w:rPr>
                <w:sz w:val="24"/>
              </w:rPr>
            </w:pPr>
          </w:p>
        </w:tc>
        <w:tc>
          <w:tcPr>
            <w:tcW w:w="682" w:type="dxa"/>
          </w:tcPr>
          <w:p w:rsidR="00CA742D" w:rsidRDefault="00CA742D" w:rsidP="006D7396">
            <w:pPr>
              <w:pStyle w:val="TableParagraph"/>
              <w:ind w:left="161" w:right="166"/>
              <w:jc w:val="center"/>
              <w:rPr>
                <w:sz w:val="24"/>
              </w:rPr>
            </w:pPr>
            <w:r>
              <w:rPr>
                <w:sz w:val="24"/>
              </w:rPr>
              <w:t>1.1</w:t>
            </w:r>
          </w:p>
        </w:tc>
        <w:tc>
          <w:tcPr>
            <w:tcW w:w="6124" w:type="dxa"/>
          </w:tcPr>
          <w:p w:rsidR="00CA742D" w:rsidRDefault="00CA742D" w:rsidP="006D7396">
            <w:pPr>
              <w:pStyle w:val="TableParagraph"/>
              <w:ind w:left="23"/>
              <w:rPr>
                <w:sz w:val="24"/>
              </w:rPr>
            </w:pPr>
            <w:r>
              <w:rPr>
                <w:sz w:val="24"/>
              </w:rPr>
              <w:t>INTRODUCTION</w:t>
            </w:r>
          </w:p>
        </w:tc>
        <w:tc>
          <w:tcPr>
            <w:tcW w:w="739" w:type="dxa"/>
          </w:tcPr>
          <w:p w:rsidR="00CA742D" w:rsidRDefault="00CA742D" w:rsidP="006D7396">
            <w:pPr>
              <w:pStyle w:val="TableParagraph"/>
              <w:ind w:right="8"/>
              <w:jc w:val="center"/>
              <w:rPr>
                <w:sz w:val="24"/>
              </w:rPr>
            </w:pPr>
            <w:r>
              <w:rPr>
                <w:sz w:val="24"/>
              </w:rPr>
              <w:t>2</w:t>
            </w:r>
          </w:p>
        </w:tc>
      </w:tr>
      <w:tr w:rsidR="00CA742D" w:rsidTr="006D7396">
        <w:trPr>
          <w:trHeight w:val="491"/>
        </w:trPr>
        <w:tc>
          <w:tcPr>
            <w:tcW w:w="684" w:type="dxa"/>
            <w:shd w:val="clear" w:color="auto" w:fill="F1F1F1"/>
          </w:tcPr>
          <w:p w:rsidR="00CA742D" w:rsidRDefault="00CA742D" w:rsidP="006D7396">
            <w:pPr>
              <w:pStyle w:val="TableParagraph"/>
              <w:rPr>
                <w:sz w:val="24"/>
              </w:rPr>
            </w:pPr>
          </w:p>
        </w:tc>
        <w:tc>
          <w:tcPr>
            <w:tcW w:w="682" w:type="dxa"/>
            <w:shd w:val="clear" w:color="auto" w:fill="F1F1F1"/>
          </w:tcPr>
          <w:p w:rsidR="00CA742D" w:rsidRDefault="00CA742D" w:rsidP="006D7396">
            <w:pPr>
              <w:pStyle w:val="TableParagraph"/>
              <w:spacing w:before="73"/>
              <w:ind w:left="161" w:right="166"/>
              <w:jc w:val="center"/>
              <w:rPr>
                <w:sz w:val="24"/>
              </w:rPr>
            </w:pPr>
            <w:r>
              <w:rPr>
                <w:sz w:val="24"/>
              </w:rPr>
              <w:t>1.2</w:t>
            </w:r>
          </w:p>
        </w:tc>
        <w:tc>
          <w:tcPr>
            <w:tcW w:w="6124" w:type="dxa"/>
            <w:shd w:val="clear" w:color="auto" w:fill="F1F1F1"/>
          </w:tcPr>
          <w:p w:rsidR="00CA742D" w:rsidRDefault="00CA742D" w:rsidP="006D7396">
            <w:pPr>
              <w:pStyle w:val="TableParagraph"/>
              <w:spacing w:before="73"/>
              <w:ind w:left="23"/>
              <w:rPr>
                <w:sz w:val="24"/>
              </w:rPr>
            </w:pPr>
            <w:r>
              <w:rPr>
                <w:sz w:val="24"/>
              </w:rPr>
              <w:t>MOTIVATION</w:t>
            </w:r>
          </w:p>
        </w:tc>
        <w:tc>
          <w:tcPr>
            <w:tcW w:w="739" w:type="dxa"/>
            <w:shd w:val="clear" w:color="auto" w:fill="F1F1F1"/>
          </w:tcPr>
          <w:p w:rsidR="00CA742D" w:rsidRDefault="00CA742D" w:rsidP="006D7396">
            <w:pPr>
              <w:pStyle w:val="TableParagraph"/>
              <w:spacing w:before="73"/>
              <w:ind w:right="8"/>
              <w:jc w:val="center"/>
              <w:rPr>
                <w:sz w:val="24"/>
              </w:rPr>
            </w:pPr>
            <w:r>
              <w:rPr>
                <w:sz w:val="24"/>
              </w:rPr>
              <w:t>3</w:t>
            </w:r>
          </w:p>
        </w:tc>
      </w:tr>
      <w:tr w:rsidR="00CA742D" w:rsidTr="006D7396">
        <w:trPr>
          <w:trHeight w:val="486"/>
        </w:trPr>
        <w:tc>
          <w:tcPr>
            <w:tcW w:w="684" w:type="dxa"/>
          </w:tcPr>
          <w:p w:rsidR="00CA742D" w:rsidRDefault="00CA742D" w:rsidP="006D7396">
            <w:pPr>
              <w:pStyle w:val="TableParagraph"/>
              <w:rPr>
                <w:sz w:val="24"/>
              </w:rPr>
            </w:pPr>
          </w:p>
        </w:tc>
        <w:tc>
          <w:tcPr>
            <w:tcW w:w="682" w:type="dxa"/>
          </w:tcPr>
          <w:p w:rsidR="00CA742D" w:rsidRDefault="00CA742D" w:rsidP="006D7396">
            <w:pPr>
              <w:pStyle w:val="TableParagraph"/>
              <w:spacing w:before="68"/>
              <w:ind w:left="161" w:right="166"/>
              <w:jc w:val="center"/>
              <w:rPr>
                <w:sz w:val="24"/>
              </w:rPr>
            </w:pPr>
            <w:r>
              <w:rPr>
                <w:sz w:val="24"/>
              </w:rPr>
              <w:t>1.3</w:t>
            </w:r>
          </w:p>
        </w:tc>
        <w:tc>
          <w:tcPr>
            <w:tcW w:w="6124" w:type="dxa"/>
          </w:tcPr>
          <w:p w:rsidR="00CA742D" w:rsidRDefault="00CA742D" w:rsidP="006D7396">
            <w:pPr>
              <w:pStyle w:val="TableParagraph"/>
              <w:spacing w:before="68"/>
              <w:ind w:left="23"/>
              <w:rPr>
                <w:sz w:val="24"/>
              </w:rPr>
            </w:pPr>
            <w:r>
              <w:rPr>
                <w:sz w:val="24"/>
              </w:rPr>
              <w:t>PROBLEM</w:t>
            </w:r>
            <w:r>
              <w:rPr>
                <w:spacing w:val="-3"/>
                <w:sz w:val="24"/>
              </w:rPr>
              <w:t xml:space="preserve"> </w:t>
            </w:r>
            <w:r>
              <w:rPr>
                <w:sz w:val="24"/>
              </w:rPr>
              <w:t>DEFINITION</w:t>
            </w:r>
          </w:p>
        </w:tc>
        <w:tc>
          <w:tcPr>
            <w:tcW w:w="739" w:type="dxa"/>
          </w:tcPr>
          <w:p w:rsidR="00CA742D" w:rsidRDefault="00CA742D" w:rsidP="006D7396">
            <w:pPr>
              <w:pStyle w:val="TableParagraph"/>
              <w:spacing w:before="68"/>
              <w:ind w:right="8"/>
              <w:jc w:val="center"/>
              <w:rPr>
                <w:sz w:val="24"/>
              </w:rPr>
            </w:pPr>
            <w:r>
              <w:rPr>
                <w:sz w:val="24"/>
              </w:rPr>
              <w:t>3</w:t>
            </w:r>
          </w:p>
        </w:tc>
      </w:tr>
      <w:tr w:rsidR="00CA742D" w:rsidTr="006D7396">
        <w:trPr>
          <w:trHeight w:val="487"/>
        </w:trPr>
        <w:tc>
          <w:tcPr>
            <w:tcW w:w="684" w:type="dxa"/>
            <w:shd w:val="clear" w:color="auto" w:fill="F1F1F1"/>
          </w:tcPr>
          <w:p w:rsidR="00CA742D" w:rsidRDefault="00CA742D" w:rsidP="006D7396">
            <w:pPr>
              <w:pStyle w:val="TableParagraph"/>
              <w:rPr>
                <w:sz w:val="24"/>
              </w:rPr>
            </w:pPr>
          </w:p>
        </w:tc>
        <w:tc>
          <w:tcPr>
            <w:tcW w:w="682" w:type="dxa"/>
            <w:shd w:val="clear" w:color="auto" w:fill="F1F1F1"/>
          </w:tcPr>
          <w:p w:rsidR="00CA742D" w:rsidRDefault="00CA742D" w:rsidP="006D7396">
            <w:pPr>
              <w:pStyle w:val="TableParagraph"/>
              <w:ind w:left="161" w:right="166"/>
              <w:jc w:val="center"/>
              <w:rPr>
                <w:sz w:val="24"/>
              </w:rPr>
            </w:pPr>
            <w:r>
              <w:rPr>
                <w:sz w:val="24"/>
              </w:rPr>
              <w:t>1.4</w:t>
            </w:r>
          </w:p>
        </w:tc>
        <w:tc>
          <w:tcPr>
            <w:tcW w:w="6124" w:type="dxa"/>
            <w:shd w:val="clear" w:color="auto" w:fill="F1F1F1"/>
          </w:tcPr>
          <w:p w:rsidR="00CA742D" w:rsidRDefault="00CA742D" w:rsidP="006D7396">
            <w:pPr>
              <w:pStyle w:val="TableParagraph"/>
              <w:ind w:left="23"/>
              <w:rPr>
                <w:sz w:val="24"/>
              </w:rPr>
            </w:pPr>
            <w:r>
              <w:rPr>
                <w:sz w:val="24"/>
              </w:rPr>
              <w:t>MODULE</w:t>
            </w:r>
            <w:r>
              <w:rPr>
                <w:spacing w:val="-5"/>
                <w:sz w:val="24"/>
              </w:rPr>
              <w:t xml:space="preserve"> </w:t>
            </w:r>
            <w:r>
              <w:rPr>
                <w:sz w:val="24"/>
              </w:rPr>
              <w:t>DESCRIPTION</w:t>
            </w:r>
          </w:p>
        </w:tc>
        <w:tc>
          <w:tcPr>
            <w:tcW w:w="739" w:type="dxa"/>
            <w:shd w:val="clear" w:color="auto" w:fill="F1F1F1"/>
          </w:tcPr>
          <w:p w:rsidR="00CA742D" w:rsidRDefault="00CA742D" w:rsidP="006D7396">
            <w:pPr>
              <w:pStyle w:val="TableParagraph"/>
              <w:ind w:right="8"/>
              <w:jc w:val="center"/>
              <w:rPr>
                <w:sz w:val="24"/>
              </w:rPr>
            </w:pPr>
            <w:r>
              <w:rPr>
                <w:sz w:val="24"/>
              </w:rPr>
              <w:t>4</w:t>
            </w:r>
          </w:p>
        </w:tc>
      </w:tr>
      <w:tr w:rsidR="00CA742D" w:rsidTr="006D7396">
        <w:trPr>
          <w:trHeight w:val="493"/>
        </w:trPr>
        <w:tc>
          <w:tcPr>
            <w:tcW w:w="684" w:type="dxa"/>
          </w:tcPr>
          <w:p w:rsidR="00CA742D" w:rsidRDefault="00CA742D" w:rsidP="006D7396">
            <w:pPr>
              <w:pStyle w:val="TableParagraph"/>
              <w:spacing w:before="73"/>
              <w:ind w:left="270"/>
              <w:rPr>
                <w:sz w:val="24"/>
              </w:rPr>
            </w:pPr>
            <w:r>
              <w:rPr>
                <w:sz w:val="24"/>
              </w:rPr>
              <w:t>2</w:t>
            </w:r>
          </w:p>
        </w:tc>
        <w:tc>
          <w:tcPr>
            <w:tcW w:w="6806" w:type="dxa"/>
            <w:gridSpan w:val="2"/>
          </w:tcPr>
          <w:p w:rsidR="00CA742D" w:rsidRDefault="00CA742D" w:rsidP="006D7396">
            <w:pPr>
              <w:pStyle w:val="TableParagraph"/>
              <w:spacing w:before="73"/>
              <w:ind w:left="23"/>
              <w:rPr>
                <w:sz w:val="24"/>
              </w:rPr>
            </w:pPr>
            <w:r>
              <w:rPr>
                <w:sz w:val="24"/>
              </w:rPr>
              <w:t>REQUIREMENT</w:t>
            </w:r>
            <w:r>
              <w:rPr>
                <w:spacing w:val="-5"/>
                <w:sz w:val="24"/>
              </w:rPr>
              <w:t xml:space="preserve"> </w:t>
            </w:r>
            <w:r>
              <w:rPr>
                <w:sz w:val="24"/>
              </w:rPr>
              <w:t>ENGINEERING</w:t>
            </w:r>
          </w:p>
        </w:tc>
        <w:tc>
          <w:tcPr>
            <w:tcW w:w="739" w:type="dxa"/>
          </w:tcPr>
          <w:p w:rsidR="00CA742D" w:rsidRDefault="00CA742D" w:rsidP="006D7396">
            <w:pPr>
              <w:pStyle w:val="TableParagraph"/>
              <w:spacing w:before="73"/>
              <w:ind w:right="8"/>
              <w:jc w:val="center"/>
              <w:rPr>
                <w:sz w:val="24"/>
              </w:rPr>
            </w:pPr>
            <w:r>
              <w:rPr>
                <w:sz w:val="24"/>
              </w:rPr>
              <w:t>5</w:t>
            </w:r>
          </w:p>
        </w:tc>
      </w:tr>
      <w:tr w:rsidR="00CA742D" w:rsidTr="006D7396">
        <w:trPr>
          <w:trHeight w:val="484"/>
        </w:trPr>
        <w:tc>
          <w:tcPr>
            <w:tcW w:w="684" w:type="dxa"/>
            <w:shd w:val="clear" w:color="auto" w:fill="F1F1F1"/>
          </w:tcPr>
          <w:p w:rsidR="00CA742D" w:rsidRDefault="00CA742D" w:rsidP="006D7396">
            <w:pPr>
              <w:pStyle w:val="TableParagraph"/>
              <w:rPr>
                <w:sz w:val="24"/>
              </w:rPr>
            </w:pPr>
          </w:p>
        </w:tc>
        <w:tc>
          <w:tcPr>
            <w:tcW w:w="682" w:type="dxa"/>
            <w:shd w:val="clear" w:color="auto" w:fill="F1F1F1"/>
          </w:tcPr>
          <w:p w:rsidR="00CA742D" w:rsidRDefault="00CA742D" w:rsidP="006D7396">
            <w:pPr>
              <w:pStyle w:val="TableParagraph"/>
              <w:ind w:left="161" w:right="166"/>
              <w:jc w:val="center"/>
              <w:rPr>
                <w:sz w:val="24"/>
              </w:rPr>
            </w:pPr>
            <w:r>
              <w:rPr>
                <w:sz w:val="24"/>
              </w:rPr>
              <w:t>2.1</w:t>
            </w:r>
          </w:p>
        </w:tc>
        <w:tc>
          <w:tcPr>
            <w:tcW w:w="6124" w:type="dxa"/>
            <w:shd w:val="clear" w:color="auto" w:fill="F1F1F1"/>
          </w:tcPr>
          <w:p w:rsidR="00CA742D" w:rsidRDefault="00CA742D" w:rsidP="006D7396">
            <w:pPr>
              <w:pStyle w:val="TableParagraph"/>
              <w:ind w:left="23"/>
              <w:rPr>
                <w:sz w:val="24"/>
              </w:rPr>
            </w:pPr>
            <w:r>
              <w:rPr>
                <w:sz w:val="24"/>
              </w:rPr>
              <w:t>FEASIBILITY</w:t>
            </w:r>
            <w:r>
              <w:rPr>
                <w:spacing w:val="-4"/>
                <w:sz w:val="24"/>
              </w:rPr>
              <w:t xml:space="preserve"> </w:t>
            </w:r>
            <w:r>
              <w:rPr>
                <w:sz w:val="24"/>
              </w:rPr>
              <w:t>STUDY</w:t>
            </w:r>
          </w:p>
        </w:tc>
        <w:tc>
          <w:tcPr>
            <w:tcW w:w="739" w:type="dxa"/>
            <w:shd w:val="clear" w:color="auto" w:fill="F1F1F1"/>
          </w:tcPr>
          <w:p w:rsidR="00CA742D" w:rsidRDefault="00CA742D" w:rsidP="006D7396">
            <w:pPr>
              <w:pStyle w:val="TableParagraph"/>
              <w:ind w:right="8"/>
              <w:jc w:val="center"/>
              <w:rPr>
                <w:sz w:val="24"/>
              </w:rPr>
            </w:pPr>
            <w:r>
              <w:rPr>
                <w:sz w:val="24"/>
              </w:rPr>
              <w:t>6</w:t>
            </w:r>
          </w:p>
        </w:tc>
      </w:tr>
      <w:tr w:rsidR="00CA742D" w:rsidTr="006D7396">
        <w:trPr>
          <w:trHeight w:val="486"/>
        </w:trPr>
        <w:tc>
          <w:tcPr>
            <w:tcW w:w="684" w:type="dxa"/>
          </w:tcPr>
          <w:p w:rsidR="00CA742D" w:rsidRDefault="00CA742D" w:rsidP="006D7396">
            <w:pPr>
              <w:pStyle w:val="TableParagraph"/>
              <w:rPr>
                <w:sz w:val="24"/>
              </w:rPr>
            </w:pPr>
          </w:p>
        </w:tc>
        <w:tc>
          <w:tcPr>
            <w:tcW w:w="682" w:type="dxa"/>
          </w:tcPr>
          <w:p w:rsidR="00CA742D" w:rsidRDefault="00CA742D" w:rsidP="006D7396">
            <w:pPr>
              <w:pStyle w:val="TableParagraph"/>
              <w:spacing w:before="68"/>
              <w:ind w:left="161" w:right="166"/>
              <w:jc w:val="center"/>
              <w:rPr>
                <w:sz w:val="24"/>
              </w:rPr>
            </w:pPr>
            <w:r>
              <w:rPr>
                <w:sz w:val="24"/>
              </w:rPr>
              <w:t>2.2</w:t>
            </w:r>
          </w:p>
        </w:tc>
        <w:tc>
          <w:tcPr>
            <w:tcW w:w="6124" w:type="dxa"/>
          </w:tcPr>
          <w:p w:rsidR="00CA742D" w:rsidRDefault="00CA742D" w:rsidP="006D7396">
            <w:pPr>
              <w:pStyle w:val="TableParagraph"/>
              <w:spacing w:before="68"/>
              <w:ind w:left="23"/>
              <w:rPr>
                <w:sz w:val="24"/>
              </w:rPr>
            </w:pPr>
            <w:r>
              <w:rPr>
                <w:sz w:val="24"/>
              </w:rPr>
              <w:t>REQUIREMENT</w:t>
            </w:r>
            <w:r>
              <w:rPr>
                <w:spacing w:val="-3"/>
                <w:sz w:val="24"/>
              </w:rPr>
              <w:t xml:space="preserve"> </w:t>
            </w:r>
            <w:r>
              <w:rPr>
                <w:sz w:val="24"/>
              </w:rPr>
              <w:t>ELICITATION</w:t>
            </w:r>
            <w:r>
              <w:rPr>
                <w:spacing w:val="-4"/>
                <w:sz w:val="24"/>
              </w:rPr>
              <w:t xml:space="preserve"> </w:t>
            </w:r>
            <w:r>
              <w:rPr>
                <w:sz w:val="24"/>
              </w:rPr>
              <w:t>AND</w:t>
            </w:r>
            <w:r>
              <w:rPr>
                <w:spacing w:val="-3"/>
                <w:sz w:val="24"/>
              </w:rPr>
              <w:t xml:space="preserve"> </w:t>
            </w:r>
            <w:r>
              <w:rPr>
                <w:sz w:val="24"/>
              </w:rPr>
              <w:t>ANALYSIS</w:t>
            </w:r>
          </w:p>
        </w:tc>
        <w:tc>
          <w:tcPr>
            <w:tcW w:w="739" w:type="dxa"/>
          </w:tcPr>
          <w:p w:rsidR="00CA742D" w:rsidRDefault="00CA742D" w:rsidP="006D7396">
            <w:pPr>
              <w:pStyle w:val="TableParagraph"/>
              <w:spacing w:before="68"/>
              <w:ind w:right="8"/>
              <w:jc w:val="center"/>
              <w:rPr>
                <w:sz w:val="24"/>
              </w:rPr>
            </w:pPr>
            <w:r>
              <w:rPr>
                <w:sz w:val="24"/>
              </w:rPr>
              <w:t>8</w:t>
            </w:r>
          </w:p>
        </w:tc>
      </w:tr>
      <w:tr w:rsidR="00CA742D" w:rsidTr="006D7396">
        <w:trPr>
          <w:trHeight w:val="493"/>
        </w:trPr>
        <w:tc>
          <w:tcPr>
            <w:tcW w:w="684" w:type="dxa"/>
            <w:shd w:val="clear" w:color="auto" w:fill="F1F1F1"/>
          </w:tcPr>
          <w:p w:rsidR="00CA742D" w:rsidRDefault="00CA742D" w:rsidP="006D7396">
            <w:pPr>
              <w:pStyle w:val="TableParagraph"/>
              <w:rPr>
                <w:sz w:val="24"/>
              </w:rPr>
            </w:pPr>
          </w:p>
        </w:tc>
        <w:tc>
          <w:tcPr>
            <w:tcW w:w="682" w:type="dxa"/>
            <w:shd w:val="clear" w:color="auto" w:fill="F1F1F1"/>
          </w:tcPr>
          <w:p w:rsidR="00CA742D" w:rsidRDefault="00CA742D" w:rsidP="006D7396">
            <w:pPr>
              <w:pStyle w:val="TableParagraph"/>
              <w:spacing w:before="73"/>
              <w:ind w:left="161" w:right="166"/>
              <w:jc w:val="center"/>
              <w:rPr>
                <w:sz w:val="24"/>
              </w:rPr>
            </w:pPr>
            <w:r>
              <w:rPr>
                <w:sz w:val="24"/>
              </w:rPr>
              <w:t>2.3</w:t>
            </w:r>
          </w:p>
        </w:tc>
        <w:tc>
          <w:tcPr>
            <w:tcW w:w="6124" w:type="dxa"/>
            <w:shd w:val="clear" w:color="auto" w:fill="F1F1F1"/>
          </w:tcPr>
          <w:p w:rsidR="00CA742D" w:rsidRDefault="00CA742D" w:rsidP="006D7396">
            <w:pPr>
              <w:pStyle w:val="TableParagraph"/>
              <w:spacing w:before="73"/>
              <w:ind w:left="23"/>
              <w:rPr>
                <w:sz w:val="24"/>
              </w:rPr>
            </w:pPr>
            <w:r>
              <w:rPr>
                <w:sz w:val="24"/>
              </w:rPr>
              <w:t>SOFTWARE</w:t>
            </w:r>
            <w:r>
              <w:rPr>
                <w:spacing w:val="-5"/>
                <w:sz w:val="24"/>
              </w:rPr>
              <w:t xml:space="preserve"> </w:t>
            </w:r>
            <w:r>
              <w:rPr>
                <w:sz w:val="24"/>
              </w:rPr>
              <w:t>REQUIREMENT</w:t>
            </w:r>
            <w:r>
              <w:rPr>
                <w:spacing w:val="-5"/>
                <w:sz w:val="24"/>
              </w:rPr>
              <w:t xml:space="preserve"> </w:t>
            </w:r>
            <w:r>
              <w:rPr>
                <w:sz w:val="24"/>
              </w:rPr>
              <w:t>SPECIFICATION</w:t>
            </w:r>
          </w:p>
        </w:tc>
        <w:tc>
          <w:tcPr>
            <w:tcW w:w="739" w:type="dxa"/>
            <w:shd w:val="clear" w:color="auto" w:fill="F1F1F1"/>
          </w:tcPr>
          <w:p w:rsidR="00CA742D" w:rsidRDefault="00CA742D" w:rsidP="006D7396">
            <w:pPr>
              <w:pStyle w:val="TableParagraph"/>
              <w:spacing w:before="73"/>
              <w:ind w:right="8"/>
              <w:jc w:val="center"/>
              <w:rPr>
                <w:sz w:val="24"/>
              </w:rPr>
            </w:pPr>
            <w:r>
              <w:rPr>
                <w:sz w:val="24"/>
              </w:rPr>
              <w:t>9</w:t>
            </w:r>
          </w:p>
        </w:tc>
      </w:tr>
      <w:tr w:rsidR="00CA742D" w:rsidTr="006D7396">
        <w:trPr>
          <w:trHeight w:val="484"/>
        </w:trPr>
        <w:tc>
          <w:tcPr>
            <w:tcW w:w="684" w:type="dxa"/>
          </w:tcPr>
          <w:p w:rsidR="00CA742D" w:rsidRDefault="00CA742D" w:rsidP="006D7396">
            <w:pPr>
              <w:pStyle w:val="TableParagraph"/>
              <w:rPr>
                <w:sz w:val="24"/>
              </w:rPr>
            </w:pPr>
          </w:p>
        </w:tc>
        <w:tc>
          <w:tcPr>
            <w:tcW w:w="682" w:type="dxa"/>
          </w:tcPr>
          <w:p w:rsidR="00CA742D" w:rsidRDefault="00CA742D" w:rsidP="006D7396">
            <w:pPr>
              <w:pStyle w:val="TableParagraph"/>
              <w:ind w:left="161" w:right="166"/>
              <w:jc w:val="center"/>
              <w:rPr>
                <w:sz w:val="24"/>
              </w:rPr>
            </w:pPr>
            <w:r>
              <w:rPr>
                <w:sz w:val="24"/>
              </w:rPr>
              <w:t>2.4</w:t>
            </w:r>
          </w:p>
        </w:tc>
        <w:tc>
          <w:tcPr>
            <w:tcW w:w="6124" w:type="dxa"/>
          </w:tcPr>
          <w:p w:rsidR="00CA742D" w:rsidRDefault="00CA742D" w:rsidP="006D7396">
            <w:pPr>
              <w:pStyle w:val="TableParagraph"/>
              <w:ind w:left="23"/>
              <w:rPr>
                <w:sz w:val="24"/>
              </w:rPr>
            </w:pPr>
            <w:r>
              <w:rPr>
                <w:sz w:val="24"/>
              </w:rPr>
              <w:t>SYSTEM</w:t>
            </w:r>
            <w:r>
              <w:rPr>
                <w:spacing w:val="-4"/>
                <w:sz w:val="24"/>
              </w:rPr>
              <w:t xml:space="preserve"> </w:t>
            </w:r>
            <w:r>
              <w:rPr>
                <w:sz w:val="24"/>
              </w:rPr>
              <w:t>SPECIFICATION</w:t>
            </w:r>
          </w:p>
        </w:tc>
        <w:tc>
          <w:tcPr>
            <w:tcW w:w="739" w:type="dxa"/>
          </w:tcPr>
          <w:p w:rsidR="00CA742D" w:rsidRDefault="00CA742D" w:rsidP="006D7396">
            <w:pPr>
              <w:pStyle w:val="TableParagraph"/>
              <w:ind w:left="218" w:right="226"/>
              <w:jc w:val="center"/>
              <w:rPr>
                <w:sz w:val="24"/>
              </w:rPr>
            </w:pPr>
            <w:r>
              <w:rPr>
                <w:sz w:val="24"/>
              </w:rPr>
              <w:t>17</w:t>
            </w:r>
          </w:p>
        </w:tc>
      </w:tr>
      <w:tr w:rsidR="00CA742D" w:rsidTr="006D7396">
        <w:trPr>
          <w:trHeight w:val="486"/>
        </w:trPr>
        <w:tc>
          <w:tcPr>
            <w:tcW w:w="684" w:type="dxa"/>
            <w:shd w:val="clear" w:color="auto" w:fill="F1F1F1"/>
          </w:tcPr>
          <w:p w:rsidR="00CA742D" w:rsidRDefault="00CA742D" w:rsidP="006D7396">
            <w:pPr>
              <w:pStyle w:val="TableParagraph"/>
              <w:rPr>
                <w:sz w:val="24"/>
              </w:rPr>
            </w:pPr>
          </w:p>
        </w:tc>
        <w:tc>
          <w:tcPr>
            <w:tcW w:w="682" w:type="dxa"/>
            <w:shd w:val="clear" w:color="auto" w:fill="F1F1F1"/>
          </w:tcPr>
          <w:p w:rsidR="00CA742D" w:rsidRDefault="00CA742D" w:rsidP="006D7396">
            <w:pPr>
              <w:pStyle w:val="TableParagraph"/>
              <w:spacing w:before="68"/>
              <w:ind w:left="161" w:right="166"/>
              <w:jc w:val="center"/>
              <w:rPr>
                <w:sz w:val="24"/>
              </w:rPr>
            </w:pPr>
            <w:r>
              <w:rPr>
                <w:sz w:val="24"/>
              </w:rPr>
              <w:t>2.5</w:t>
            </w:r>
          </w:p>
        </w:tc>
        <w:tc>
          <w:tcPr>
            <w:tcW w:w="6124" w:type="dxa"/>
            <w:shd w:val="clear" w:color="auto" w:fill="F1F1F1"/>
          </w:tcPr>
          <w:p w:rsidR="00CA742D" w:rsidRDefault="00CA742D" w:rsidP="006D7396">
            <w:pPr>
              <w:pStyle w:val="TableParagraph"/>
              <w:spacing w:before="68"/>
              <w:ind w:left="23"/>
              <w:rPr>
                <w:sz w:val="24"/>
              </w:rPr>
            </w:pPr>
            <w:r>
              <w:rPr>
                <w:sz w:val="24"/>
              </w:rPr>
              <w:t>TECHNICAL</w:t>
            </w:r>
            <w:r>
              <w:rPr>
                <w:spacing w:val="-7"/>
                <w:sz w:val="24"/>
              </w:rPr>
              <w:t xml:space="preserve"> </w:t>
            </w:r>
            <w:r>
              <w:rPr>
                <w:sz w:val="24"/>
              </w:rPr>
              <w:t>SPECIFICATION</w:t>
            </w:r>
          </w:p>
        </w:tc>
        <w:tc>
          <w:tcPr>
            <w:tcW w:w="739" w:type="dxa"/>
            <w:shd w:val="clear" w:color="auto" w:fill="F1F1F1"/>
          </w:tcPr>
          <w:p w:rsidR="00CA742D" w:rsidRDefault="00CA742D" w:rsidP="006D7396">
            <w:pPr>
              <w:pStyle w:val="TableParagraph"/>
              <w:spacing w:before="68"/>
              <w:ind w:left="218" w:right="226"/>
              <w:jc w:val="center"/>
              <w:rPr>
                <w:sz w:val="24"/>
              </w:rPr>
            </w:pPr>
            <w:r>
              <w:rPr>
                <w:sz w:val="24"/>
              </w:rPr>
              <w:t>18</w:t>
            </w:r>
          </w:p>
        </w:tc>
      </w:tr>
      <w:tr w:rsidR="00CA742D" w:rsidTr="006D7396">
        <w:trPr>
          <w:trHeight w:val="494"/>
        </w:trPr>
        <w:tc>
          <w:tcPr>
            <w:tcW w:w="684" w:type="dxa"/>
          </w:tcPr>
          <w:p w:rsidR="00CA742D" w:rsidRDefault="00CA742D" w:rsidP="006D7396">
            <w:pPr>
              <w:pStyle w:val="TableParagraph"/>
              <w:spacing w:before="73"/>
              <w:ind w:left="270"/>
              <w:rPr>
                <w:sz w:val="24"/>
              </w:rPr>
            </w:pPr>
            <w:r>
              <w:rPr>
                <w:sz w:val="24"/>
              </w:rPr>
              <w:t>3</w:t>
            </w:r>
          </w:p>
        </w:tc>
        <w:tc>
          <w:tcPr>
            <w:tcW w:w="6806" w:type="dxa"/>
            <w:gridSpan w:val="2"/>
          </w:tcPr>
          <w:p w:rsidR="00CA742D" w:rsidRDefault="00CA742D" w:rsidP="006D7396">
            <w:pPr>
              <w:pStyle w:val="TableParagraph"/>
              <w:spacing w:before="73"/>
              <w:ind w:left="23"/>
              <w:rPr>
                <w:sz w:val="24"/>
              </w:rPr>
            </w:pPr>
            <w:r>
              <w:rPr>
                <w:sz w:val="24"/>
              </w:rPr>
              <w:t>DESIGN</w:t>
            </w:r>
          </w:p>
        </w:tc>
        <w:tc>
          <w:tcPr>
            <w:tcW w:w="739" w:type="dxa"/>
          </w:tcPr>
          <w:p w:rsidR="00CA742D" w:rsidRDefault="00CA742D" w:rsidP="006D7396">
            <w:pPr>
              <w:pStyle w:val="TableParagraph"/>
              <w:spacing w:before="73"/>
              <w:ind w:left="218" w:right="226"/>
              <w:jc w:val="center"/>
              <w:rPr>
                <w:sz w:val="24"/>
              </w:rPr>
            </w:pPr>
            <w:r>
              <w:rPr>
                <w:sz w:val="24"/>
              </w:rPr>
              <w:t>19</w:t>
            </w:r>
          </w:p>
        </w:tc>
      </w:tr>
      <w:tr w:rsidR="00CA742D" w:rsidTr="006D7396">
        <w:trPr>
          <w:trHeight w:val="486"/>
        </w:trPr>
        <w:tc>
          <w:tcPr>
            <w:tcW w:w="684" w:type="dxa"/>
            <w:shd w:val="clear" w:color="auto" w:fill="F1F1F1"/>
          </w:tcPr>
          <w:p w:rsidR="00CA742D" w:rsidRDefault="00CA742D" w:rsidP="006D7396">
            <w:pPr>
              <w:pStyle w:val="TableParagraph"/>
              <w:rPr>
                <w:sz w:val="24"/>
              </w:rPr>
            </w:pPr>
          </w:p>
        </w:tc>
        <w:tc>
          <w:tcPr>
            <w:tcW w:w="682" w:type="dxa"/>
            <w:shd w:val="clear" w:color="auto" w:fill="F1F1F1"/>
          </w:tcPr>
          <w:p w:rsidR="00CA742D" w:rsidRDefault="00CA742D" w:rsidP="006D7396">
            <w:pPr>
              <w:pStyle w:val="TableParagraph"/>
              <w:ind w:left="161" w:right="166"/>
              <w:jc w:val="center"/>
              <w:rPr>
                <w:sz w:val="24"/>
              </w:rPr>
            </w:pPr>
            <w:r>
              <w:rPr>
                <w:sz w:val="24"/>
              </w:rPr>
              <w:t>3.1</w:t>
            </w:r>
          </w:p>
        </w:tc>
        <w:tc>
          <w:tcPr>
            <w:tcW w:w="6124" w:type="dxa"/>
            <w:shd w:val="clear" w:color="auto" w:fill="F1F1F1"/>
          </w:tcPr>
          <w:p w:rsidR="00CA742D" w:rsidRDefault="00CA742D" w:rsidP="006D7396">
            <w:pPr>
              <w:pStyle w:val="TableParagraph"/>
              <w:ind w:left="23"/>
              <w:rPr>
                <w:sz w:val="24"/>
              </w:rPr>
            </w:pPr>
            <w:r>
              <w:rPr>
                <w:sz w:val="24"/>
              </w:rPr>
              <w:t>INPUT</w:t>
            </w:r>
            <w:r>
              <w:rPr>
                <w:spacing w:val="-2"/>
                <w:sz w:val="24"/>
              </w:rPr>
              <w:t xml:space="preserve"> </w:t>
            </w:r>
            <w:r>
              <w:rPr>
                <w:sz w:val="24"/>
              </w:rPr>
              <w:t>DESIGN</w:t>
            </w:r>
          </w:p>
        </w:tc>
        <w:tc>
          <w:tcPr>
            <w:tcW w:w="739" w:type="dxa"/>
            <w:shd w:val="clear" w:color="auto" w:fill="F1F1F1"/>
          </w:tcPr>
          <w:p w:rsidR="00CA742D" w:rsidRDefault="00CA742D" w:rsidP="006D7396">
            <w:pPr>
              <w:pStyle w:val="TableParagraph"/>
              <w:ind w:left="218" w:right="226"/>
              <w:jc w:val="center"/>
              <w:rPr>
                <w:sz w:val="24"/>
              </w:rPr>
            </w:pPr>
            <w:r>
              <w:rPr>
                <w:sz w:val="24"/>
              </w:rPr>
              <w:t>20</w:t>
            </w:r>
          </w:p>
        </w:tc>
      </w:tr>
      <w:tr w:rsidR="00CA742D" w:rsidTr="006D7396">
        <w:trPr>
          <w:trHeight w:val="491"/>
        </w:trPr>
        <w:tc>
          <w:tcPr>
            <w:tcW w:w="684" w:type="dxa"/>
          </w:tcPr>
          <w:p w:rsidR="00CA742D" w:rsidRDefault="00CA742D" w:rsidP="006D7396">
            <w:pPr>
              <w:pStyle w:val="TableParagraph"/>
              <w:rPr>
                <w:sz w:val="24"/>
              </w:rPr>
            </w:pPr>
          </w:p>
        </w:tc>
        <w:tc>
          <w:tcPr>
            <w:tcW w:w="682" w:type="dxa"/>
          </w:tcPr>
          <w:p w:rsidR="00CA742D" w:rsidRDefault="00CA742D" w:rsidP="006D7396">
            <w:pPr>
              <w:pStyle w:val="TableParagraph"/>
              <w:spacing w:before="73"/>
              <w:ind w:left="161" w:right="166"/>
              <w:jc w:val="center"/>
              <w:rPr>
                <w:sz w:val="24"/>
              </w:rPr>
            </w:pPr>
            <w:r>
              <w:rPr>
                <w:sz w:val="24"/>
              </w:rPr>
              <w:t>3.2</w:t>
            </w:r>
          </w:p>
        </w:tc>
        <w:tc>
          <w:tcPr>
            <w:tcW w:w="6124" w:type="dxa"/>
          </w:tcPr>
          <w:p w:rsidR="00CA742D" w:rsidRDefault="00CA742D" w:rsidP="006D7396">
            <w:pPr>
              <w:pStyle w:val="TableParagraph"/>
              <w:spacing w:before="73"/>
              <w:ind w:left="23"/>
              <w:rPr>
                <w:sz w:val="24"/>
              </w:rPr>
            </w:pPr>
            <w:r>
              <w:rPr>
                <w:sz w:val="24"/>
              </w:rPr>
              <w:t>OUTPUT</w:t>
            </w:r>
            <w:r>
              <w:rPr>
                <w:spacing w:val="-2"/>
                <w:sz w:val="24"/>
              </w:rPr>
              <w:t xml:space="preserve"> </w:t>
            </w:r>
            <w:r>
              <w:rPr>
                <w:sz w:val="24"/>
              </w:rPr>
              <w:t>DESIGN</w:t>
            </w:r>
          </w:p>
        </w:tc>
        <w:tc>
          <w:tcPr>
            <w:tcW w:w="739" w:type="dxa"/>
          </w:tcPr>
          <w:p w:rsidR="00CA742D" w:rsidRDefault="00CA742D" w:rsidP="006D7396">
            <w:pPr>
              <w:pStyle w:val="TableParagraph"/>
              <w:spacing w:before="73"/>
              <w:ind w:left="218" w:right="226"/>
              <w:jc w:val="center"/>
              <w:rPr>
                <w:sz w:val="24"/>
              </w:rPr>
            </w:pPr>
            <w:r>
              <w:rPr>
                <w:sz w:val="24"/>
              </w:rPr>
              <w:t>21</w:t>
            </w:r>
          </w:p>
        </w:tc>
      </w:tr>
      <w:tr w:rsidR="00CA742D" w:rsidTr="006D7396">
        <w:trPr>
          <w:trHeight w:val="486"/>
        </w:trPr>
        <w:tc>
          <w:tcPr>
            <w:tcW w:w="684" w:type="dxa"/>
            <w:shd w:val="clear" w:color="auto" w:fill="F1F1F1"/>
          </w:tcPr>
          <w:p w:rsidR="00CA742D" w:rsidRDefault="00CA742D" w:rsidP="006D7396">
            <w:pPr>
              <w:pStyle w:val="TableParagraph"/>
              <w:rPr>
                <w:sz w:val="24"/>
              </w:rPr>
            </w:pPr>
          </w:p>
        </w:tc>
        <w:tc>
          <w:tcPr>
            <w:tcW w:w="682" w:type="dxa"/>
            <w:shd w:val="clear" w:color="auto" w:fill="F1F1F1"/>
          </w:tcPr>
          <w:p w:rsidR="00CA742D" w:rsidRDefault="00CA742D" w:rsidP="006D7396">
            <w:pPr>
              <w:pStyle w:val="TableParagraph"/>
              <w:spacing w:before="68"/>
              <w:ind w:left="161" w:right="166"/>
              <w:jc w:val="center"/>
              <w:rPr>
                <w:sz w:val="24"/>
              </w:rPr>
            </w:pPr>
            <w:r>
              <w:rPr>
                <w:sz w:val="24"/>
              </w:rPr>
              <w:t>3.3</w:t>
            </w:r>
          </w:p>
        </w:tc>
        <w:tc>
          <w:tcPr>
            <w:tcW w:w="6124" w:type="dxa"/>
            <w:shd w:val="clear" w:color="auto" w:fill="F1F1F1"/>
          </w:tcPr>
          <w:p w:rsidR="00CA742D" w:rsidRDefault="00CA742D" w:rsidP="006D7396">
            <w:pPr>
              <w:pStyle w:val="TableParagraph"/>
              <w:spacing w:before="68"/>
              <w:ind w:left="23"/>
              <w:rPr>
                <w:sz w:val="24"/>
              </w:rPr>
            </w:pPr>
            <w:r>
              <w:rPr>
                <w:sz w:val="24"/>
              </w:rPr>
              <w:t>DATABASE</w:t>
            </w:r>
            <w:r>
              <w:rPr>
                <w:spacing w:val="-2"/>
                <w:sz w:val="24"/>
              </w:rPr>
              <w:t xml:space="preserve"> </w:t>
            </w:r>
            <w:r>
              <w:rPr>
                <w:sz w:val="24"/>
              </w:rPr>
              <w:t>DESIGN</w:t>
            </w:r>
          </w:p>
        </w:tc>
        <w:tc>
          <w:tcPr>
            <w:tcW w:w="739" w:type="dxa"/>
            <w:shd w:val="clear" w:color="auto" w:fill="F1F1F1"/>
          </w:tcPr>
          <w:p w:rsidR="00CA742D" w:rsidRDefault="00CA742D" w:rsidP="006D7396">
            <w:pPr>
              <w:pStyle w:val="TableParagraph"/>
              <w:spacing w:before="68"/>
              <w:ind w:left="218" w:right="226"/>
              <w:jc w:val="center"/>
              <w:rPr>
                <w:sz w:val="24"/>
              </w:rPr>
            </w:pPr>
            <w:r>
              <w:rPr>
                <w:sz w:val="24"/>
              </w:rPr>
              <w:t>22</w:t>
            </w:r>
          </w:p>
        </w:tc>
      </w:tr>
      <w:tr w:rsidR="00CA742D" w:rsidTr="006D7396">
        <w:trPr>
          <w:trHeight w:val="486"/>
        </w:trPr>
        <w:tc>
          <w:tcPr>
            <w:tcW w:w="684" w:type="dxa"/>
          </w:tcPr>
          <w:p w:rsidR="00CA742D" w:rsidRDefault="00CA742D" w:rsidP="006D7396">
            <w:pPr>
              <w:pStyle w:val="TableParagraph"/>
              <w:rPr>
                <w:sz w:val="24"/>
              </w:rPr>
            </w:pPr>
          </w:p>
        </w:tc>
        <w:tc>
          <w:tcPr>
            <w:tcW w:w="682" w:type="dxa"/>
          </w:tcPr>
          <w:p w:rsidR="00CA742D" w:rsidRDefault="00CA742D" w:rsidP="006D7396">
            <w:pPr>
              <w:pStyle w:val="TableParagraph"/>
              <w:ind w:left="161" w:right="166"/>
              <w:jc w:val="center"/>
              <w:rPr>
                <w:sz w:val="24"/>
              </w:rPr>
            </w:pPr>
            <w:r>
              <w:rPr>
                <w:sz w:val="24"/>
              </w:rPr>
              <w:t>3.4</w:t>
            </w:r>
          </w:p>
        </w:tc>
        <w:tc>
          <w:tcPr>
            <w:tcW w:w="6124" w:type="dxa"/>
          </w:tcPr>
          <w:p w:rsidR="00CA742D" w:rsidRDefault="00CA742D" w:rsidP="006D7396">
            <w:pPr>
              <w:pStyle w:val="TableParagraph"/>
              <w:ind w:left="23"/>
              <w:rPr>
                <w:sz w:val="24"/>
              </w:rPr>
            </w:pPr>
            <w:r>
              <w:rPr>
                <w:sz w:val="24"/>
              </w:rPr>
              <w:t>DATAFLOW</w:t>
            </w:r>
            <w:r>
              <w:rPr>
                <w:spacing w:val="-3"/>
                <w:sz w:val="24"/>
              </w:rPr>
              <w:t xml:space="preserve"> </w:t>
            </w:r>
            <w:r>
              <w:rPr>
                <w:sz w:val="24"/>
              </w:rPr>
              <w:t>DIAGRAM</w:t>
            </w:r>
          </w:p>
        </w:tc>
        <w:tc>
          <w:tcPr>
            <w:tcW w:w="739" w:type="dxa"/>
          </w:tcPr>
          <w:p w:rsidR="00CA742D" w:rsidRDefault="00CA742D" w:rsidP="006D7396">
            <w:pPr>
              <w:pStyle w:val="TableParagraph"/>
              <w:ind w:left="218" w:right="226"/>
              <w:jc w:val="center"/>
              <w:rPr>
                <w:sz w:val="24"/>
              </w:rPr>
            </w:pPr>
            <w:r>
              <w:rPr>
                <w:sz w:val="24"/>
              </w:rPr>
              <w:t>31</w:t>
            </w:r>
          </w:p>
        </w:tc>
      </w:tr>
      <w:tr w:rsidR="00CA742D" w:rsidTr="006D7396">
        <w:trPr>
          <w:trHeight w:val="491"/>
        </w:trPr>
        <w:tc>
          <w:tcPr>
            <w:tcW w:w="684" w:type="dxa"/>
            <w:shd w:val="clear" w:color="auto" w:fill="F1F1F1"/>
          </w:tcPr>
          <w:p w:rsidR="00CA742D" w:rsidRDefault="00CA742D" w:rsidP="006D7396">
            <w:pPr>
              <w:pStyle w:val="TableParagraph"/>
              <w:rPr>
                <w:sz w:val="24"/>
              </w:rPr>
            </w:pPr>
          </w:p>
        </w:tc>
        <w:tc>
          <w:tcPr>
            <w:tcW w:w="682" w:type="dxa"/>
            <w:shd w:val="clear" w:color="auto" w:fill="F1F1F1"/>
          </w:tcPr>
          <w:p w:rsidR="00CA742D" w:rsidRDefault="00CA742D" w:rsidP="006D7396">
            <w:pPr>
              <w:pStyle w:val="TableParagraph"/>
              <w:spacing w:before="73"/>
              <w:ind w:left="161" w:right="166"/>
              <w:jc w:val="center"/>
              <w:rPr>
                <w:sz w:val="24"/>
              </w:rPr>
            </w:pPr>
            <w:r>
              <w:rPr>
                <w:sz w:val="24"/>
              </w:rPr>
              <w:t>3.5</w:t>
            </w:r>
          </w:p>
        </w:tc>
        <w:tc>
          <w:tcPr>
            <w:tcW w:w="6124" w:type="dxa"/>
            <w:shd w:val="clear" w:color="auto" w:fill="F1F1F1"/>
          </w:tcPr>
          <w:p w:rsidR="00CA742D" w:rsidRDefault="00CA742D" w:rsidP="006D7396">
            <w:pPr>
              <w:pStyle w:val="TableParagraph"/>
              <w:spacing w:before="73"/>
              <w:ind w:left="23"/>
              <w:rPr>
                <w:sz w:val="24"/>
              </w:rPr>
            </w:pPr>
            <w:r>
              <w:rPr>
                <w:sz w:val="24"/>
              </w:rPr>
              <w:t>UML</w:t>
            </w:r>
            <w:r>
              <w:rPr>
                <w:spacing w:val="-7"/>
                <w:sz w:val="24"/>
              </w:rPr>
              <w:t xml:space="preserve"> </w:t>
            </w:r>
            <w:r>
              <w:rPr>
                <w:sz w:val="24"/>
              </w:rPr>
              <w:t>DIAGRAMS</w:t>
            </w:r>
          </w:p>
        </w:tc>
        <w:tc>
          <w:tcPr>
            <w:tcW w:w="739" w:type="dxa"/>
            <w:shd w:val="clear" w:color="auto" w:fill="F1F1F1"/>
          </w:tcPr>
          <w:p w:rsidR="00CA742D" w:rsidRDefault="00CA742D" w:rsidP="006D7396">
            <w:pPr>
              <w:pStyle w:val="TableParagraph"/>
              <w:spacing w:before="73"/>
              <w:ind w:left="218" w:right="226"/>
              <w:jc w:val="center"/>
              <w:rPr>
                <w:sz w:val="24"/>
              </w:rPr>
            </w:pPr>
            <w:r>
              <w:rPr>
                <w:sz w:val="24"/>
              </w:rPr>
              <w:t>36</w:t>
            </w:r>
          </w:p>
        </w:tc>
      </w:tr>
      <w:tr w:rsidR="00CA742D" w:rsidTr="006D7396">
        <w:trPr>
          <w:trHeight w:val="486"/>
        </w:trPr>
        <w:tc>
          <w:tcPr>
            <w:tcW w:w="684" w:type="dxa"/>
            <w:tcBorders>
              <w:left w:val="single" w:sz="4" w:space="0" w:color="BEBEBE"/>
              <w:bottom w:val="single" w:sz="4" w:space="0" w:color="BEBEBE"/>
              <w:right w:val="single" w:sz="4" w:space="0" w:color="BEBEBE"/>
            </w:tcBorders>
          </w:tcPr>
          <w:p w:rsidR="00CA742D" w:rsidRDefault="00CA742D" w:rsidP="006D7396">
            <w:pPr>
              <w:pStyle w:val="TableParagraph"/>
              <w:spacing w:before="68"/>
              <w:ind w:left="273"/>
              <w:rPr>
                <w:sz w:val="24"/>
              </w:rPr>
            </w:pPr>
            <w:r>
              <w:rPr>
                <w:sz w:val="24"/>
              </w:rPr>
              <w:t>4</w:t>
            </w:r>
          </w:p>
        </w:tc>
        <w:tc>
          <w:tcPr>
            <w:tcW w:w="6806" w:type="dxa"/>
            <w:gridSpan w:val="2"/>
            <w:tcBorders>
              <w:left w:val="single" w:sz="4" w:space="0" w:color="BEBEBE"/>
              <w:bottom w:val="single" w:sz="4" w:space="0" w:color="BEBEBE"/>
              <w:right w:val="single" w:sz="4" w:space="0" w:color="BEBEBE"/>
            </w:tcBorders>
          </w:tcPr>
          <w:p w:rsidR="00CA742D" w:rsidRDefault="00CA742D" w:rsidP="006D7396">
            <w:pPr>
              <w:pStyle w:val="TableParagraph"/>
              <w:spacing w:before="68"/>
              <w:ind w:left="26"/>
              <w:rPr>
                <w:sz w:val="24"/>
              </w:rPr>
            </w:pPr>
            <w:r>
              <w:rPr>
                <w:sz w:val="24"/>
              </w:rPr>
              <w:t>CODING</w:t>
            </w:r>
            <w:r>
              <w:rPr>
                <w:spacing w:val="-3"/>
                <w:sz w:val="24"/>
              </w:rPr>
              <w:t xml:space="preserve"> </w:t>
            </w:r>
            <w:r>
              <w:rPr>
                <w:sz w:val="24"/>
              </w:rPr>
              <w:t>AND</w:t>
            </w:r>
            <w:r>
              <w:rPr>
                <w:spacing w:val="-2"/>
                <w:sz w:val="24"/>
              </w:rPr>
              <w:t xml:space="preserve"> </w:t>
            </w:r>
            <w:r>
              <w:rPr>
                <w:sz w:val="24"/>
              </w:rPr>
              <w:t>TESTING</w:t>
            </w:r>
          </w:p>
        </w:tc>
        <w:tc>
          <w:tcPr>
            <w:tcW w:w="739" w:type="dxa"/>
            <w:tcBorders>
              <w:left w:val="single" w:sz="4" w:space="0" w:color="BEBEBE"/>
              <w:bottom w:val="single" w:sz="4" w:space="0" w:color="BEBEBE"/>
              <w:right w:val="single" w:sz="4" w:space="0" w:color="BEBEBE"/>
            </w:tcBorders>
          </w:tcPr>
          <w:p w:rsidR="00CA742D" w:rsidRDefault="00CA742D" w:rsidP="006D7396">
            <w:pPr>
              <w:pStyle w:val="TableParagraph"/>
              <w:spacing w:before="68"/>
              <w:ind w:left="220" w:right="228"/>
              <w:jc w:val="center"/>
              <w:rPr>
                <w:sz w:val="24"/>
              </w:rPr>
            </w:pPr>
            <w:r>
              <w:rPr>
                <w:sz w:val="24"/>
              </w:rPr>
              <w:t>48</w:t>
            </w:r>
          </w:p>
        </w:tc>
      </w:tr>
      <w:tr w:rsidR="00CA742D" w:rsidTr="006D7396">
        <w:trPr>
          <w:trHeight w:val="487"/>
        </w:trPr>
        <w:tc>
          <w:tcPr>
            <w:tcW w:w="684" w:type="dxa"/>
            <w:tcBorders>
              <w:top w:val="single" w:sz="4" w:space="0" w:color="BEBEBE"/>
              <w:left w:val="single" w:sz="4" w:space="0" w:color="BEBEBE"/>
              <w:bottom w:val="single" w:sz="4" w:space="0" w:color="BEBEBE"/>
              <w:right w:val="single" w:sz="4" w:space="0" w:color="BEBEBE"/>
            </w:tcBorders>
            <w:shd w:val="clear" w:color="auto" w:fill="F1F1F1"/>
          </w:tcPr>
          <w:p w:rsidR="00CA742D" w:rsidRDefault="00CA742D" w:rsidP="006D7396">
            <w:pPr>
              <w:pStyle w:val="TableParagraph"/>
              <w:rPr>
                <w:sz w:val="24"/>
              </w:rPr>
            </w:pPr>
          </w:p>
        </w:tc>
        <w:tc>
          <w:tcPr>
            <w:tcW w:w="682" w:type="dxa"/>
            <w:tcBorders>
              <w:top w:val="single" w:sz="4" w:space="0" w:color="BEBEBE"/>
              <w:left w:val="single" w:sz="4" w:space="0" w:color="BEBEBE"/>
              <w:bottom w:val="single" w:sz="4" w:space="0" w:color="BEBEBE"/>
              <w:right w:val="single" w:sz="4" w:space="0" w:color="BEBEBE"/>
            </w:tcBorders>
            <w:shd w:val="clear" w:color="auto" w:fill="F1F1F1"/>
          </w:tcPr>
          <w:p w:rsidR="00CA742D" w:rsidRDefault="00CA742D" w:rsidP="006D7396">
            <w:pPr>
              <w:pStyle w:val="TableParagraph"/>
              <w:ind w:left="163" w:right="168"/>
              <w:jc w:val="center"/>
              <w:rPr>
                <w:sz w:val="24"/>
              </w:rPr>
            </w:pPr>
            <w:r>
              <w:rPr>
                <w:sz w:val="24"/>
              </w:rPr>
              <w:t>4.1</w:t>
            </w:r>
          </w:p>
        </w:tc>
        <w:tc>
          <w:tcPr>
            <w:tcW w:w="6124" w:type="dxa"/>
            <w:tcBorders>
              <w:top w:val="single" w:sz="4" w:space="0" w:color="BEBEBE"/>
              <w:left w:val="single" w:sz="4" w:space="0" w:color="BEBEBE"/>
              <w:bottom w:val="single" w:sz="4" w:space="0" w:color="BEBEBE"/>
              <w:right w:val="single" w:sz="4" w:space="0" w:color="BEBEBE"/>
            </w:tcBorders>
            <w:shd w:val="clear" w:color="auto" w:fill="F1F1F1"/>
          </w:tcPr>
          <w:p w:rsidR="00CA742D" w:rsidRDefault="00CA742D" w:rsidP="006D7396">
            <w:pPr>
              <w:pStyle w:val="TableParagraph"/>
              <w:ind w:left="25"/>
              <w:rPr>
                <w:sz w:val="24"/>
              </w:rPr>
            </w:pPr>
            <w:r>
              <w:rPr>
                <w:sz w:val="24"/>
              </w:rPr>
              <w:t>SYSTEM</w:t>
            </w:r>
            <w:r>
              <w:rPr>
                <w:spacing w:val="-3"/>
                <w:sz w:val="24"/>
              </w:rPr>
              <w:t xml:space="preserve"> </w:t>
            </w:r>
            <w:r>
              <w:rPr>
                <w:sz w:val="24"/>
              </w:rPr>
              <w:t>DEVELOPMENT</w:t>
            </w:r>
          </w:p>
        </w:tc>
        <w:tc>
          <w:tcPr>
            <w:tcW w:w="739" w:type="dxa"/>
            <w:tcBorders>
              <w:top w:val="single" w:sz="4" w:space="0" w:color="BEBEBE"/>
              <w:left w:val="single" w:sz="4" w:space="0" w:color="BEBEBE"/>
              <w:bottom w:val="single" w:sz="4" w:space="0" w:color="BEBEBE"/>
              <w:right w:val="single" w:sz="4" w:space="0" w:color="BEBEBE"/>
            </w:tcBorders>
            <w:shd w:val="clear" w:color="auto" w:fill="F1F1F1"/>
          </w:tcPr>
          <w:p w:rsidR="00CA742D" w:rsidRDefault="00CA742D" w:rsidP="006D7396">
            <w:pPr>
              <w:pStyle w:val="TableParagraph"/>
              <w:ind w:left="220" w:right="228"/>
              <w:jc w:val="center"/>
              <w:rPr>
                <w:sz w:val="24"/>
              </w:rPr>
            </w:pPr>
            <w:r>
              <w:rPr>
                <w:sz w:val="24"/>
              </w:rPr>
              <w:t>49</w:t>
            </w:r>
          </w:p>
        </w:tc>
      </w:tr>
      <w:tr w:rsidR="00CA742D" w:rsidTr="006D7396">
        <w:trPr>
          <w:trHeight w:val="486"/>
        </w:trPr>
        <w:tc>
          <w:tcPr>
            <w:tcW w:w="684" w:type="dxa"/>
            <w:tcBorders>
              <w:top w:val="single" w:sz="4" w:space="0" w:color="BEBEBE"/>
              <w:left w:val="single" w:sz="4" w:space="0" w:color="BEBEBE"/>
              <w:bottom w:val="single" w:sz="4" w:space="0" w:color="BEBEBE"/>
              <w:right w:val="single" w:sz="4" w:space="0" w:color="BEBEBE"/>
            </w:tcBorders>
          </w:tcPr>
          <w:p w:rsidR="00CA742D" w:rsidRDefault="00CA742D" w:rsidP="006D7396">
            <w:pPr>
              <w:pStyle w:val="TableParagraph"/>
              <w:rPr>
                <w:sz w:val="24"/>
              </w:rPr>
            </w:pPr>
          </w:p>
        </w:tc>
        <w:tc>
          <w:tcPr>
            <w:tcW w:w="682" w:type="dxa"/>
            <w:tcBorders>
              <w:top w:val="single" w:sz="4" w:space="0" w:color="BEBEBE"/>
              <w:left w:val="single" w:sz="4" w:space="0" w:color="BEBEBE"/>
              <w:bottom w:val="single" w:sz="4" w:space="0" w:color="BEBEBE"/>
              <w:right w:val="single" w:sz="4" w:space="0" w:color="BEBEBE"/>
            </w:tcBorders>
          </w:tcPr>
          <w:p w:rsidR="00CA742D" w:rsidRDefault="00CA742D" w:rsidP="006D7396">
            <w:pPr>
              <w:pStyle w:val="TableParagraph"/>
              <w:ind w:left="163" w:right="168"/>
              <w:jc w:val="center"/>
              <w:rPr>
                <w:sz w:val="24"/>
              </w:rPr>
            </w:pPr>
            <w:r>
              <w:rPr>
                <w:sz w:val="24"/>
              </w:rPr>
              <w:t>4.2</w:t>
            </w:r>
          </w:p>
        </w:tc>
        <w:tc>
          <w:tcPr>
            <w:tcW w:w="6124" w:type="dxa"/>
            <w:tcBorders>
              <w:top w:val="single" w:sz="4" w:space="0" w:color="BEBEBE"/>
              <w:left w:val="single" w:sz="4" w:space="0" w:color="BEBEBE"/>
              <w:bottom w:val="single" w:sz="4" w:space="0" w:color="BEBEBE"/>
              <w:right w:val="single" w:sz="4" w:space="0" w:color="BEBEBE"/>
            </w:tcBorders>
          </w:tcPr>
          <w:p w:rsidR="00CA742D" w:rsidRDefault="00CA742D" w:rsidP="006D7396">
            <w:pPr>
              <w:pStyle w:val="TableParagraph"/>
              <w:ind w:left="25"/>
              <w:rPr>
                <w:sz w:val="24"/>
              </w:rPr>
            </w:pPr>
            <w:r>
              <w:rPr>
                <w:color w:val="000009"/>
                <w:sz w:val="24"/>
              </w:rPr>
              <w:t>SYSTEM</w:t>
            </w:r>
            <w:r>
              <w:rPr>
                <w:color w:val="000009"/>
                <w:spacing w:val="-1"/>
                <w:sz w:val="24"/>
              </w:rPr>
              <w:t xml:space="preserve"> </w:t>
            </w:r>
            <w:r>
              <w:rPr>
                <w:color w:val="000009"/>
                <w:sz w:val="24"/>
              </w:rPr>
              <w:t>TESTING</w:t>
            </w:r>
          </w:p>
        </w:tc>
        <w:tc>
          <w:tcPr>
            <w:tcW w:w="739" w:type="dxa"/>
            <w:tcBorders>
              <w:top w:val="single" w:sz="4" w:space="0" w:color="BEBEBE"/>
              <w:left w:val="single" w:sz="4" w:space="0" w:color="BEBEBE"/>
              <w:bottom w:val="single" w:sz="4" w:space="0" w:color="BEBEBE"/>
              <w:right w:val="single" w:sz="4" w:space="0" w:color="BEBEBE"/>
            </w:tcBorders>
          </w:tcPr>
          <w:p w:rsidR="00CA742D" w:rsidRDefault="00CA742D" w:rsidP="006D7396">
            <w:pPr>
              <w:pStyle w:val="TableParagraph"/>
              <w:ind w:left="220" w:right="228"/>
              <w:jc w:val="center"/>
              <w:rPr>
                <w:sz w:val="24"/>
              </w:rPr>
            </w:pPr>
            <w:r>
              <w:rPr>
                <w:sz w:val="24"/>
              </w:rPr>
              <w:t>51</w:t>
            </w:r>
          </w:p>
        </w:tc>
      </w:tr>
      <w:tr w:rsidR="00CA742D" w:rsidTr="006D7396">
        <w:trPr>
          <w:trHeight w:val="484"/>
        </w:trPr>
        <w:tc>
          <w:tcPr>
            <w:tcW w:w="684" w:type="dxa"/>
            <w:tcBorders>
              <w:top w:val="single" w:sz="4" w:space="0" w:color="BEBEBE"/>
              <w:left w:val="single" w:sz="4" w:space="0" w:color="BEBEBE"/>
              <w:bottom w:val="single" w:sz="4" w:space="0" w:color="BEBEBE"/>
              <w:right w:val="single" w:sz="4" w:space="0" w:color="BEBEBE"/>
            </w:tcBorders>
            <w:shd w:val="clear" w:color="auto" w:fill="F1F1F1"/>
          </w:tcPr>
          <w:p w:rsidR="00CA742D" w:rsidRDefault="00CA742D" w:rsidP="006D7396">
            <w:pPr>
              <w:pStyle w:val="TableParagraph"/>
              <w:ind w:left="273"/>
              <w:rPr>
                <w:sz w:val="24"/>
              </w:rPr>
            </w:pPr>
            <w:r>
              <w:rPr>
                <w:sz w:val="24"/>
              </w:rPr>
              <w:t>5</w:t>
            </w:r>
          </w:p>
        </w:tc>
        <w:tc>
          <w:tcPr>
            <w:tcW w:w="6806" w:type="dxa"/>
            <w:gridSpan w:val="2"/>
            <w:tcBorders>
              <w:top w:val="single" w:sz="4" w:space="0" w:color="BEBEBE"/>
              <w:left w:val="single" w:sz="4" w:space="0" w:color="BEBEBE"/>
              <w:bottom w:val="single" w:sz="4" w:space="0" w:color="BEBEBE"/>
              <w:right w:val="single" w:sz="4" w:space="0" w:color="BEBEBE"/>
            </w:tcBorders>
            <w:shd w:val="clear" w:color="auto" w:fill="F1F1F1"/>
          </w:tcPr>
          <w:p w:rsidR="00CA742D" w:rsidRDefault="00CA742D" w:rsidP="006D7396">
            <w:pPr>
              <w:pStyle w:val="TableParagraph"/>
              <w:ind w:left="26"/>
              <w:rPr>
                <w:sz w:val="24"/>
              </w:rPr>
            </w:pPr>
            <w:r>
              <w:rPr>
                <w:sz w:val="24"/>
              </w:rPr>
              <w:t>CONCLUSION</w:t>
            </w:r>
            <w:r>
              <w:rPr>
                <w:spacing w:val="-2"/>
                <w:sz w:val="24"/>
              </w:rPr>
              <w:t xml:space="preserve"> </w:t>
            </w:r>
            <w:r>
              <w:rPr>
                <w:sz w:val="24"/>
              </w:rPr>
              <w:t>AND</w:t>
            </w:r>
            <w:r>
              <w:rPr>
                <w:spacing w:val="-1"/>
                <w:sz w:val="24"/>
              </w:rPr>
              <w:t xml:space="preserve"> </w:t>
            </w:r>
            <w:r>
              <w:rPr>
                <w:sz w:val="24"/>
              </w:rPr>
              <w:t>FUTURE</w:t>
            </w:r>
            <w:r>
              <w:rPr>
                <w:spacing w:val="-3"/>
                <w:sz w:val="24"/>
              </w:rPr>
              <w:t xml:space="preserve"> </w:t>
            </w:r>
            <w:r>
              <w:rPr>
                <w:sz w:val="24"/>
              </w:rPr>
              <w:t>ENHANCEMENTS</w:t>
            </w:r>
          </w:p>
        </w:tc>
        <w:tc>
          <w:tcPr>
            <w:tcW w:w="739" w:type="dxa"/>
            <w:tcBorders>
              <w:top w:val="single" w:sz="4" w:space="0" w:color="BEBEBE"/>
              <w:left w:val="single" w:sz="4" w:space="0" w:color="BEBEBE"/>
              <w:bottom w:val="single" w:sz="4" w:space="0" w:color="BEBEBE"/>
              <w:right w:val="single" w:sz="4" w:space="0" w:color="BEBEBE"/>
            </w:tcBorders>
            <w:shd w:val="clear" w:color="auto" w:fill="F1F1F1"/>
          </w:tcPr>
          <w:p w:rsidR="00CA742D" w:rsidRDefault="00CA742D" w:rsidP="006D7396">
            <w:pPr>
              <w:pStyle w:val="TableParagraph"/>
              <w:ind w:left="220" w:right="228"/>
              <w:jc w:val="center"/>
              <w:rPr>
                <w:sz w:val="24"/>
              </w:rPr>
            </w:pPr>
            <w:r>
              <w:rPr>
                <w:sz w:val="24"/>
              </w:rPr>
              <w:t>55</w:t>
            </w:r>
          </w:p>
        </w:tc>
      </w:tr>
      <w:tr w:rsidR="00CA742D" w:rsidTr="006D7396">
        <w:trPr>
          <w:trHeight w:val="486"/>
        </w:trPr>
        <w:tc>
          <w:tcPr>
            <w:tcW w:w="684" w:type="dxa"/>
            <w:tcBorders>
              <w:top w:val="single" w:sz="4" w:space="0" w:color="BEBEBE"/>
              <w:left w:val="single" w:sz="4" w:space="0" w:color="BEBEBE"/>
              <w:bottom w:val="single" w:sz="4" w:space="0" w:color="BEBEBE"/>
              <w:right w:val="single" w:sz="4" w:space="0" w:color="BEBEBE"/>
            </w:tcBorders>
          </w:tcPr>
          <w:p w:rsidR="00CA742D" w:rsidRDefault="00CA742D" w:rsidP="006D7396">
            <w:pPr>
              <w:pStyle w:val="TableParagraph"/>
              <w:rPr>
                <w:sz w:val="24"/>
              </w:rPr>
            </w:pPr>
          </w:p>
        </w:tc>
        <w:tc>
          <w:tcPr>
            <w:tcW w:w="682" w:type="dxa"/>
            <w:tcBorders>
              <w:top w:val="single" w:sz="4" w:space="0" w:color="BEBEBE"/>
              <w:left w:val="single" w:sz="4" w:space="0" w:color="BEBEBE"/>
              <w:bottom w:val="single" w:sz="4" w:space="0" w:color="BEBEBE"/>
              <w:right w:val="single" w:sz="4" w:space="0" w:color="BEBEBE"/>
            </w:tcBorders>
          </w:tcPr>
          <w:p w:rsidR="00CA742D" w:rsidRDefault="00CA742D" w:rsidP="006D7396">
            <w:pPr>
              <w:pStyle w:val="TableParagraph"/>
              <w:ind w:left="163" w:right="168"/>
              <w:jc w:val="center"/>
              <w:rPr>
                <w:sz w:val="24"/>
              </w:rPr>
            </w:pPr>
            <w:r>
              <w:rPr>
                <w:sz w:val="24"/>
              </w:rPr>
              <w:t>5.1</w:t>
            </w:r>
          </w:p>
        </w:tc>
        <w:tc>
          <w:tcPr>
            <w:tcW w:w="6124" w:type="dxa"/>
            <w:tcBorders>
              <w:top w:val="single" w:sz="4" w:space="0" w:color="BEBEBE"/>
              <w:left w:val="single" w:sz="4" w:space="0" w:color="BEBEBE"/>
              <w:bottom w:val="single" w:sz="4" w:space="0" w:color="BEBEBE"/>
              <w:right w:val="single" w:sz="4" w:space="0" w:color="BEBEBE"/>
            </w:tcBorders>
          </w:tcPr>
          <w:p w:rsidR="00CA742D" w:rsidRDefault="00CA742D" w:rsidP="006D7396">
            <w:pPr>
              <w:pStyle w:val="TableParagraph"/>
              <w:ind w:left="25"/>
              <w:rPr>
                <w:sz w:val="24"/>
              </w:rPr>
            </w:pPr>
            <w:r>
              <w:rPr>
                <w:sz w:val="24"/>
              </w:rPr>
              <w:t>CONCLUSION</w:t>
            </w:r>
          </w:p>
        </w:tc>
        <w:tc>
          <w:tcPr>
            <w:tcW w:w="739" w:type="dxa"/>
            <w:tcBorders>
              <w:top w:val="single" w:sz="4" w:space="0" w:color="BEBEBE"/>
              <w:left w:val="single" w:sz="4" w:space="0" w:color="BEBEBE"/>
              <w:bottom w:val="single" w:sz="4" w:space="0" w:color="BEBEBE"/>
              <w:right w:val="single" w:sz="4" w:space="0" w:color="BEBEBE"/>
            </w:tcBorders>
          </w:tcPr>
          <w:p w:rsidR="00CA742D" w:rsidRDefault="00CA742D" w:rsidP="006D7396">
            <w:pPr>
              <w:pStyle w:val="TableParagraph"/>
              <w:ind w:left="220" w:right="228"/>
              <w:jc w:val="center"/>
              <w:rPr>
                <w:sz w:val="24"/>
              </w:rPr>
            </w:pPr>
            <w:r>
              <w:rPr>
                <w:sz w:val="24"/>
              </w:rPr>
              <w:t>56</w:t>
            </w:r>
          </w:p>
        </w:tc>
      </w:tr>
      <w:tr w:rsidR="00CA742D" w:rsidTr="006D7396">
        <w:trPr>
          <w:trHeight w:val="486"/>
        </w:trPr>
        <w:tc>
          <w:tcPr>
            <w:tcW w:w="684" w:type="dxa"/>
            <w:tcBorders>
              <w:top w:val="single" w:sz="4" w:space="0" w:color="BEBEBE"/>
              <w:left w:val="single" w:sz="4" w:space="0" w:color="BEBEBE"/>
              <w:bottom w:val="single" w:sz="4" w:space="0" w:color="BEBEBE"/>
              <w:right w:val="single" w:sz="4" w:space="0" w:color="BEBEBE"/>
            </w:tcBorders>
            <w:shd w:val="clear" w:color="auto" w:fill="F1F1F1"/>
          </w:tcPr>
          <w:p w:rsidR="00CA742D" w:rsidRDefault="00CA742D" w:rsidP="006D7396">
            <w:pPr>
              <w:pStyle w:val="TableParagraph"/>
              <w:rPr>
                <w:sz w:val="24"/>
              </w:rPr>
            </w:pPr>
          </w:p>
        </w:tc>
        <w:tc>
          <w:tcPr>
            <w:tcW w:w="682" w:type="dxa"/>
            <w:tcBorders>
              <w:top w:val="single" w:sz="4" w:space="0" w:color="BEBEBE"/>
              <w:left w:val="single" w:sz="4" w:space="0" w:color="BEBEBE"/>
              <w:bottom w:val="single" w:sz="4" w:space="0" w:color="BEBEBE"/>
              <w:right w:val="single" w:sz="4" w:space="0" w:color="BEBEBE"/>
            </w:tcBorders>
            <w:shd w:val="clear" w:color="auto" w:fill="F1F1F1"/>
          </w:tcPr>
          <w:p w:rsidR="00CA742D" w:rsidRDefault="00CA742D" w:rsidP="006D7396">
            <w:pPr>
              <w:pStyle w:val="TableParagraph"/>
              <w:ind w:left="163" w:right="168"/>
              <w:jc w:val="center"/>
              <w:rPr>
                <w:sz w:val="24"/>
              </w:rPr>
            </w:pPr>
            <w:r>
              <w:rPr>
                <w:sz w:val="24"/>
              </w:rPr>
              <w:t>5.2</w:t>
            </w:r>
          </w:p>
        </w:tc>
        <w:tc>
          <w:tcPr>
            <w:tcW w:w="6124" w:type="dxa"/>
            <w:tcBorders>
              <w:top w:val="single" w:sz="4" w:space="0" w:color="BEBEBE"/>
              <w:left w:val="single" w:sz="4" w:space="0" w:color="BEBEBE"/>
              <w:bottom w:val="single" w:sz="4" w:space="0" w:color="BEBEBE"/>
              <w:right w:val="single" w:sz="4" w:space="0" w:color="BEBEBE"/>
            </w:tcBorders>
            <w:shd w:val="clear" w:color="auto" w:fill="F1F1F1"/>
          </w:tcPr>
          <w:p w:rsidR="00CA742D" w:rsidRDefault="00CA742D" w:rsidP="006D7396">
            <w:pPr>
              <w:pStyle w:val="TableParagraph"/>
              <w:ind w:left="25"/>
              <w:rPr>
                <w:sz w:val="24"/>
              </w:rPr>
            </w:pPr>
            <w:r>
              <w:rPr>
                <w:color w:val="000009"/>
                <w:sz w:val="24"/>
              </w:rPr>
              <w:t>FUTURE</w:t>
            </w:r>
            <w:r>
              <w:rPr>
                <w:color w:val="000009"/>
                <w:spacing w:val="-2"/>
                <w:sz w:val="24"/>
              </w:rPr>
              <w:t xml:space="preserve"> </w:t>
            </w:r>
            <w:r>
              <w:rPr>
                <w:color w:val="000009"/>
                <w:sz w:val="24"/>
              </w:rPr>
              <w:t>ENHANCEMENT</w:t>
            </w:r>
          </w:p>
        </w:tc>
        <w:tc>
          <w:tcPr>
            <w:tcW w:w="739" w:type="dxa"/>
            <w:tcBorders>
              <w:top w:val="single" w:sz="4" w:space="0" w:color="BEBEBE"/>
              <w:left w:val="single" w:sz="4" w:space="0" w:color="BEBEBE"/>
              <w:bottom w:val="single" w:sz="4" w:space="0" w:color="BEBEBE"/>
              <w:right w:val="single" w:sz="4" w:space="0" w:color="BEBEBE"/>
            </w:tcBorders>
            <w:shd w:val="clear" w:color="auto" w:fill="F1F1F1"/>
          </w:tcPr>
          <w:p w:rsidR="00CA742D" w:rsidRDefault="00CA742D" w:rsidP="006D7396">
            <w:pPr>
              <w:pStyle w:val="TableParagraph"/>
              <w:ind w:left="220" w:right="228"/>
              <w:jc w:val="center"/>
              <w:rPr>
                <w:sz w:val="24"/>
              </w:rPr>
            </w:pPr>
            <w:r>
              <w:rPr>
                <w:sz w:val="24"/>
              </w:rPr>
              <w:t>56</w:t>
            </w:r>
          </w:p>
        </w:tc>
      </w:tr>
      <w:tr w:rsidR="00CA742D" w:rsidTr="006D7396">
        <w:trPr>
          <w:trHeight w:val="484"/>
        </w:trPr>
        <w:tc>
          <w:tcPr>
            <w:tcW w:w="684" w:type="dxa"/>
            <w:tcBorders>
              <w:top w:val="single" w:sz="4" w:space="0" w:color="BEBEBE"/>
              <w:left w:val="single" w:sz="4" w:space="0" w:color="BEBEBE"/>
              <w:bottom w:val="single" w:sz="4" w:space="0" w:color="BEBEBE"/>
              <w:right w:val="single" w:sz="4" w:space="0" w:color="BEBEBE"/>
            </w:tcBorders>
          </w:tcPr>
          <w:p w:rsidR="00CA742D" w:rsidRDefault="00CA742D" w:rsidP="006D7396">
            <w:pPr>
              <w:pStyle w:val="TableParagraph"/>
              <w:ind w:left="273"/>
              <w:rPr>
                <w:sz w:val="24"/>
              </w:rPr>
            </w:pPr>
            <w:r>
              <w:rPr>
                <w:sz w:val="24"/>
              </w:rPr>
              <w:t>6</w:t>
            </w:r>
          </w:p>
        </w:tc>
        <w:tc>
          <w:tcPr>
            <w:tcW w:w="6806" w:type="dxa"/>
            <w:gridSpan w:val="2"/>
            <w:tcBorders>
              <w:top w:val="single" w:sz="4" w:space="0" w:color="BEBEBE"/>
              <w:left w:val="single" w:sz="4" w:space="0" w:color="BEBEBE"/>
              <w:bottom w:val="single" w:sz="4" w:space="0" w:color="BEBEBE"/>
              <w:right w:val="single" w:sz="4" w:space="0" w:color="BEBEBE"/>
            </w:tcBorders>
          </w:tcPr>
          <w:p w:rsidR="00CA742D" w:rsidRDefault="00CA742D" w:rsidP="006D7396">
            <w:pPr>
              <w:pStyle w:val="TableParagraph"/>
              <w:ind w:left="26"/>
              <w:rPr>
                <w:sz w:val="24"/>
              </w:rPr>
            </w:pPr>
            <w:r>
              <w:rPr>
                <w:sz w:val="24"/>
              </w:rPr>
              <w:t>SCREENSHOTS</w:t>
            </w:r>
          </w:p>
        </w:tc>
        <w:tc>
          <w:tcPr>
            <w:tcW w:w="739" w:type="dxa"/>
            <w:tcBorders>
              <w:top w:val="single" w:sz="4" w:space="0" w:color="BEBEBE"/>
              <w:left w:val="single" w:sz="4" w:space="0" w:color="BEBEBE"/>
              <w:bottom w:val="single" w:sz="4" w:space="0" w:color="BEBEBE"/>
              <w:right w:val="single" w:sz="4" w:space="0" w:color="BEBEBE"/>
            </w:tcBorders>
          </w:tcPr>
          <w:p w:rsidR="00CA742D" w:rsidRDefault="00CA742D" w:rsidP="006D7396">
            <w:pPr>
              <w:pStyle w:val="TableParagraph"/>
              <w:ind w:left="220" w:right="228"/>
              <w:jc w:val="center"/>
              <w:rPr>
                <w:sz w:val="24"/>
              </w:rPr>
            </w:pPr>
            <w:r>
              <w:rPr>
                <w:sz w:val="24"/>
              </w:rPr>
              <w:t>57</w:t>
            </w:r>
          </w:p>
        </w:tc>
      </w:tr>
    </w:tbl>
    <w:p w:rsidR="00CA742D" w:rsidRDefault="00CA742D" w:rsidP="00CA742D">
      <w:pPr>
        <w:jc w:val="center"/>
        <w:rPr>
          <w:sz w:val="24"/>
        </w:rPr>
        <w:sectPr w:rsidR="00CA742D" w:rsidSect="00ED4078">
          <w:headerReference w:type="default" r:id="rId12"/>
          <w:pgSz w:w="11910" w:h="16840"/>
          <w:pgMar w:top="2060" w:right="940" w:bottom="280" w:left="1180" w:header="1715" w:footer="0" w:gutter="0"/>
          <w:pgBorders w:offsetFrom="page">
            <w:top w:val="single" w:sz="4" w:space="24" w:color="auto"/>
            <w:left w:val="single" w:sz="4" w:space="24" w:color="auto"/>
            <w:bottom w:val="single" w:sz="4" w:space="24" w:color="auto"/>
            <w:right w:val="single" w:sz="4" w:space="24" w:color="auto"/>
          </w:pgBorders>
          <w:cols w:space="720"/>
        </w:sectPr>
      </w:pPr>
    </w:p>
    <w:p w:rsidR="00CA742D" w:rsidRDefault="00CA742D" w:rsidP="00CA742D">
      <w:pPr>
        <w:pStyle w:val="BodyText"/>
        <w:rPr>
          <w:sz w:val="9"/>
        </w:rPr>
      </w:pPr>
    </w:p>
    <w:tbl>
      <w:tblPr>
        <w:tblW w:w="8280" w:type="dxa"/>
        <w:tblInd w:w="27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4A0" w:firstRow="1" w:lastRow="0" w:firstColumn="1" w:lastColumn="0" w:noHBand="0" w:noVBand="1"/>
      </w:tblPr>
      <w:tblGrid>
        <w:gridCol w:w="1317"/>
        <w:gridCol w:w="6153"/>
        <w:gridCol w:w="810"/>
      </w:tblGrid>
      <w:tr w:rsidR="00CA742D" w:rsidTr="006D7396">
        <w:trPr>
          <w:trHeight w:val="486"/>
        </w:trPr>
        <w:tc>
          <w:tcPr>
            <w:tcW w:w="1317" w:type="dxa"/>
            <w:shd w:val="clear" w:color="auto" w:fill="F1F1F1"/>
          </w:tcPr>
          <w:p w:rsidR="00CA742D" w:rsidRDefault="00CA742D" w:rsidP="008022CC">
            <w:pPr>
              <w:pStyle w:val="TableParagraph"/>
              <w:ind w:right="11"/>
              <w:jc w:val="center"/>
              <w:rPr>
                <w:sz w:val="24"/>
              </w:rPr>
            </w:pPr>
            <w:r>
              <w:rPr>
                <w:sz w:val="24"/>
              </w:rPr>
              <w:t>7</w:t>
            </w:r>
          </w:p>
        </w:tc>
        <w:tc>
          <w:tcPr>
            <w:tcW w:w="6153" w:type="dxa"/>
            <w:shd w:val="clear" w:color="auto" w:fill="F1F1F1"/>
          </w:tcPr>
          <w:p w:rsidR="00CA742D" w:rsidRDefault="00CA742D" w:rsidP="008022CC">
            <w:pPr>
              <w:pStyle w:val="TableParagraph"/>
              <w:ind w:left="23"/>
              <w:rPr>
                <w:sz w:val="24"/>
              </w:rPr>
            </w:pPr>
            <w:r>
              <w:rPr>
                <w:sz w:val="24"/>
              </w:rPr>
              <w:t>BIBLIOGRAPHY</w:t>
            </w:r>
          </w:p>
        </w:tc>
        <w:tc>
          <w:tcPr>
            <w:tcW w:w="810" w:type="dxa"/>
            <w:shd w:val="clear" w:color="auto" w:fill="F1F1F1"/>
          </w:tcPr>
          <w:p w:rsidR="00CA742D" w:rsidRDefault="00CA742D" w:rsidP="008022CC">
            <w:pPr>
              <w:pStyle w:val="TableParagraph"/>
              <w:ind w:left="237"/>
              <w:rPr>
                <w:sz w:val="24"/>
              </w:rPr>
            </w:pPr>
            <w:r>
              <w:rPr>
                <w:sz w:val="24"/>
              </w:rPr>
              <w:t>65</w:t>
            </w:r>
          </w:p>
        </w:tc>
      </w:tr>
    </w:tbl>
    <w:p w:rsidR="007457C9" w:rsidRDefault="007457C9">
      <w:pPr>
        <w:widowControl/>
        <w:autoSpaceDE/>
        <w:autoSpaceDN/>
        <w:rPr>
          <w:sz w:val="24"/>
        </w:rPr>
        <w:sectPr w:rsidR="007457C9" w:rsidSect="00ED4078">
          <w:pgSz w:w="11910" w:h="16840"/>
          <w:pgMar w:top="1620" w:right="1460" w:bottom="1140" w:left="1680" w:header="762" w:footer="954" w:gutter="0"/>
          <w:pgBorders w:offsetFrom="page">
            <w:top w:val="single" w:sz="4" w:space="24" w:color="auto"/>
            <w:left w:val="single" w:sz="4" w:space="24" w:color="auto"/>
            <w:bottom w:val="single" w:sz="4" w:space="24" w:color="auto"/>
            <w:right w:val="single" w:sz="4" w:space="24" w:color="auto"/>
          </w:pgBorders>
          <w:cols w:space="720"/>
        </w:sectPr>
      </w:pPr>
    </w:p>
    <w:p w:rsidR="00206562" w:rsidRPr="00073FCB" w:rsidRDefault="00206562" w:rsidP="0047026E">
      <w:pPr>
        <w:spacing w:before="203"/>
      </w:pPr>
    </w:p>
    <w:p w:rsidR="00206562" w:rsidRPr="00073FCB" w:rsidRDefault="00206562" w:rsidP="0047026E">
      <w:pPr>
        <w:pStyle w:val="Heading1"/>
        <w:tabs>
          <w:tab w:val="left" w:pos="2573"/>
        </w:tabs>
        <w:spacing w:before="203"/>
        <w:ind w:left="0"/>
      </w:pPr>
    </w:p>
    <w:p w:rsidR="00206562" w:rsidRPr="00073FCB" w:rsidRDefault="00206562" w:rsidP="0047026E">
      <w:pPr>
        <w:pStyle w:val="Heading1"/>
        <w:tabs>
          <w:tab w:val="left" w:pos="2573"/>
        </w:tabs>
        <w:spacing w:before="203"/>
        <w:ind w:left="0"/>
      </w:pPr>
    </w:p>
    <w:p w:rsidR="00206562" w:rsidRPr="00073FCB" w:rsidRDefault="00206562" w:rsidP="0047026E">
      <w:pPr>
        <w:pStyle w:val="Heading1"/>
        <w:tabs>
          <w:tab w:val="left" w:pos="2573"/>
        </w:tabs>
        <w:spacing w:before="203"/>
        <w:ind w:left="0"/>
      </w:pPr>
    </w:p>
    <w:p w:rsidR="00206562" w:rsidRPr="00073FCB" w:rsidRDefault="00206562" w:rsidP="0047026E">
      <w:pPr>
        <w:pStyle w:val="Heading1"/>
        <w:tabs>
          <w:tab w:val="left" w:pos="2573"/>
        </w:tabs>
        <w:spacing w:before="203"/>
        <w:ind w:left="0"/>
      </w:pPr>
    </w:p>
    <w:p w:rsidR="00206562" w:rsidRPr="00073FCB" w:rsidRDefault="00206562" w:rsidP="0047026E">
      <w:pPr>
        <w:pStyle w:val="Heading1"/>
        <w:tabs>
          <w:tab w:val="left" w:pos="2573"/>
        </w:tabs>
        <w:spacing w:before="203"/>
        <w:ind w:left="2130"/>
      </w:pPr>
    </w:p>
    <w:p w:rsidR="00206562" w:rsidRPr="00073FCB" w:rsidRDefault="00206562" w:rsidP="00206562">
      <w:pPr>
        <w:pStyle w:val="Heading1"/>
        <w:numPr>
          <w:ilvl w:val="0"/>
          <w:numId w:val="1"/>
        </w:numPr>
        <w:tabs>
          <w:tab w:val="left" w:pos="2573"/>
        </w:tabs>
        <w:spacing w:before="203"/>
        <w:ind w:right="0" w:hanging="442"/>
        <w:jc w:val="left"/>
      </w:pPr>
      <w:r w:rsidRPr="00073FCB">
        <w:t>INTRODUCTION</w:t>
      </w:r>
    </w:p>
    <w:p w:rsidR="00206562" w:rsidRPr="00073FCB" w:rsidRDefault="00206562" w:rsidP="0047026E">
      <w:pPr>
        <w:pStyle w:val="Heading1"/>
        <w:tabs>
          <w:tab w:val="left" w:pos="2573"/>
        </w:tabs>
        <w:spacing w:before="203"/>
        <w:ind w:left="2572"/>
      </w:pPr>
    </w:p>
    <w:p w:rsidR="00206562" w:rsidRPr="00073FCB" w:rsidRDefault="00206562" w:rsidP="0047026E">
      <w:pPr>
        <w:pStyle w:val="Heading4"/>
        <w:numPr>
          <w:ilvl w:val="1"/>
          <w:numId w:val="1"/>
        </w:numPr>
        <w:tabs>
          <w:tab w:val="left" w:pos="3064"/>
        </w:tabs>
        <w:spacing w:before="0"/>
      </w:pPr>
      <w:r w:rsidRPr="00073FCB">
        <w:t>INTRODUCTION</w:t>
      </w:r>
    </w:p>
    <w:p w:rsidR="00206562" w:rsidRPr="00073FCB" w:rsidRDefault="00206562" w:rsidP="00206562">
      <w:pPr>
        <w:pStyle w:val="ListParagraph"/>
        <w:numPr>
          <w:ilvl w:val="1"/>
          <w:numId w:val="1"/>
        </w:numPr>
        <w:tabs>
          <w:tab w:val="left" w:pos="3001"/>
        </w:tabs>
        <w:spacing w:before="160"/>
        <w:ind w:left="3001" w:right="0"/>
        <w:rPr>
          <w:sz w:val="28"/>
        </w:rPr>
      </w:pPr>
      <w:r w:rsidRPr="00073FCB">
        <w:rPr>
          <w:sz w:val="28"/>
        </w:rPr>
        <w:t>MOTIVATION</w:t>
      </w:r>
    </w:p>
    <w:p w:rsidR="00206562" w:rsidRPr="00073FCB" w:rsidRDefault="00206562" w:rsidP="00206562">
      <w:pPr>
        <w:pStyle w:val="ListParagraph"/>
        <w:numPr>
          <w:ilvl w:val="1"/>
          <w:numId w:val="1"/>
        </w:numPr>
        <w:tabs>
          <w:tab w:val="left" w:pos="3001"/>
        </w:tabs>
        <w:spacing w:before="163"/>
        <w:ind w:left="3001" w:right="0"/>
        <w:rPr>
          <w:sz w:val="28"/>
        </w:rPr>
      </w:pPr>
      <w:r w:rsidRPr="00073FCB">
        <w:rPr>
          <w:sz w:val="28"/>
        </w:rPr>
        <w:t>PROBLEMDEFINITION</w:t>
      </w:r>
    </w:p>
    <w:p w:rsidR="00206562" w:rsidRPr="00073FCB" w:rsidRDefault="00206562" w:rsidP="00206562">
      <w:pPr>
        <w:pStyle w:val="ListParagraph"/>
        <w:numPr>
          <w:ilvl w:val="1"/>
          <w:numId w:val="1"/>
        </w:numPr>
        <w:tabs>
          <w:tab w:val="left" w:pos="3042"/>
        </w:tabs>
        <w:spacing w:before="160"/>
        <w:ind w:left="3041" w:right="0" w:hanging="421"/>
        <w:rPr>
          <w:sz w:val="28"/>
        </w:rPr>
      </w:pPr>
      <w:r w:rsidRPr="00073FCB">
        <w:rPr>
          <w:sz w:val="28"/>
        </w:rPr>
        <w:t>MODULEDESCRIPTION</w:t>
      </w:r>
    </w:p>
    <w:p w:rsidR="00206562" w:rsidRPr="00073FCB" w:rsidRDefault="00206562" w:rsidP="0047026E"/>
    <w:p w:rsidR="00206562" w:rsidRPr="00073FCB" w:rsidRDefault="00206562" w:rsidP="0047026E"/>
    <w:p w:rsidR="00206562" w:rsidRPr="00073FCB" w:rsidRDefault="00206562" w:rsidP="0047026E"/>
    <w:p w:rsidR="00206562" w:rsidRPr="00073FCB" w:rsidRDefault="00206562" w:rsidP="0047026E"/>
    <w:p w:rsidR="00206562" w:rsidRPr="00073FCB" w:rsidRDefault="00206562" w:rsidP="0047026E"/>
    <w:p w:rsidR="00206562" w:rsidRPr="00073FCB" w:rsidRDefault="00206562" w:rsidP="0047026E"/>
    <w:p w:rsidR="00206562" w:rsidRPr="00073FCB" w:rsidRDefault="00206562" w:rsidP="0047026E"/>
    <w:p w:rsidR="00206562" w:rsidRPr="00073FCB" w:rsidRDefault="00206562" w:rsidP="0047026E"/>
    <w:p w:rsidR="00206562" w:rsidRPr="00073FCB" w:rsidRDefault="00206562" w:rsidP="0047026E"/>
    <w:p w:rsidR="00206562" w:rsidRPr="00073FCB" w:rsidRDefault="00206562" w:rsidP="0047026E"/>
    <w:p w:rsidR="00206562" w:rsidRDefault="00206562" w:rsidP="0047026E"/>
    <w:p w:rsidR="008C31CA" w:rsidRDefault="008C31CA" w:rsidP="0047026E"/>
    <w:p w:rsidR="008C31CA" w:rsidRDefault="008C31CA" w:rsidP="0047026E"/>
    <w:p w:rsidR="008C31CA" w:rsidRDefault="008C31CA" w:rsidP="0047026E"/>
    <w:p w:rsidR="008C31CA" w:rsidRDefault="008C31CA" w:rsidP="0047026E"/>
    <w:p w:rsidR="008C31CA" w:rsidRDefault="008C31CA" w:rsidP="0047026E"/>
    <w:p w:rsidR="008C31CA" w:rsidRDefault="008C31CA" w:rsidP="0047026E"/>
    <w:p w:rsidR="008C31CA" w:rsidRDefault="008C31CA" w:rsidP="0047026E"/>
    <w:p w:rsidR="008C31CA" w:rsidRDefault="008C31CA" w:rsidP="0047026E"/>
    <w:p w:rsidR="008C31CA" w:rsidRDefault="008C31CA" w:rsidP="0047026E"/>
    <w:p w:rsidR="008C31CA" w:rsidRDefault="008C31CA" w:rsidP="0047026E"/>
    <w:p w:rsidR="008C31CA" w:rsidRDefault="008C31CA" w:rsidP="0047026E"/>
    <w:p w:rsidR="008C31CA" w:rsidRDefault="008C31CA" w:rsidP="0047026E"/>
    <w:p w:rsidR="008C31CA" w:rsidRPr="00073FCB" w:rsidRDefault="008C31CA" w:rsidP="0047026E"/>
    <w:p w:rsidR="00206562" w:rsidRPr="00073FCB" w:rsidRDefault="00206562" w:rsidP="0047026E"/>
    <w:p w:rsidR="00206562" w:rsidRPr="00073FCB" w:rsidRDefault="00206562" w:rsidP="0047026E"/>
    <w:p w:rsidR="00206562" w:rsidRPr="00073FCB" w:rsidRDefault="00206562" w:rsidP="00206562">
      <w:pPr>
        <w:pStyle w:val="ListParagraph"/>
        <w:numPr>
          <w:ilvl w:val="1"/>
          <w:numId w:val="2"/>
        </w:numPr>
        <w:tabs>
          <w:tab w:val="left" w:pos="961"/>
        </w:tabs>
        <w:spacing w:before="92"/>
        <w:ind w:right="0"/>
        <w:rPr>
          <w:b/>
          <w:sz w:val="32"/>
        </w:rPr>
      </w:pPr>
      <w:r w:rsidRPr="00073FCB">
        <w:rPr>
          <w:b/>
          <w:sz w:val="32"/>
        </w:rPr>
        <w:lastRenderedPageBreak/>
        <w:t>INTRODUCTION</w:t>
      </w:r>
    </w:p>
    <w:p w:rsidR="00206562" w:rsidRPr="00073FCB" w:rsidRDefault="00206562" w:rsidP="0047026E">
      <w:pPr>
        <w:pStyle w:val="ListParagraph"/>
        <w:tabs>
          <w:tab w:val="left" w:pos="961"/>
        </w:tabs>
        <w:spacing w:before="92"/>
        <w:ind w:left="0"/>
        <w:rPr>
          <w:bCs/>
          <w:sz w:val="24"/>
          <w:szCs w:val="20"/>
        </w:rPr>
      </w:pPr>
      <w:r w:rsidRPr="00073FCB">
        <w:rPr>
          <w:bCs/>
          <w:sz w:val="24"/>
          <w:szCs w:val="20"/>
        </w:rPr>
        <w:tab/>
      </w:r>
    </w:p>
    <w:p w:rsidR="00206562" w:rsidRPr="00073FCB" w:rsidRDefault="00206562" w:rsidP="00402D53">
      <w:pPr>
        <w:spacing w:before="158" w:line="360" w:lineRule="auto"/>
        <w:ind w:left="475" w:right="1008"/>
        <w:rPr>
          <w:rFonts w:eastAsia="SimSun"/>
          <w:sz w:val="24"/>
          <w:szCs w:val="24"/>
          <w:lang w:eastAsia="zh-CN"/>
        </w:rPr>
      </w:pPr>
      <w:r w:rsidRPr="00073FCB">
        <w:rPr>
          <w:rFonts w:eastAsia="SimSun"/>
          <w:sz w:val="24"/>
          <w:szCs w:val="24"/>
          <w:lang w:eastAsia="zh-CN"/>
        </w:rPr>
        <w:t xml:space="preserve">               Exams are important part of University. In each University, there are a lot of </w:t>
      </w:r>
      <w:proofErr w:type="spellStart"/>
      <w:r w:rsidRPr="00073FCB">
        <w:rPr>
          <w:rFonts w:eastAsia="SimSun"/>
          <w:sz w:val="24"/>
          <w:szCs w:val="24"/>
          <w:lang w:eastAsia="zh-CN"/>
        </w:rPr>
        <w:t>programmes</w:t>
      </w:r>
      <w:proofErr w:type="spellEnd"/>
      <w:r w:rsidRPr="00073FCB">
        <w:rPr>
          <w:rFonts w:eastAsia="SimSun"/>
          <w:sz w:val="24"/>
          <w:szCs w:val="24"/>
          <w:lang w:eastAsia="zh-CN"/>
        </w:rPr>
        <w:t xml:space="preserve"> are courses conducted. Due to the semester system, the number of exams are also increased, So we need to conduct many exams in a particular time. For conducting exams, we need to schedule the examinations. The existing system schedule examinations manually. And need lot of paper work and human resources too. Due to manual scheduling, there is chance to occur human errors. And need time to schedule exams. So if we need to overcome these problems, We need to schedule examinations without implementation of human. So the new examination scheduling system is developed. </w:t>
      </w:r>
    </w:p>
    <w:p w:rsidR="00206562" w:rsidRPr="00073FCB" w:rsidRDefault="00206562" w:rsidP="0094166A">
      <w:pPr>
        <w:spacing w:before="158" w:line="360" w:lineRule="auto"/>
        <w:ind w:left="475" w:right="1008" w:firstLine="720"/>
        <w:rPr>
          <w:sz w:val="24"/>
          <w:szCs w:val="24"/>
          <w:lang w:eastAsia="zh-CN"/>
        </w:rPr>
      </w:pPr>
      <w:r w:rsidRPr="00073FCB">
        <w:rPr>
          <w:rFonts w:eastAsia="SimSun"/>
          <w:sz w:val="24"/>
          <w:szCs w:val="24"/>
          <w:lang w:eastAsia="zh-CN"/>
        </w:rPr>
        <w:t xml:space="preserve">           This project is based on creating a Web application for scheduling exams under University. And it will save examination scheduling time and reduce human errors on scheduling. And also we can scheduling exam in a simplified and secure way. This application have the options of add new department, add new examination centers and preview scheduled time table in PDF format. Also the time table scheduling by excluding public holidays according to university academic calendar. And it can add or delete time table. And also have facility to set interval between exams . As a result, the examination time table is available in standard format and available for each department under university. </w:t>
      </w:r>
      <w:r w:rsidRPr="00073FCB">
        <w:rPr>
          <w:sz w:val="24"/>
          <w:szCs w:val="24"/>
          <w:lang w:eastAsia="zh-CN"/>
        </w:rPr>
        <w:t xml:space="preserve"> The Web application provides with better user interface. This application is expected to be effective with a convenient and comparatively simple user interface.</w:t>
      </w:r>
    </w:p>
    <w:p w:rsidR="00206562" w:rsidRPr="00073FCB" w:rsidRDefault="00206562" w:rsidP="00150E69">
      <w:pPr>
        <w:spacing w:before="158" w:line="360" w:lineRule="auto"/>
        <w:ind w:left="475" w:right="1008"/>
        <w:rPr>
          <w:rFonts w:eastAsia="SimSun"/>
          <w:sz w:val="24"/>
          <w:szCs w:val="24"/>
          <w:lang w:eastAsia="zh-CN"/>
        </w:rPr>
      </w:pPr>
      <w:r w:rsidRPr="00073FCB">
        <w:rPr>
          <w:rFonts w:eastAsia="SimSun"/>
          <w:sz w:val="24"/>
          <w:szCs w:val="24"/>
          <w:lang w:eastAsia="zh-CN"/>
        </w:rPr>
        <w:t xml:space="preserve">   </w:t>
      </w:r>
    </w:p>
    <w:p w:rsidR="00206562" w:rsidRPr="00073FCB" w:rsidRDefault="00206562" w:rsidP="00402D53">
      <w:pPr>
        <w:pStyle w:val="ListParagraph"/>
        <w:tabs>
          <w:tab w:val="left" w:pos="961"/>
        </w:tabs>
        <w:spacing w:before="158" w:line="360" w:lineRule="auto"/>
        <w:ind w:left="475" w:right="1008"/>
        <w:rPr>
          <w:bCs/>
          <w:sz w:val="24"/>
          <w:szCs w:val="20"/>
        </w:rPr>
      </w:pPr>
    </w:p>
    <w:p w:rsidR="00206562" w:rsidRDefault="00206562" w:rsidP="00402D53">
      <w:pPr>
        <w:pStyle w:val="ListParagraph"/>
        <w:tabs>
          <w:tab w:val="left" w:pos="961"/>
        </w:tabs>
        <w:spacing w:before="158" w:line="360" w:lineRule="auto"/>
        <w:ind w:left="475" w:right="1008"/>
        <w:rPr>
          <w:bCs/>
          <w:sz w:val="24"/>
          <w:szCs w:val="20"/>
        </w:rPr>
      </w:pPr>
    </w:p>
    <w:p w:rsidR="008C31CA" w:rsidRDefault="008C31CA" w:rsidP="00402D53">
      <w:pPr>
        <w:pStyle w:val="ListParagraph"/>
        <w:tabs>
          <w:tab w:val="left" w:pos="961"/>
        </w:tabs>
        <w:spacing w:before="158" w:line="360" w:lineRule="auto"/>
        <w:ind w:left="475" w:right="1008"/>
        <w:rPr>
          <w:bCs/>
          <w:sz w:val="24"/>
          <w:szCs w:val="20"/>
        </w:rPr>
      </w:pPr>
    </w:p>
    <w:p w:rsidR="008C31CA" w:rsidRPr="00073FCB" w:rsidRDefault="008C31CA" w:rsidP="00402D53">
      <w:pPr>
        <w:pStyle w:val="ListParagraph"/>
        <w:tabs>
          <w:tab w:val="left" w:pos="961"/>
        </w:tabs>
        <w:spacing w:before="158" w:line="360" w:lineRule="auto"/>
        <w:ind w:left="475" w:right="1008"/>
        <w:rPr>
          <w:bCs/>
          <w:sz w:val="24"/>
          <w:szCs w:val="20"/>
        </w:rPr>
      </w:pPr>
    </w:p>
    <w:p w:rsidR="00206562" w:rsidRPr="00073FCB" w:rsidRDefault="00206562" w:rsidP="00402D53">
      <w:pPr>
        <w:pStyle w:val="ListParagraph"/>
        <w:numPr>
          <w:ilvl w:val="1"/>
          <w:numId w:val="2"/>
        </w:numPr>
        <w:tabs>
          <w:tab w:val="left" w:pos="961"/>
        </w:tabs>
        <w:spacing w:before="158" w:line="360" w:lineRule="auto"/>
        <w:ind w:left="475" w:right="1008"/>
        <w:rPr>
          <w:b/>
          <w:sz w:val="32"/>
        </w:rPr>
      </w:pPr>
      <w:r w:rsidRPr="00073FCB">
        <w:rPr>
          <w:b/>
          <w:sz w:val="32"/>
        </w:rPr>
        <w:lastRenderedPageBreak/>
        <w:t>MOTIVATION</w:t>
      </w:r>
    </w:p>
    <w:p w:rsidR="00206562" w:rsidRPr="00073FCB" w:rsidRDefault="00206562" w:rsidP="00402D53">
      <w:pPr>
        <w:pStyle w:val="BodyText"/>
        <w:spacing w:before="158" w:line="360" w:lineRule="auto"/>
        <w:ind w:left="475" w:right="1008"/>
      </w:pPr>
    </w:p>
    <w:p w:rsidR="00206562" w:rsidRPr="00073FCB" w:rsidRDefault="00206562" w:rsidP="00402D53">
      <w:pPr>
        <w:pStyle w:val="BodyText"/>
        <w:spacing w:before="158" w:line="360" w:lineRule="auto"/>
        <w:ind w:left="475" w:right="1008"/>
      </w:pPr>
      <w:r w:rsidRPr="00073FCB">
        <w:t xml:space="preserve">               The traditional exam scheduling system will take lot of time and effort. By scheduling we need to check for public holidays to exclude them from examination conducting date. To overcome all these difficulties exam scheduling system was developed. Exam scheduling system  is a Web based application that is efficiently manages exam scheduling in a </w:t>
      </w:r>
      <w:proofErr w:type="spellStart"/>
      <w:r w:rsidRPr="00073FCB">
        <w:t>university.The</w:t>
      </w:r>
      <w:proofErr w:type="spellEnd"/>
      <w:r w:rsidRPr="00073FCB">
        <w:t xml:space="preserve"> main motive behind developing this web based application is to overcome traditional exam scheduling difficulties in a university.</w:t>
      </w:r>
    </w:p>
    <w:p w:rsidR="00206562" w:rsidRPr="00073FCB" w:rsidRDefault="00206562" w:rsidP="00402D53">
      <w:pPr>
        <w:pStyle w:val="BodyText"/>
        <w:spacing w:before="158" w:line="360" w:lineRule="auto"/>
        <w:ind w:left="475" w:right="1008"/>
      </w:pPr>
      <w:r w:rsidRPr="00073FCB">
        <w:t xml:space="preserve">Scheduling exam of every </w:t>
      </w:r>
      <w:proofErr w:type="spellStart"/>
      <w:r w:rsidRPr="00073FCB">
        <w:t>programmes</w:t>
      </w:r>
      <w:proofErr w:type="spellEnd"/>
      <w:r w:rsidRPr="00073FCB">
        <w:t xml:space="preserve"> under university requires lot of efforts .By exam scheduling system , we can schedule exam at ease.</w:t>
      </w:r>
    </w:p>
    <w:p w:rsidR="00206562" w:rsidRPr="00073FCB" w:rsidRDefault="00206562" w:rsidP="00402D53">
      <w:pPr>
        <w:pStyle w:val="ListParagraph"/>
        <w:tabs>
          <w:tab w:val="left" w:pos="961"/>
        </w:tabs>
        <w:spacing w:before="158" w:line="360" w:lineRule="auto"/>
        <w:ind w:left="475" w:right="1008"/>
        <w:rPr>
          <w:b/>
          <w:sz w:val="32"/>
        </w:rPr>
      </w:pPr>
    </w:p>
    <w:p w:rsidR="00206562" w:rsidRPr="00073FCB" w:rsidRDefault="00206562" w:rsidP="00402D53">
      <w:pPr>
        <w:pStyle w:val="ListParagraph"/>
        <w:numPr>
          <w:ilvl w:val="1"/>
          <w:numId w:val="2"/>
        </w:numPr>
        <w:tabs>
          <w:tab w:val="left" w:pos="961"/>
        </w:tabs>
        <w:spacing w:before="158" w:line="360" w:lineRule="auto"/>
        <w:ind w:left="475" w:right="1008"/>
        <w:rPr>
          <w:b/>
          <w:sz w:val="32"/>
        </w:rPr>
      </w:pPr>
      <w:r w:rsidRPr="00073FCB">
        <w:rPr>
          <w:b/>
          <w:sz w:val="32"/>
        </w:rPr>
        <w:t>PROBLEM DEFINITION</w:t>
      </w:r>
    </w:p>
    <w:p w:rsidR="00206562" w:rsidRPr="00073FCB" w:rsidRDefault="00206562" w:rsidP="00402D53">
      <w:pPr>
        <w:pStyle w:val="BodyText"/>
        <w:spacing w:before="158" w:line="360" w:lineRule="auto"/>
        <w:ind w:left="475" w:right="1008"/>
      </w:pPr>
    </w:p>
    <w:p w:rsidR="00206562" w:rsidRPr="00073FCB" w:rsidRDefault="00206562" w:rsidP="00402D53">
      <w:pPr>
        <w:pStyle w:val="BodyText"/>
        <w:spacing w:before="158" w:line="360" w:lineRule="auto"/>
        <w:ind w:left="475" w:right="1008"/>
        <w:sectPr w:rsidR="00206562" w:rsidRPr="00073FCB" w:rsidSect="007661D9">
          <w:headerReference w:type="default" r:id="rId13"/>
          <w:footerReference w:type="default" r:id="rId14"/>
          <w:pgSz w:w="11906" w:h="16838" w:code="9"/>
          <w:pgMar w:top="1440" w:right="1440" w:bottom="1440" w:left="1440" w:header="720" w:footer="720" w:gutter="0"/>
          <w:cols w:space="720"/>
          <w:docGrid w:linePitch="360"/>
        </w:sectPr>
      </w:pPr>
      <w:r w:rsidRPr="00073FCB">
        <w:t xml:space="preserve">            To design a Web based application that will manage to schedule exams in a university there by reducing the complexity of scheduling </w:t>
      </w:r>
      <w:proofErr w:type="spellStart"/>
      <w:r w:rsidRPr="00073FCB">
        <w:t>exams.This</w:t>
      </w:r>
      <w:proofErr w:type="spellEnd"/>
      <w:r w:rsidRPr="00073FCB">
        <w:t xml:space="preserve"> web based application should enable the administrator to schedule the exam </w:t>
      </w:r>
      <w:proofErr w:type="spellStart"/>
      <w:r w:rsidRPr="00073FCB">
        <w:t>quicker.The</w:t>
      </w:r>
      <w:proofErr w:type="spellEnd"/>
      <w:r w:rsidRPr="00073FCB">
        <w:t xml:space="preserve"> existing scheduling system  needs efforts like skipping public holidays according to academic </w:t>
      </w:r>
      <w:proofErr w:type="spellStart"/>
      <w:r w:rsidRPr="00073FCB">
        <w:t>calender</w:t>
      </w:r>
      <w:proofErr w:type="spellEnd"/>
      <w:r w:rsidRPr="00073FCB">
        <w:t xml:space="preserve"> of </w:t>
      </w:r>
      <w:proofErr w:type="spellStart"/>
      <w:r w:rsidRPr="00073FCB">
        <w:t>university.But</w:t>
      </w:r>
      <w:proofErr w:type="spellEnd"/>
      <w:r w:rsidRPr="00073FCB">
        <w:t xml:space="preserve"> in the proposing system , admin should be able to schedule exams according to the public holidays according to the academic </w:t>
      </w:r>
      <w:proofErr w:type="spellStart"/>
      <w:r w:rsidRPr="00073FCB">
        <w:t>calender</w:t>
      </w:r>
      <w:proofErr w:type="spellEnd"/>
      <w:r w:rsidRPr="00073FCB">
        <w:t xml:space="preserve"> of university</w:t>
      </w:r>
    </w:p>
    <w:p w:rsidR="00206562" w:rsidRPr="00073FCB" w:rsidRDefault="00206562" w:rsidP="00825BFD">
      <w:pPr>
        <w:pStyle w:val="BodyText"/>
        <w:spacing w:before="202" w:line="360" w:lineRule="auto"/>
        <w:ind w:right="1078"/>
        <w:jc w:val="both"/>
      </w:pPr>
    </w:p>
    <w:p w:rsidR="00206562" w:rsidRPr="00073FCB" w:rsidRDefault="00206562" w:rsidP="00206562">
      <w:pPr>
        <w:pStyle w:val="ListParagraph"/>
        <w:numPr>
          <w:ilvl w:val="1"/>
          <w:numId w:val="2"/>
        </w:numPr>
        <w:ind w:right="0"/>
        <w:jc w:val="both"/>
        <w:rPr>
          <w:b/>
          <w:sz w:val="32"/>
          <w:szCs w:val="28"/>
        </w:rPr>
      </w:pPr>
      <w:r w:rsidRPr="00073FCB">
        <w:rPr>
          <w:b/>
          <w:sz w:val="32"/>
          <w:szCs w:val="28"/>
        </w:rPr>
        <w:t>MODULE DESCRIPTION</w:t>
      </w:r>
    </w:p>
    <w:p w:rsidR="00206562" w:rsidRPr="00073FCB" w:rsidRDefault="00206562" w:rsidP="007E22DC">
      <w:pPr>
        <w:pStyle w:val="BodyText"/>
        <w:spacing w:line="360" w:lineRule="auto"/>
        <w:ind w:left="260" w:right="895"/>
      </w:pPr>
      <w:r w:rsidRPr="00073FCB">
        <w:t xml:space="preserve">Exam scheduling system is divided into 5 modules. They are </w:t>
      </w:r>
      <w:proofErr w:type="spellStart"/>
      <w:r w:rsidRPr="00073FCB">
        <w:t>usermanagement</w:t>
      </w:r>
      <w:proofErr w:type="spellEnd"/>
      <w:r w:rsidRPr="00073FCB">
        <w:t xml:space="preserve">, create exam time </w:t>
      </w:r>
      <w:proofErr w:type="spellStart"/>
      <w:r w:rsidRPr="00073FCB">
        <w:t>table,view</w:t>
      </w:r>
      <w:proofErr w:type="spellEnd"/>
      <w:r w:rsidRPr="00073FCB">
        <w:t xml:space="preserve"> exam  time </w:t>
      </w:r>
      <w:proofErr w:type="spellStart"/>
      <w:r w:rsidRPr="00073FCB">
        <w:t>table,add</w:t>
      </w:r>
      <w:proofErr w:type="spellEnd"/>
      <w:r w:rsidRPr="00073FCB">
        <w:t xml:space="preserve"> department , add center.</w:t>
      </w:r>
    </w:p>
    <w:p w:rsidR="00206562" w:rsidRPr="00073FCB" w:rsidRDefault="00206562" w:rsidP="00206562">
      <w:pPr>
        <w:pStyle w:val="ListParagraph"/>
        <w:numPr>
          <w:ilvl w:val="2"/>
          <w:numId w:val="13"/>
        </w:numPr>
        <w:tabs>
          <w:tab w:val="left" w:pos="1055"/>
        </w:tabs>
        <w:spacing w:before="202"/>
        <w:ind w:right="0" w:hanging="361"/>
        <w:jc w:val="both"/>
      </w:pPr>
      <w:r w:rsidRPr="00073FCB">
        <w:rPr>
          <w:sz w:val="24"/>
        </w:rPr>
        <w:t>Admin</w:t>
      </w:r>
    </w:p>
    <w:p w:rsidR="00206562" w:rsidRPr="00073FCB" w:rsidRDefault="00206562" w:rsidP="007E22DC">
      <w:pPr>
        <w:pStyle w:val="BodyText"/>
        <w:spacing w:before="137" w:line="360" w:lineRule="auto"/>
        <w:ind w:left="1054" w:right="496"/>
        <w:jc w:val="both"/>
      </w:pPr>
      <w:r w:rsidRPr="00073FCB">
        <w:t>Administrator of the system have access to the admin dashboard. He is the one who</w:t>
      </w:r>
      <w:r w:rsidRPr="00073FCB">
        <w:rPr>
          <w:spacing w:val="1"/>
        </w:rPr>
        <w:t xml:space="preserve"> </w:t>
      </w:r>
      <w:r w:rsidRPr="00073FCB">
        <w:t xml:space="preserve">controls the overall system. Administrator has the provision to schedule the exam by mentioning the start date of an exam, semester , department, interval between examinations , morning/evening session of the day of </w:t>
      </w:r>
      <w:proofErr w:type="spellStart"/>
      <w:r w:rsidRPr="00073FCB">
        <w:t>examination.After</w:t>
      </w:r>
      <w:proofErr w:type="spellEnd"/>
      <w:r w:rsidRPr="00073FCB">
        <w:t xml:space="preserve"> scheduling , the scheduled time table will be available at PDF format. Where exam starts from start date provided by the admin . The administrator has the provision to view the all the generated exams by recent. Admin can also add members who can view the generated time tables. Admin can add the department if we need to implement new </w:t>
      </w:r>
      <w:proofErr w:type="spellStart"/>
      <w:r w:rsidRPr="00073FCB">
        <w:t>departments.Admin</w:t>
      </w:r>
      <w:proofErr w:type="spellEnd"/>
      <w:r w:rsidRPr="00073FCB">
        <w:t xml:space="preserve"> can also add the new examination centers if existing centers are not available.</w:t>
      </w:r>
    </w:p>
    <w:p w:rsidR="00206562" w:rsidRPr="00073FCB" w:rsidRDefault="00206562" w:rsidP="007E22DC">
      <w:pPr>
        <w:pStyle w:val="BodyText"/>
        <w:spacing w:before="11"/>
        <w:rPr>
          <w:sz w:val="35"/>
        </w:rPr>
      </w:pPr>
    </w:p>
    <w:p w:rsidR="00206562" w:rsidRPr="00073FCB" w:rsidRDefault="00206562" w:rsidP="00206562">
      <w:pPr>
        <w:pStyle w:val="ListParagraph"/>
        <w:numPr>
          <w:ilvl w:val="2"/>
          <w:numId w:val="13"/>
        </w:numPr>
        <w:tabs>
          <w:tab w:val="left" w:pos="1055"/>
        </w:tabs>
        <w:spacing w:line="360" w:lineRule="auto"/>
        <w:ind w:right="0" w:hanging="361"/>
        <w:jc w:val="both"/>
        <w:rPr>
          <w:sz w:val="24"/>
        </w:rPr>
      </w:pPr>
      <w:r w:rsidRPr="00073FCB">
        <w:rPr>
          <w:sz w:val="24"/>
        </w:rPr>
        <w:t xml:space="preserve"> User </w:t>
      </w:r>
    </w:p>
    <w:p w:rsidR="00206562" w:rsidRPr="00073FCB" w:rsidRDefault="00206562" w:rsidP="007E22DC">
      <w:pPr>
        <w:pStyle w:val="BodyText"/>
        <w:spacing w:line="360" w:lineRule="auto"/>
        <w:ind w:left="1054"/>
        <w:jc w:val="both"/>
        <w:rPr>
          <w:sz w:val="26"/>
        </w:rPr>
      </w:pPr>
      <w:r w:rsidRPr="00073FCB">
        <w:t xml:space="preserve">User can login with the valid login credentials . User can view the all generated question paper by admin in recent sorted </w:t>
      </w:r>
      <w:proofErr w:type="spellStart"/>
      <w:r w:rsidRPr="00073FCB">
        <w:t>form..User</w:t>
      </w:r>
      <w:proofErr w:type="spellEnd"/>
      <w:r w:rsidRPr="00073FCB">
        <w:t xml:space="preserve"> can edit his profile, change password and </w:t>
      </w:r>
      <w:proofErr w:type="spellStart"/>
      <w:r w:rsidRPr="00073FCB">
        <w:t>logout.User</w:t>
      </w:r>
      <w:proofErr w:type="spellEnd"/>
      <w:r w:rsidRPr="00073FCB">
        <w:t xml:space="preserve"> can download generated question paper if he wish to store locally.</w:t>
      </w:r>
    </w:p>
    <w:p w:rsidR="00206562" w:rsidRPr="00073FCB" w:rsidRDefault="00206562" w:rsidP="007E22DC">
      <w:pPr>
        <w:pStyle w:val="BodyText"/>
        <w:spacing w:before="1" w:line="360" w:lineRule="auto"/>
        <w:ind w:left="1534" w:right="1012" w:firstLine="720"/>
        <w:jc w:val="both"/>
      </w:pPr>
    </w:p>
    <w:p w:rsidR="00206562" w:rsidRPr="00073FCB" w:rsidRDefault="00206562" w:rsidP="00825BFD">
      <w:pPr>
        <w:pStyle w:val="BodyText"/>
        <w:spacing w:before="1" w:line="360" w:lineRule="auto"/>
        <w:ind w:left="480" w:right="1018" w:firstLine="720"/>
        <w:jc w:val="both"/>
      </w:pPr>
    </w:p>
    <w:p w:rsidR="00206562" w:rsidRPr="00073FCB" w:rsidRDefault="00206562" w:rsidP="00737B58">
      <w:pPr>
        <w:ind w:left="720"/>
      </w:pPr>
    </w:p>
    <w:p w:rsidR="00206562" w:rsidRPr="00073FCB" w:rsidRDefault="00206562" w:rsidP="00737B58">
      <w:pPr>
        <w:ind w:left="720"/>
      </w:pPr>
    </w:p>
    <w:p w:rsidR="00206562" w:rsidRPr="00073FCB" w:rsidRDefault="00206562" w:rsidP="00737B58"/>
    <w:p w:rsidR="00206562" w:rsidRPr="00073FCB" w:rsidRDefault="00206562" w:rsidP="00737B58"/>
    <w:p w:rsidR="00206562" w:rsidRPr="00073FCB" w:rsidRDefault="00206562" w:rsidP="00737B58">
      <w:pPr>
        <w:ind w:left="720"/>
      </w:pPr>
    </w:p>
    <w:p w:rsidR="00206562" w:rsidRPr="00073FCB" w:rsidRDefault="00206562" w:rsidP="00737B58">
      <w:pPr>
        <w:ind w:left="720"/>
      </w:pPr>
    </w:p>
    <w:p w:rsidR="00206562" w:rsidRPr="00073FCB" w:rsidRDefault="00206562" w:rsidP="00737B58">
      <w:pPr>
        <w:ind w:left="720"/>
      </w:pPr>
    </w:p>
    <w:p w:rsidR="00206562" w:rsidRPr="00073FCB" w:rsidRDefault="00206562" w:rsidP="00737B58">
      <w:pPr>
        <w:ind w:left="720"/>
      </w:pPr>
    </w:p>
    <w:p w:rsidR="00206562" w:rsidRPr="00073FCB" w:rsidRDefault="00206562" w:rsidP="00737B58">
      <w:pPr>
        <w:ind w:left="720"/>
      </w:pPr>
    </w:p>
    <w:p w:rsidR="00206562" w:rsidRDefault="00206562" w:rsidP="00737B58">
      <w:pPr>
        <w:ind w:left="720"/>
      </w:pPr>
    </w:p>
    <w:p w:rsidR="008C31CA" w:rsidRDefault="008C31CA" w:rsidP="00737B58">
      <w:pPr>
        <w:ind w:left="720"/>
      </w:pPr>
    </w:p>
    <w:p w:rsidR="008C31CA" w:rsidRDefault="008C31CA" w:rsidP="00737B58">
      <w:pPr>
        <w:ind w:left="720"/>
      </w:pPr>
    </w:p>
    <w:p w:rsidR="008C31CA" w:rsidRDefault="008C31CA" w:rsidP="00737B58">
      <w:pPr>
        <w:ind w:left="720"/>
      </w:pPr>
    </w:p>
    <w:p w:rsidR="008C31CA" w:rsidRDefault="008C31CA" w:rsidP="00737B58">
      <w:pPr>
        <w:ind w:left="720"/>
      </w:pPr>
    </w:p>
    <w:p w:rsidR="008C31CA" w:rsidRDefault="008C31CA" w:rsidP="00737B58">
      <w:pPr>
        <w:ind w:left="720"/>
      </w:pPr>
    </w:p>
    <w:p w:rsidR="008C31CA" w:rsidRDefault="008C31CA" w:rsidP="00737B58">
      <w:pPr>
        <w:ind w:left="720"/>
      </w:pPr>
    </w:p>
    <w:p w:rsidR="008C31CA" w:rsidRDefault="008C31CA" w:rsidP="00737B58">
      <w:pPr>
        <w:ind w:left="720"/>
      </w:pPr>
    </w:p>
    <w:p w:rsidR="008C31CA" w:rsidRDefault="008C31CA" w:rsidP="00737B58">
      <w:pPr>
        <w:ind w:left="720"/>
      </w:pPr>
    </w:p>
    <w:p w:rsidR="008C31CA" w:rsidRPr="00073FCB" w:rsidRDefault="008C31CA" w:rsidP="00737B58">
      <w:pPr>
        <w:ind w:left="720"/>
      </w:pPr>
    </w:p>
    <w:p w:rsidR="00206562" w:rsidRDefault="00206562" w:rsidP="00737B58">
      <w:pPr>
        <w:ind w:left="720"/>
      </w:pPr>
    </w:p>
    <w:p w:rsidR="008C31CA" w:rsidRDefault="008C31CA" w:rsidP="00737B58">
      <w:pPr>
        <w:ind w:left="720"/>
      </w:pPr>
    </w:p>
    <w:p w:rsidR="008C31CA" w:rsidRDefault="008C31CA" w:rsidP="00737B58">
      <w:pPr>
        <w:ind w:left="720"/>
      </w:pPr>
    </w:p>
    <w:p w:rsidR="008C31CA" w:rsidRDefault="008C31CA" w:rsidP="00737B58">
      <w:pPr>
        <w:ind w:left="720"/>
      </w:pPr>
    </w:p>
    <w:p w:rsidR="008C31CA" w:rsidRDefault="008C31CA" w:rsidP="00737B58">
      <w:pPr>
        <w:ind w:left="720"/>
      </w:pPr>
    </w:p>
    <w:p w:rsidR="008C31CA" w:rsidRDefault="008C31CA" w:rsidP="00737B58">
      <w:pPr>
        <w:ind w:left="720"/>
      </w:pPr>
    </w:p>
    <w:p w:rsidR="008C31CA" w:rsidRDefault="008C31CA" w:rsidP="00737B58">
      <w:pPr>
        <w:ind w:left="720"/>
      </w:pPr>
    </w:p>
    <w:p w:rsidR="008C31CA" w:rsidRDefault="008C31CA" w:rsidP="00737B58">
      <w:pPr>
        <w:ind w:left="720"/>
      </w:pPr>
    </w:p>
    <w:p w:rsidR="008C31CA" w:rsidRPr="00073FCB" w:rsidRDefault="008C31CA" w:rsidP="00737B58">
      <w:pPr>
        <w:ind w:left="720"/>
      </w:pPr>
    </w:p>
    <w:p w:rsidR="00206562" w:rsidRPr="00073FCB" w:rsidRDefault="00206562" w:rsidP="00206562">
      <w:pPr>
        <w:pStyle w:val="Heading1"/>
        <w:numPr>
          <w:ilvl w:val="0"/>
          <w:numId w:val="4"/>
        </w:numPr>
        <w:tabs>
          <w:tab w:val="left" w:pos="1252"/>
          <w:tab w:val="left" w:pos="1253"/>
        </w:tabs>
        <w:spacing w:before="256"/>
        <w:ind w:right="0" w:hanging="442"/>
        <w:jc w:val="left"/>
      </w:pPr>
      <w:proofErr w:type="gramStart"/>
      <w:r w:rsidRPr="00073FCB">
        <w:t>REQUIREM  ENTENGINEERING</w:t>
      </w:r>
      <w:proofErr w:type="gramEnd"/>
    </w:p>
    <w:p w:rsidR="00206562" w:rsidRPr="00073FCB" w:rsidRDefault="00206562" w:rsidP="00737B58">
      <w:pPr>
        <w:pStyle w:val="BodyText"/>
        <w:rPr>
          <w:b/>
          <w:sz w:val="48"/>
        </w:rPr>
      </w:pPr>
    </w:p>
    <w:p w:rsidR="00206562" w:rsidRPr="00073FCB" w:rsidRDefault="00206562" w:rsidP="00737B58">
      <w:pPr>
        <w:pStyle w:val="BodyText"/>
        <w:spacing w:before="1"/>
        <w:rPr>
          <w:b/>
          <w:sz w:val="44"/>
        </w:rPr>
      </w:pPr>
    </w:p>
    <w:p w:rsidR="00206562" w:rsidRPr="00073FCB" w:rsidRDefault="00206562" w:rsidP="00067B69">
      <w:pPr>
        <w:pStyle w:val="Heading4"/>
        <w:numPr>
          <w:ilvl w:val="1"/>
          <w:numId w:val="4"/>
        </w:numPr>
        <w:tabs>
          <w:tab w:val="left" w:pos="2180"/>
        </w:tabs>
        <w:spacing w:before="1"/>
      </w:pPr>
      <w:r w:rsidRPr="00073FCB">
        <w:t>FEASIBILITY STUDY</w:t>
      </w:r>
    </w:p>
    <w:p w:rsidR="00206562" w:rsidRPr="00073FCB" w:rsidRDefault="00206562" w:rsidP="00206562">
      <w:pPr>
        <w:pStyle w:val="ListParagraph"/>
        <w:numPr>
          <w:ilvl w:val="1"/>
          <w:numId w:val="4"/>
        </w:numPr>
        <w:tabs>
          <w:tab w:val="left" w:pos="2180"/>
        </w:tabs>
        <w:spacing w:before="249"/>
        <w:ind w:right="0"/>
        <w:rPr>
          <w:sz w:val="28"/>
        </w:rPr>
      </w:pPr>
      <w:r w:rsidRPr="00073FCB">
        <w:rPr>
          <w:sz w:val="28"/>
        </w:rPr>
        <w:t>REQUIREMENT ANALYSIS</w:t>
      </w:r>
    </w:p>
    <w:p w:rsidR="00206562" w:rsidRPr="00073FCB" w:rsidRDefault="00206562" w:rsidP="00206562">
      <w:pPr>
        <w:pStyle w:val="ListParagraph"/>
        <w:numPr>
          <w:ilvl w:val="1"/>
          <w:numId w:val="4"/>
        </w:numPr>
        <w:tabs>
          <w:tab w:val="left" w:pos="2180"/>
        </w:tabs>
        <w:spacing w:before="249"/>
        <w:ind w:right="0"/>
        <w:rPr>
          <w:sz w:val="28"/>
        </w:rPr>
      </w:pPr>
      <w:r w:rsidRPr="00073FCB">
        <w:rPr>
          <w:sz w:val="28"/>
        </w:rPr>
        <w:t>SOFTWARE REQUIREMENT SPECIFICATION</w:t>
      </w:r>
    </w:p>
    <w:p w:rsidR="00206562" w:rsidRPr="00073FCB" w:rsidRDefault="00206562" w:rsidP="00206562">
      <w:pPr>
        <w:pStyle w:val="ListParagraph"/>
        <w:numPr>
          <w:ilvl w:val="1"/>
          <w:numId w:val="4"/>
        </w:numPr>
        <w:tabs>
          <w:tab w:val="left" w:pos="2180"/>
        </w:tabs>
        <w:spacing w:before="248"/>
        <w:ind w:right="0"/>
        <w:rPr>
          <w:sz w:val="28"/>
        </w:rPr>
      </w:pPr>
      <w:r w:rsidRPr="00073FCB">
        <w:rPr>
          <w:sz w:val="28"/>
        </w:rPr>
        <w:t>SYSTEM SPECIFICATION</w:t>
      </w:r>
    </w:p>
    <w:p w:rsidR="00206562" w:rsidRPr="00073FCB" w:rsidRDefault="00206562" w:rsidP="00206562">
      <w:pPr>
        <w:pStyle w:val="ListParagraph"/>
        <w:numPr>
          <w:ilvl w:val="1"/>
          <w:numId w:val="4"/>
        </w:numPr>
        <w:tabs>
          <w:tab w:val="left" w:pos="2180"/>
        </w:tabs>
        <w:spacing w:before="249"/>
        <w:ind w:right="0"/>
        <w:rPr>
          <w:sz w:val="28"/>
        </w:rPr>
      </w:pPr>
      <w:r w:rsidRPr="00073FCB">
        <w:rPr>
          <w:sz w:val="28"/>
        </w:rPr>
        <w:t>TECHNICAL SPECIFICATION</w:t>
      </w:r>
    </w:p>
    <w:p w:rsidR="00206562" w:rsidRPr="00073FCB" w:rsidRDefault="00206562" w:rsidP="00737B58">
      <w:pPr>
        <w:ind w:left="720"/>
      </w:pPr>
    </w:p>
    <w:p w:rsidR="00206562" w:rsidRPr="00073FCB" w:rsidRDefault="00206562" w:rsidP="00737B58">
      <w:pPr>
        <w:ind w:left="720"/>
      </w:pPr>
    </w:p>
    <w:p w:rsidR="00206562" w:rsidRPr="00073FCB" w:rsidRDefault="00206562" w:rsidP="00737B58">
      <w:pPr>
        <w:ind w:left="720"/>
      </w:pPr>
    </w:p>
    <w:p w:rsidR="00206562" w:rsidRPr="00073FCB" w:rsidRDefault="00206562" w:rsidP="00737B58">
      <w:pPr>
        <w:ind w:left="720"/>
      </w:pPr>
    </w:p>
    <w:p w:rsidR="00206562" w:rsidRPr="00073FCB" w:rsidRDefault="00206562" w:rsidP="00737B58">
      <w:pPr>
        <w:ind w:left="720"/>
      </w:pPr>
    </w:p>
    <w:p w:rsidR="00206562" w:rsidRPr="00073FCB" w:rsidRDefault="00206562" w:rsidP="00737B58">
      <w:pPr>
        <w:ind w:left="720"/>
      </w:pPr>
    </w:p>
    <w:p w:rsidR="00206562" w:rsidRPr="00073FCB" w:rsidRDefault="00206562" w:rsidP="00737B58">
      <w:pPr>
        <w:ind w:left="720"/>
      </w:pPr>
    </w:p>
    <w:p w:rsidR="00206562" w:rsidRPr="00073FCB" w:rsidRDefault="00206562" w:rsidP="00737B58">
      <w:pPr>
        <w:ind w:left="720"/>
      </w:pPr>
    </w:p>
    <w:p w:rsidR="00206562" w:rsidRPr="00073FCB" w:rsidRDefault="00206562" w:rsidP="00737B58">
      <w:pPr>
        <w:ind w:left="720"/>
      </w:pPr>
    </w:p>
    <w:p w:rsidR="00206562" w:rsidRPr="00073FCB" w:rsidRDefault="00206562" w:rsidP="00737B58">
      <w:pPr>
        <w:pStyle w:val="ListParagraph"/>
        <w:tabs>
          <w:tab w:val="left" w:pos="961"/>
        </w:tabs>
        <w:spacing w:before="92"/>
        <w:ind w:left="0"/>
        <w:rPr>
          <w:b/>
          <w:sz w:val="32"/>
        </w:rPr>
      </w:pPr>
    </w:p>
    <w:p w:rsidR="00206562" w:rsidRPr="00073FCB" w:rsidRDefault="00206562" w:rsidP="00737B58">
      <w:pPr>
        <w:pStyle w:val="ListParagraph"/>
        <w:tabs>
          <w:tab w:val="left" w:pos="961"/>
        </w:tabs>
        <w:spacing w:before="92"/>
        <w:ind w:left="0"/>
        <w:rPr>
          <w:b/>
          <w:sz w:val="32"/>
        </w:rPr>
      </w:pPr>
    </w:p>
    <w:p w:rsidR="00206562" w:rsidRPr="00073FCB" w:rsidRDefault="00206562" w:rsidP="00737B58">
      <w:pPr>
        <w:pStyle w:val="ListParagraph"/>
        <w:tabs>
          <w:tab w:val="left" w:pos="961"/>
        </w:tabs>
        <w:spacing w:before="92"/>
        <w:ind w:left="0"/>
        <w:rPr>
          <w:b/>
          <w:sz w:val="32"/>
        </w:rPr>
      </w:pPr>
    </w:p>
    <w:p w:rsidR="00206562" w:rsidRPr="00073FCB" w:rsidRDefault="00206562" w:rsidP="00737B58">
      <w:pPr>
        <w:pStyle w:val="ListParagraph"/>
        <w:tabs>
          <w:tab w:val="left" w:pos="961"/>
        </w:tabs>
        <w:spacing w:before="92"/>
        <w:ind w:left="0"/>
        <w:rPr>
          <w:b/>
          <w:sz w:val="32"/>
        </w:rPr>
      </w:pPr>
    </w:p>
    <w:p w:rsidR="00206562" w:rsidRPr="00073FCB" w:rsidRDefault="00206562" w:rsidP="00737B58">
      <w:pPr>
        <w:pStyle w:val="ListParagraph"/>
        <w:tabs>
          <w:tab w:val="left" w:pos="961"/>
        </w:tabs>
        <w:spacing w:before="92"/>
        <w:ind w:left="0"/>
        <w:rPr>
          <w:b/>
          <w:sz w:val="32"/>
        </w:rPr>
      </w:pPr>
    </w:p>
    <w:p w:rsidR="00206562" w:rsidRPr="00073FCB" w:rsidRDefault="00206562" w:rsidP="00737B58">
      <w:pPr>
        <w:pStyle w:val="ListParagraph"/>
        <w:tabs>
          <w:tab w:val="left" w:pos="961"/>
        </w:tabs>
        <w:spacing w:before="92"/>
        <w:ind w:left="0"/>
        <w:rPr>
          <w:b/>
          <w:sz w:val="32"/>
        </w:rPr>
      </w:pPr>
    </w:p>
    <w:p w:rsidR="00206562" w:rsidRDefault="00206562" w:rsidP="00737B58">
      <w:pPr>
        <w:pStyle w:val="ListParagraph"/>
        <w:tabs>
          <w:tab w:val="left" w:pos="961"/>
        </w:tabs>
        <w:spacing w:before="92"/>
        <w:ind w:left="0"/>
        <w:rPr>
          <w:b/>
          <w:sz w:val="32"/>
        </w:rPr>
      </w:pPr>
    </w:p>
    <w:p w:rsidR="008C31CA" w:rsidRDefault="008C31CA" w:rsidP="00737B58">
      <w:pPr>
        <w:pStyle w:val="ListParagraph"/>
        <w:tabs>
          <w:tab w:val="left" w:pos="961"/>
        </w:tabs>
        <w:spacing w:before="92"/>
        <w:ind w:left="0"/>
        <w:rPr>
          <w:b/>
          <w:sz w:val="32"/>
        </w:rPr>
      </w:pPr>
    </w:p>
    <w:p w:rsidR="008C31CA" w:rsidRDefault="008C31CA" w:rsidP="00737B58">
      <w:pPr>
        <w:pStyle w:val="ListParagraph"/>
        <w:tabs>
          <w:tab w:val="left" w:pos="961"/>
        </w:tabs>
        <w:spacing w:before="92"/>
        <w:ind w:left="0"/>
        <w:rPr>
          <w:b/>
          <w:sz w:val="32"/>
        </w:rPr>
      </w:pPr>
    </w:p>
    <w:p w:rsidR="008C31CA" w:rsidRDefault="008C31CA" w:rsidP="00737B58">
      <w:pPr>
        <w:pStyle w:val="ListParagraph"/>
        <w:tabs>
          <w:tab w:val="left" w:pos="961"/>
        </w:tabs>
        <w:spacing w:before="92"/>
        <w:ind w:left="0"/>
        <w:rPr>
          <w:b/>
          <w:sz w:val="32"/>
        </w:rPr>
      </w:pPr>
    </w:p>
    <w:p w:rsidR="008C31CA" w:rsidRDefault="008C31CA" w:rsidP="00737B58">
      <w:pPr>
        <w:pStyle w:val="ListParagraph"/>
        <w:tabs>
          <w:tab w:val="left" w:pos="961"/>
        </w:tabs>
        <w:spacing w:before="92"/>
        <w:ind w:left="0"/>
        <w:rPr>
          <w:b/>
          <w:sz w:val="32"/>
        </w:rPr>
      </w:pPr>
    </w:p>
    <w:p w:rsidR="008C31CA" w:rsidRDefault="008C31CA" w:rsidP="00737B58">
      <w:pPr>
        <w:pStyle w:val="ListParagraph"/>
        <w:tabs>
          <w:tab w:val="left" w:pos="961"/>
        </w:tabs>
        <w:spacing w:before="92"/>
        <w:ind w:left="0"/>
        <w:rPr>
          <w:b/>
          <w:sz w:val="32"/>
        </w:rPr>
      </w:pPr>
    </w:p>
    <w:p w:rsidR="008C31CA" w:rsidRPr="00073FCB" w:rsidRDefault="008C31CA" w:rsidP="00737B58">
      <w:pPr>
        <w:pStyle w:val="ListParagraph"/>
        <w:tabs>
          <w:tab w:val="left" w:pos="961"/>
        </w:tabs>
        <w:spacing w:before="92"/>
        <w:ind w:left="0"/>
        <w:rPr>
          <w:b/>
          <w:sz w:val="32"/>
        </w:rPr>
      </w:pPr>
    </w:p>
    <w:p w:rsidR="00206562" w:rsidRPr="00073FCB" w:rsidRDefault="00206562" w:rsidP="00737B58">
      <w:pPr>
        <w:pStyle w:val="ListParagraph"/>
        <w:tabs>
          <w:tab w:val="left" w:pos="961"/>
        </w:tabs>
        <w:spacing w:before="92"/>
        <w:ind w:left="0"/>
        <w:rPr>
          <w:b/>
          <w:sz w:val="32"/>
        </w:rPr>
      </w:pPr>
      <w:r w:rsidRPr="00073FCB">
        <w:rPr>
          <w:b/>
          <w:sz w:val="32"/>
        </w:rPr>
        <w:lastRenderedPageBreak/>
        <w:t>2.1</w:t>
      </w:r>
      <w:r w:rsidRPr="00073FCB">
        <w:rPr>
          <w:b/>
          <w:sz w:val="32"/>
        </w:rPr>
        <w:tab/>
        <w:t>FEASIBILITY  STUDY</w:t>
      </w:r>
    </w:p>
    <w:p w:rsidR="00206562" w:rsidRPr="00073FCB" w:rsidRDefault="00206562" w:rsidP="00737B58">
      <w:pPr>
        <w:ind w:left="720"/>
      </w:pPr>
    </w:p>
    <w:p w:rsidR="00206562" w:rsidRPr="00073FCB" w:rsidRDefault="00206562" w:rsidP="0053046C">
      <w:pPr>
        <w:pStyle w:val="BodyText"/>
        <w:spacing w:line="360" w:lineRule="auto"/>
        <w:ind w:left="260" w:right="486" w:firstLine="719"/>
      </w:pPr>
      <w:r w:rsidRPr="00073FCB">
        <w:t>This is the primary step followed to the project. It determines the viability of a project</w:t>
      </w:r>
      <w:r w:rsidRPr="00073FCB">
        <w:rPr>
          <w:spacing w:val="-57"/>
        </w:rPr>
        <w:t xml:space="preserve"> </w:t>
      </w:r>
      <w:r w:rsidRPr="00073FCB">
        <w:t>and documents it. These studies are useful to take decision such as if we continue with the</w:t>
      </w:r>
      <w:r w:rsidRPr="00073FCB">
        <w:rPr>
          <w:spacing w:val="1"/>
        </w:rPr>
        <w:t xml:space="preserve"> </w:t>
      </w:r>
      <w:r w:rsidRPr="00073FCB">
        <w:t>project or not.</w:t>
      </w:r>
      <w:r w:rsidRPr="00073FCB">
        <w:rPr>
          <w:spacing w:val="1"/>
        </w:rPr>
        <w:t xml:space="preserve"> </w:t>
      </w:r>
      <w:r w:rsidRPr="00073FCB">
        <w:t>This is carried out to determine if the proposed system can build and deployed</w:t>
      </w:r>
      <w:r w:rsidRPr="00073FCB">
        <w:rPr>
          <w:spacing w:val="-57"/>
        </w:rPr>
        <w:t xml:space="preserve"> </w:t>
      </w:r>
      <w:r w:rsidRPr="00073FCB">
        <w:t>within</w:t>
      </w:r>
      <w:r w:rsidRPr="00073FCB">
        <w:rPr>
          <w:spacing w:val="-1"/>
        </w:rPr>
        <w:t xml:space="preserve"> </w:t>
      </w:r>
      <w:r w:rsidRPr="00073FCB">
        <w:t>the limit and without any</w:t>
      </w:r>
      <w:r w:rsidRPr="00073FCB">
        <w:rPr>
          <w:spacing w:val="-5"/>
        </w:rPr>
        <w:t xml:space="preserve"> </w:t>
      </w:r>
      <w:r w:rsidRPr="00073FCB">
        <w:t>trouble.</w:t>
      </w:r>
    </w:p>
    <w:p w:rsidR="00206562" w:rsidRPr="00073FCB" w:rsidRDefault="00206562" w:rsidP="0053046C">
      <w:pPr>
        <w:pStyle w:val="BodyText"/>
        <w:spacing w:before="202" w:line="360" w:lineRule="auto"/>
        <w:ind w:left="260" w:right="384" w:firstLine="719"/>
      </w:pPr>
      <w:r w:rsidRPr="00073FCB">
        <w:t>Development</w:t>
      </w:r>
      <w:r w:rsidRPr="00073FCB">
        <w:rPr>
          <w:spacing w:val="7"/>
        </w:rPr>
        <w:t xml:space="preserve"> </w:t>
      </w:r>
      <w:r w:rsidRPr="00073FCB">
        <w:t>of</w:t>
      </w:r>
      <w:r w:rsidRPr="00073FCB">
        <w:rPr>
          <w:spacing w:val="7"/>
        </w:rPr>
        <w:t xml:space="preserve"> </w:t>
      </w:r>
      <w:r w:rsidRPr="00073FCB">
        <w:t>“EXAM SCHEDULING SYSTEM”,</w:t>
      </w:r>
      <w:r w:rsidRPr="00073FCB">
        <w:rPr>
          <w:spacing w:val="8"/>
        </w:rPr>
        <w:t xml:space="preserve"> </w:t>
      </w:r>
      <w:r w:rsidRPr="00073FCB">
        <w:t>the</w:t>
      </w:r>
      <w:r w:rsidRPr="00073FCB">
        <w:rPr>
          <w:spacing w:val="8"/>
        </w:rPr>
        <w:t xml:space="preserve"> </w:t>
      </w:r>
      <w:r w:rsidRPr="00073FCB">
        <w:t>study</w:t>
      </w:r>
      <w:r w:rsidRPr="00073FCB">
        <w:rPr>
          <w:spacing w:val="1"/>
        </w:rPr>
        <w:t xml:space="preserve"> </w:t>
      </w:r>
      <w:r w:rsidRPr="00073FCB">
        <w:t>of</w:t>
      </w:r>
      <w:r w:rsidRPr="00073FCB">
        <w:rPr>
          <w:spacing w:val="8"/>
        </w:rPr>
        <w:t xml:space="preserve"> </w:t>
      </w:r>
      <w:r w:rsidRPr="00073FCB">
        <w:t>feasibility</w:t>
      </w:r>
      <w:r w:rsidRPr="00073FCB">
        <w:rPr>
          <w:spacing w:val="1"/>
        </w:rPr>
        <w:t xml:space="preserve"> </w:t>
      </w:r>
      <w:r w:rsidRPr="00073FCB">
        <w:t>is</w:t>
      </w:r>
      <w:r w:rsidRPr="00073FCB">
        <w:rPr>
          <w:spacing w:val="9"/>
        </w:rPr>
        <w:t xml:space="preserve"> </w:t>
      </w:r>
      <w:r w:rsidRPr="00073FCB">
        <w:t>followed</w:t>
      </w:r>
      <w:r w:rsidRPr="00073FCB">
        <w:rPr>
          <w:spacing w:val="8"/>
        </w:rPr>
        <w:t xml:space="preserve"> </w:t>
      </w:r>
      <w:r w:rsidRPr="00073FCB">
        <w:t>to</w:t>
      </w:r>
      <w:r w:rsidRPr="00073FCB">
        <w:rPr>
          <w:spacing w:val="11"/>
        </w:rPr>
        <w:t xml:space="preserve"> </w:t>
      </w:r>
      <w:r w:rsidRPr="00073FCB">
        <w:t>determine</w:t>
      </w:r>
      <w:r w:rsidRPr="00073FCB">
        <w:rPr>
          <w:spacing w:val="-57"/>
        </w:rPr>
        <w:t xml:space="preserve"> </w:t>
      </w:r>
      <w:r w:rsidRPr="00073FCB">
        <w:t>whether</w:t>
      </w:r>
      <w:r w:rsidRPr="00073FCB">
        <w:rPr>
          <w:spacing w:val="-3"/>
        </w:rPr>
        <w:t xml:space="preserve"> </w:t>
      </w:r>
      <w:r w:rsidRPr="00073FCB">
        <w:t>the proposed system</w:t>
      </w:r>
      <w:r w:rsidRPr="00073FCB">
        <w:rPr>
          <w:spacing w:val="-1"/>
        </w:rPr>
        <w:t xml:space="preserve"> </w:t>
      </w:r>
      <w:r w:rsidRPr="00073FCB">
        <w:t>can be</w:t>
      </w:r>
      <w:r w:rsidRPr="00073FCB">
        <w:rPr>
          <w:spacing w:val="-1"/>
        </w:rPr>
        <w:t xml:space="preserve"> </w:t>
      </w:r>
      <w:r w:rsidRPr="00073FCB">
        <w:t>implemented</w:t>
      </w:r>
      <w:r w:rsidRPr="00073FCB">
        <w:rPr>
          <w:spacing w:val="1"/>
        </w:rPr>
        <w:t xml:space="preserve"> </w:t>
      </w:r>
      <w:r w:rsidRPr="00073FCB">
        <w:t>with</w:t>
      </w:r>
      <w:r w:rsidRPr="00073FCB">
        <w:rPr>
          <w:spacing w:val="-1"/>
        </w:rPr>
        <w:t xml:space="preserve"> </w:t>
      </w:r>
      <w:r w:rsidRPr="00073FCB">
        <w:t>available</w:t>
      </w:r>
      <w:r w:rsidRPr="00073FCB">
        <w:rPr>
          <w:spacing w:val="2"/>
        </w:rPr>
        <w:t xml:space="preserve"> </w:t>
      </w:r>
      <w:r w:rsidRPr="00073FCB">
        <w:t>resources.</w:t>
      </w:r>
    </w:p>
    <w:p w:rsidR="00206562" w:rsidRPr="00073FCB" w:rsidRDefault="00206562" w:rsidP="0053046C">
      <w:pPr>
        <w:pStyle w:val="BodyText"/>
        <w:spacing w:before="200"/>
        <w:ind w:left="260"/>
      </w:pPr>
      <w:r w:rsidRPr="00073FCB">
        <w:t>The</w:t>
      </w:r>
      <w:r w:rsidRPr="00073FCB">
        <w:rPr>
          <w:spacing w:val="-1"/>
        </w:rPr>
        <w:t xml:space="preserve"> </w:t>
      </w:r>
      <w:r w:rsidRPr="00073FCB">
        <w:t>key</w:t>
      </w:r>
      <w:r w:rsidRPr="00073FCB">
        <w:rPr>
          <w:spacing w:val="-4"/>
        </w:rPr>
        <w:t xml:space="preserve"> </w:t>
      </w:r>
      <w:r w:rsidRPr="00073FCB">
        <w:t>steps</w:t>
      </w:r>
      <w:r w:rsidRPr="00073FCB">
        <w:rPr>
          <w:spacing w:val="1"/>
        </w:rPr>
        <w:t xml:space="preserve"> </w:t>
      </w:r>
      <w:r w:rsidRPr="00073FCB">
        <w:t>in</w:t>
      </w:r>
      <w:r w:rsidRPr="00073FCB">
        <w:rPr>
          <w:spacing w:val="2"/>
        </w:rPr>
        <w:t xml:space="preserve"> </w:t>
      </w:r>
      <w:r w:rsidRPr="00073FCB">
        <w:t>the feasibility</w:t>
      </w:r>
      <w:r w:rsidRPr="00073FCB">
        <w:rPr>
          <w:spacing w:val="-7"/>
        </w:rPr>
        <w:t xml:space="preserve"> </w:t>
      </w:r>
      <w:r w:rsidRPr="00073FCB">
        <w:t>study</w:t>
      </w:r>
      <w:r w:rsidRPr="00073FCB">
        <w:rPr>
          <w:spacing w:val="-3"/>
        </w:rPr>
        <w:t xml:space="preserve"> </w:t>
      </w:r>
      <w:r w:rsidRPr="00073FCB">
        <w:t>are:</w:t>
      </w:r>
    </w:p>
    <w:p w:rsidR="00206562" w:rsidRPr="00073FCB" w:rsidRDefault="00206562" w:rsidP="0053046C">
      <w:pPr>
        <w:pStyle w:val="BodyText"/>
        <w:spacing w:before="5"/>
        <w:rPr>
          <w:sz w:val="29"/>
        </w:rPr>
      </w:pPr>
    </w:p>
    <w:p w:rsidR="00206562" w:rsidRPr="00073FCB" w:rsidRDefault="00206562" w:rsidP="00206562">
      <w:pPr>
        <w:pStyle w:val="ListParagraph"/>
        <w:numPr>
          <w:ilvl w:val="0"/>
          <w:numId w:val="14"/>
        </w:numPr>
        <w:tabs>
          <w:tab w:val="left" w:pos="981"/>
        </w:tabs>
        <w:ind w:right="0" w:hanging="361"/>
        <w:rPr>
          <w:sz w:val="24"/>
        </w:rPr>
      </w:pPr>
      <w:r w:rsidRPr="00073FCB">
        <w:rPr>
          <w:sz w:val="24"/>
        </w:rPr>
        <w:t>Economic</w:t>
      </w:r>
      <w:r w:rsidRPr="00073FCB">
        <w:rPr>
          <w:spacing w:val="-4"/>
          <w:sz w:val="24"/>
        </w:rPr>
        <w:t xml:space="preserve"> </w:t>
      </w:r>
      <w:r w:rsidRPr="00073FCB">
        <w:rPr>
          <w:sz w:val="24"/>
        </w:rPr>
        <w:t>Feasibility</w:t>
      </w:r>
    </w:p>
    <w:p w:rsidR="00206562" w:rsidRPr="00073FCB" w:rsidRDefault="00206562" w:rsidP="00206562">
      <w:pPr>
        <w:pStyle w:val="ListParagraph"/>
        <w:numPr>
          <w:ilvl w:val="0"/>
          <w:numId w:val="14"/>
        </w:numPr>
        <w:tabs>
          <w:tab w:val="left" w:pos="981"/>
        </w:tabs>
        <w:spacing w:before="117"/>
        <w:ind w:right="0" w:hanging="361"/>
        <w:rPr>
          <w:sz w:val="24"/>
        </w:rPr>
      </w:pPr>
      <w:r w:rsidRPr="00073FCB">
        <w:rPr>
          <w:sz w:val="24"/>
        </w:rPr>
        <w:t>Technical</w:t>
      </w:r>
      <w:r w:rsidRPr="00073FCB">
        <w:rPr>
          <w:spacing w:val="-4"/>
          <w:sz w:val="24"/>
        </w:rPr>
        <w:t xml:space="preserve"> </w:t>
      </w:r>
      <w:r w:rsidRPr="00073FCB">
        <w:rPr>
          <w:sz w:val="24"/>
        </w:rPr>
        <w:t>Feasibility</w:t>
      </w:r>
    </w:p>
    <w:p w:rsidR="00206562" w:rsidRPr="00073FCB" w:rsidRDefault="00206562" w:rsidP="00206562">
      <w:pPr>
        <w:pStyle w:val="ListParagraph"/>
        <w:numPr>
          <w:ilvl w:val="0"/>
          <w:numId w:val="14"/>
        </w:numPr>
        <w:tabs>
          <w:tab w:val="left" w:pos="981"/>
        </w:tabs>
        <w:spacing w:before="119"/>
        <w:ind w:right="0" w:hanging="361"/>
        <w:rPr>
          <w:sz w:val="24"/>
        </w:rPr>
      </w:pPr>
      <w:r w:rsidRPr="00073FCB">
        <w:rPr>
          <w:sz w:val="24"/>
        </w:rPr>
        <w:t>Operational</w:t>
      </w:r>
      <w:r w:rsidRPr="00073FCB">
        <w:rPr>
          <w:spacing w:val="-2"/>
          <w:sz w:val="24"/>
        </w:rPr>
        <w:t xml:space="preserve"> </w:t>
      </w:r>
      <w:r w:rsidRPr="00073FCB">
        <w:rPr>
          <w:sz w:val="24"/>
        </w:rPr>
        <w:t>Feasibility</w:t>
      </w:r>
    </w:p>
    <w:p w:rsidR="00206562" w:rsidRPr="00073FCB" w:rsidRDefault="00206562" w:rsidP="00206562">
      <w:pPr>
        <w:pStyle w:val="ListParagraph"/>
        <w:numPr>
          <w:ilvl w:val="0"/>
          <w:numId w:val="14"/>
        </w:numPr>
        <w:tabs>
          <w:tab w:val="left" w:pos="981"/>
        </w:tabs>
        <w:spacing w:before="116"/>
        <w:ind w:right="0" w:hanging="361"/>
        <w:rPr>
          <w:sz w:val="24"/>
        </w:rPr>
      </w:pPr>
      <w:r w:rsidRPr="00073FCB">
        <w:rPr>
          <w:sz w:val="24"/>
        </w:rPr>
        <w:t>Behavioral</w:t>
      </w:r>
      <w:r w:rsidRPr="00073FCB">
        <w:rPr>
          <w:spacing w:val="-2"/>
          <w:sz w:val="24"/>
        </w:rPr>
        <w:t xml:space="preserve"> </w:t>
      </w:r>
      <w:r w:rsidRPr="00073FCB">
        <w:rPr>
          <w:sz w:val="24"/>
        </w:rPr>
        <w:t>Feasibility</w:t>
      </w:r>
    </w:p>
    <w:p w:rsidR="00206562" w:rsidRPr="00073FCB" w:rsidRDefault="00206562" w:rsidP="00737B58">
      <w:pPr>
        <w:pStyle w:val="ListParagraph"/>
        <w:tabs>
          <w:tab w:val="left" w:pos="1585"/>
        </w:tabs>
        <w:ind w:left="1379"/>
        <w:rPr>
          <w:sz w:val="24"/>
        </w:rPr>
      </w:pPr>
    </w:p>
    <w:p w:rsidR="00206562" w:rsidRPr="00073FCB" w:rsidRDefault="00206562" w:rsidP="00737B58">
      <w:pPr>
        <w:pStyle w:val="ListParagraph"/>
        <w:tabs>
          <w:tab w:val="left" w:pos="1393"/>
        </w:tabs>
        <w:ind w:left="0"/>
        <w:rPr>
          <w:b/>
          <w:sz w:val="28"/>
        </w:rPr>
      </w:pPr>
      <w:r w:rsidRPr="00073FCB">
        <w:rPr>
          <w:b/>
          <w:sz w:val="28"/>
        </w:rPr>
        <w:t>2.1.1      ECONOMIC  FEASIBILITY</w:t>
      </w:r>
    </w:p>
    <w:p w:rsidR="00206562" w:rsidRPr="00073FCB" w:rsidRDefault="00206562" w:rsidP="00737B58">
      <w:pPr>
        <w:pStyle w:val="BodyText"/>
        <w:spacing w:before="2"/>
        <w:rPr>
          <w:b/>
          <w:sz w:val="31"/>
        </w:rPr>
      </w:pPr>
    </w:p>
    <w:p w:rsidR="00206562" w:rsidRPr="00073FCB" w:rsidRDefault="00206562" w:rsidP="0053046C">
      <w:pPr>
        <w:pStyle w:val="BodyText"/>
        <w:spacing w:line="360" w:lineRule="auto"/>
        <w:ind w:left="260" w:right="493" w:firstLine="719"/>
        <w:jc w:val="both"/>
      </w:pPr>
      <w:r w:rsidRPr="00073FCB">
        <w:t>This is commonly used way of finding effectiveness of candidate system. It is usually</w:t>
      </w:r>
      <w:r w:rsidRPr="00073FCB">
        <w:rPr>
          <w:spacing w:val="1"/>
        </w:rPr>
        <w:t xml:space="preserve"> </w:t>
      </w:r>
      <w:r w:rsidRPr="00073FCB">
        <w:t>known as benefit analysis or cost analysis. Its steps are to evaluate the benefits of candidate</w:t>
      </w:r>
      <w:r w:rsidRPr="00073FCB">
        <w:rPr>
          <w:spacing w:val="1"/>
        </w:rPr>
        <w:t xml:space="preserve"> </w:t>
      </w:r>
      <w:r w:rsidRPr="00073FCB">
        <w:t>system and compare them. A technically developed system will use if installed is better for</w:t>
      </w:r>
      <w:r w:rsidRPr="00073FCB">
        <w:rPr>
          <w:spacing w:val="1"/>
        </w:rPr>
        <w:t xml:space="preserve"> </w:t>
      </w:r>
      <w:r w:rsidRPr="00073FCB">
        <w:t>investment of organization. Hence exam scheduling system is economically feasible compared with cost.</w:t>
      </w:r>
      <w:r w:rsidRPr="00073FCB">
        <w:rPr>
          <w:spacing w:val="1"/>
        </w:rPr>
        <w:t xml:space="preserve"> </w:t>
      </w:r>
      <w:r w:rsidRPr="00073FCB">
        <w:t>Its benefits out the decision are planned to develop and deploy the system. Otherwise more</w:t>
      </w:r>
      <w:r w:rsidRPr="00073FCB">
        <w:rPr>
          <w:spacing w:val="1"/>
        </w:rPr>
        <w:t xml:space="preserve"> </w:t>
      </w:r>
      <w:r w:rsidRPr="00073FCB">
        <w:t>option will have to need. Here our web application requires small memory to operate and there is no</w:t>
      </w:r>
      <w:r w:rsidRPr="00073FCB">
        <w:rPr>
          <w:spacing w:val="1"/>
        </w:rPr>
        <w:t xml:space="preserve"> </w:t>
      </w:r>
      <w:r w:rsidRPr="00073FCB">
        <w:t>extra</w:t>
      </w:r>
      <w:r w:rsidRPr="00073FCB">
        <w:rPr>
          <w:spacing w:val="-2"/>
        </w:rPr>
        <w:t xml:space="preserve"> </w:t>
      </w:r>
      <w:r w:rsidRPr="00073FCB">
        <w:t>hardware</w:t>
      </w:r>
      <w:r w:rsidRPr="00073FCB">
        <w:rPr>
          <w:spacing w:val="-2"/>
        </w:rPr>
        <w:t xml:space="preserve"> </w:t>
      </w:r>
      <w:r w:rsidRPr="00073FCB">
        <w:t>is required.</w:t>
      </w:r>
    </w:p>
    <w:p w:rsidR="00206562" w:rsidRPr="00073FCB" w:rsidRDefault="00206562" w:rsidP="00737B58">
      <w:pPr>
        <w:pStyle w:val="BodyText"/>
        <w:spacing w:before="199" w:line="360" w:lineRule="auto"/>
        <w:ind w:left="480" w:right="1011" w:firstLine="660"/>
        <w:jc w:val="both"/>
      </w:pPr>
    </w:p>
    <w:p w:rsidR="00206562" w:rsidRPr="00073FCB" w:rsidRDefault="00206562" w:rsidP="00737B58">
      <w:pPr>
        <w:pStyle w:val="BodyText"/>
        <w:spacing w:before="199" w:line="360" w:lineRule="auto"/>
        <w:ind w:left="480" w:right="1011" w:firstLine="660"/>
        <w:jc w:val="both"/>
      </w:pPr>
    </w:p>
    <w:p w:rsidR="00206562" w:rsidRPr="00073FCB" w:rsidRDefault="00206562" w:rsidP="00737B58">
      <w:pPr>
        <w:pStyle w:val="ListParagraph"/>
        <w:tabs>
          <w:tab w:val="left" w:pos="1393"/>
        </w:tabs>
        <w:ind w:left="0"/>
        <w:rPr>
          <w:b/>
          <w:sz w:val="28"/>
        </w:rPr>
      </w:pPr>
    </w:p>
    <w:p w:rsidR="00206562" w:rsidRPr="00073FCB" w:rsidRDefault="00206562" w:rsidP="00737B58">
      <w:pPr>
        <w:pStyle w:val="ListParagraph"/>
        <w:tabs>
          <w:tab w:val="left" w:pos="1393"/>
        </w:tabs>
        <w:ind w:left="0"/>
        <w:rPr>
          <w:b/>
          <w:sz w:val="28"/>
        </w:rPr>
      </w:pPr>
      <w:r w:rsidRPr="00073FCB">
        <w:rPr>
          <w:b/>
          <w:sz w:val="28"/>
        </w:rPr>
        <w:t>2.1.2      TECHNICALFEASIBILITY</w:t>
      </w:r>
    </w:p>
    <w:p w:rsidR="00206562" w:rsidRPr="00073FCB" w:rsidRDefault="00206562" w:rsidP="00737B58">
      <w:pPr>
        <w:pStyle w:val="ListParagraph"/>
        <w:tabs>
          <w:tab w:val="left" w:pos="1393"/>
        </w:tabs>
        <w:ind w:left="0"/>
        <w:rPr>
          <w:b/>
          <w:sz w:val="28"/>
        </w:rPr>
      </w:pPr>
    </w:p>
    <w:p w:rsidR="00206562" w:rsidRPr="00073FCB" w:rsidRDefault="00206562" w:rsidP="0053046C">
      <w:pPr>
        <w:pStyle w:val="BodyText"/>
        <w:spacing w:line="360" w:lineRule="auto"/>
        <w:ind w:left="260" w:right="496" w:firstLine="719"/>
        <w:jc w:val="both"/>
      </w:pPr>
      <w:r w:rsidRPr="00073FCB">
        <w:t>To test this, configuration of system is given prior importance. This feasibility is the</w:t>
      </w:r>
      <w:r w:rsidRPr="00073FCB">
        <w:rPr>
          <w:spacing w:val="1"/>
        </w:rPr>
        <w:t xml:space="preserve"> </w:t>
      </w:r>
      <w:r w:rsidRPr="00073FCB">
        <w:t>resources</w:t>
      </w:r>
      <w:r w:rsidRPr="00073FCB">
        <w:rPr>
          <w:spacing w:val="31"/>
        </w:rPr>
        <w:t xml:space="preserve"> </w:t>
      </w:r>
      <w:r w:rsidRPr="00073FCB">
        <w:t>availability</w:t>
      </w:r>
      <w:r w:rsidRPr="00073FCB">
        <w:rPr>
          <w:spacing w:val="27"/>
        </w:rPr>
        <w:t xml:space="preserve"> </w:t>
      </w:r>
      <w:r w:rsidRPr="00073FCB">
        <w:t>study.</w:t>
      </w:r>
      <w:r w:rsidRPr="00073FCB">
        <w:rPr>
          <w:spacing w:val="34"/>
        </w:rPr>
        <w:t xml:space="preserve"> </w:t>
      </w:r>
      <w:r w:rsidRPr="00073FCB">
        <w:t>It</w:t>
      </w:r>
      <w:r w:rsidRPr="00073FCB">
        <w:rPr>
          <w:spacing w:val="32"/>
        </w:rPr>
        <w:t xml:space="preserve"> </w:t>
      </w:r>
      <w:r w:rsidRPr="00073FCB">
        <w:t>may</w:t>
      </w:r>
      <w:r w:rsidRPr="00073FCB">
        <w:rPr>
          <w:spacing w:val="27"/>
        </w:rPr>
        <w:t xml:space="preserve"> </w:t>
      </w:r>
      <w:r w:rsidRPr="00073FCB">
        <w:t>cause</w:t>
      </w:r>
      <w:r w:rsidRPr="00073FCB">
        <w:rPr>
          <w:spacing w:val="31"/>
        </w:rPr>
        <w:t xml:space="preserve"> </w:t>
      </w:r>
      <w:r w:rsidRPr="00073FCB">
        <w:t>the</w:t>
      </w:r>
      <w:r w:rsidRPr="00073FCB">
        <w:rPr>
          <w:spacing w:val="31"/>
        </w:rPr>
        <w:t xml:space="preserve"> </w:t>
      </w:r>
      <w:r w:rsidRPr="00073FCB">
        <w:t>availability</w:t>
      </w:r>
      <w:r w:rsidRPr="00073FCB">
        <w:rPr>
          <w:spacing w:val="24"/>
        </w:rPr>
        <w:t xml:space="preserve"> </w:t>
      </w:r>
      <w:r w:rsidRPr="00073FCB">
        <w:t>to</w:t>
      </w:r>
      <w:r w:rsidRPr="00073FCB">
        <w:rPr>
          <w:spacing w:val="32"/>
        </w:rPr>
        <w:t xml:space="preserve"> </w:t>
      </w:r>
      <w:r w:rsidRPr="00073FCB">
        <w:t>achieve</w:t>
      </w:r>
      <w:r w:rsidRPr="00073FCB">
        <w:rPr>
          <w:spacing w:val="31"/>
        </w:rPr>
        <w:t xml:space="preserve"> </w:t>
      </w:r>
      <w:r w:rsidRPr="00073FCB">
        <w:t>an</w:t>
      </w:r>
      <w:r w:rsidRPr="00073FCB">
        <w:rPr>
          <w:spacing w:val="32"/>
        </w:rPr>
        <w:t xml:space="preserve"> </w:t>
      </w:r>
      <w:r w:rsidRPr="00073FCB">
        <w:t>acceptable</w:t>
      </w:r>
      <w:r w:rsidRPr="00073FCB">
        <w:rPr>
          <w:spacing w:val="31"/>
        </w:rPr>
        <w:t xml:space="preserve"> </w:t>
      </w:r>
      <w:r w:rsidRPr="00073FCB">
        <w:t>system.</w:t>
      </w:r>
      <w:r w:rsidRPr="00073FCB">
        <w:rPr>
          <w:spacing w:val="-58"/>
        </w:rPr>
        <w:t xml:space="preserve"> </w:t>
      </w:r>
      <w:r w:rsidRPr="00073FCB">
        <w:t>The</w:t>
      </w:r>
      <w:r w:rsidRPr="00073FCB">
        <w:rPr>
          <w:spacing w:val="1"/>
        </w:rPr>
        <w:t xml:space="preserve"> </w:t>
      </w:r>
      <w:r w:rsidRPr="00073FCB">
        <w:t>management</w:t>
      </w:r>
      <w:r w:rsidRPr="00073FCB">
        <w:rPr>
          <w:spacing w:val="1"/>
        </w:rPr>
        <w:t xml:space="preserve"> </w:t>
      </w:r>
      <w:r w:rsidRPr="00073FCB">
        <w:t>of</w:t>
      </w:r>
      <w:r w:rsidRPr="00073FCB">
        <w:rPr>
          <w:spacing w:val="1"/>
        </w:rPr>
        <w:t xml:space="preserve"> </w:t>
      </w:r>
      <w:r w:rsidRPr="00073FCB">
        <w:t>proposed</w:t>
      </w:r>
      <w:r w:rsidRPr="00073FCB">
        <w:rPr>
          <w:spacing w:val="1"/>
        </w:rPr>
        <w:t xml:space="preserve"> </w:t>
      </w:r>
      <w:r w:rsidRPr="00073FCB">
        <w:t>system</w:t>
      </w:r>
      <w:r w:rsidRPr="00073FCB">
        <w:rPr>
          <w:spacing w:val="1"/>
        </w:rPr>
        <w:t xml:space="preserve"> </w:t>
      </w:r>
      <w:r w:rsidRPr="00073FCB">
        <w:t>does</w:t>
      </w:r>
      <w:r w:rsidRPr="00073FCB">
        <w:rPr>
          <w:spacing w:val="1"/>
        </w:rPr>
        <w:t xml:space="preserve"> </w:t>
      </w:r>
      <w:r w:rsidRPr="00073FCB">
        <w:t>not</w:t>
      </w:r>
      <w:r w:rsidRPr="00073FCB">
        <w:rPr>
          <w:spacing w:val="1"/>
        </w:rPr>
        <w:t xml:space="preserve"> </w:t>
      </w:r>
      <w:r w:rsidRPr="00073FCB">
        <w:t>require</w:t>
      </w:r>
      <w:r w:rsidRPr="00073FCB">
        <w:rPr>
          <w:spacing w:val="1"/>
        </w:rPr>
        <w:t xml:space="preserve"> </w:t>
      </w:r>
      <w:r w:rsidRPr="00073FCB">
        <w:t>changing</w:t>
      </w:r>
      <w:r w:rsidRPr="00073FCB">
        <w:rPr>
          <w:spacing w:val="1"/>
        </w:rPr>
        <w:t xml:space="preserve"> </w:t>
      </w:r>
      <w:r w:rsidRPr="00073FCB">
        <w:t>of</w:t>
      </w:r>
      <w:r w:rsidRPr="00073FCB">
        <w:rPr>
          <w:spacing w:val="1"/>
        </w:rPr>
        <w:t xml:space="preserve"> </w:t>
      </w:r>
      <w:r w:rsidRPr="00073FCB">
        <w:t>existing</w:t>
      </w:r>
      <w:r w:rsidRPr="00073FCB">
        <w:rPr>
          <w:spacing w:val="1"/>
        </w:rPr>
        <w:t xml:space="preserve"> </w:t>
      </w:r>
      <w:r w:rsidRPr="00073FCB">
        <w:t>system</w:t>
      </w:r>
      <w:r w:rsidRPr="00073FCB">
        <w:rPr>
          <w:spacing w:val="1"/>
        </w:rPr>
        <w:t xml:space="preserve"> </w:t>
      </w:r>
      <w:r w:rsidRPr="00073FCB">
        <w:t>configuration. The software that is required for the system development is Visual studio code, PHP</w:t>
      </w:r>
      <w:r w:rsidRPr="00073FCB">
        <w:rPr>
          <w:spacing w:val="1"/>
        </w:rPr>
        <w:t xml:space="preserve"> </w:t>
      </w:r>
      <w:r w:rsidRPr="00073FCB">
        <w:t>language</w:t>
      </w:r>
      <w:r w:rsidRPr="00073FCB">
        <w:rPr>
          <w:spacing w:val="1"/>
        </w:rPr>
        <w:t xml:space="preserve"> </w:t>
      </w:r>
      <w:r w:rsidRPr="00073FCB">
        <w:t>for</w:t>
      </w:r>
      <w:r w:rsidRPr="00073FCB">
        <w:rPr>
          <w:spacing w:val="1"/>
        </w:rPr>
        <w:t xml:space="preserve"> </w:t>
      </w:r>
      <w:r w:rsidRPr="00073FCB">
        <w:t>front end,</w:t>
      </w:r>
      <w:r w:rsidRPr="00073FCB">
        <w:rPr>
          <w:spacing w:val="1"/>
        </w:rPr>
        <w:t xml:space="preserve"> </w:t>
      </w:r>
      <w:r w:rsidRPr="00073FCB">
        <w:t>MySQL package,</w:t>
      </w:r>
      <w:r w:rsidRPr="00073FCB">
        <w:rPr>
          <w:spacing w:val="1"/>
        </w:rPr>
        <w:t xml:space="preserve"> </w:t>
      </w:r>
      <w:r w:rsidRPr="00073FCB">
        <w:t>which</w:t>
      </w:r>
      <w:r w:rsidRPr="00073FCB">
        <w:rPr>
          <w:spacing w:val="1"/>
        </w:rPr>
        <w:t xml:space="preserve"> </w:t>
      </w:r>
      <w:r w:rsidRPr="00073FCB">
        <w:t>is</w:t>
      </w:r>
      <w:r w:rsidRPr="00073FCB">
        <w:rPr>
          <w:spacing w:val="1"/>
        </w:rPr>
        <w:t xml:space="preserve"> </w:t>
      </w:r>
      <w:r w:rsidRPr="00073FCB">
        <w:t>essentially</w:t>
      </w:r>
      <w:r w:rsidRPr="00073FCB">
        <w:rPr>
          <w:spacing w:val="1"/>
        </w:rPr>
        <w:t xml:space="preserve"> </w:t>
      </w:r>
      <w:r w:rsidRPr="00073FCB">
        <w:t>available online for download.</w:t>
      </w:r>
      <w:r w:rsidRPr="00073FCB">
        <w:rPr>
          <w:spacing w:val="1"/>
        </w:rPr>
        <w:t xml:space="preserve"> </w:t>
      </w:r>
      <w:r w:rsidRPr="00073FCB">
        <w:t>During the technical</w:t>
      </w:r>
      <w:r w:rsidRPr="00073FCB">
        <w:rPr>
          <w:spacing w:val="1"/>
        </w:rPr>
        <w:t xml:space="preserve"> </w:t>
      </w:r>
      <w:r w:rsidRPr="00073FCB">
        <w:t>analysis,</w:t>
      </w:r>
      <w:r w:rsidRPr="00073FCB">
        <w:rPr>
          <w:spacing w:val="1"/>
        </w:rPr>
        <w:t xml:space="preserve"> </w:t>
      </w:r>
      <w:r w:rsidRPr="00073FCB">
        <w:t>it</w:t>
      </w:r>
      <w:r w:rsidRPr="00073FCB">
        <w:rPr>
          <w:spacing w:val="1"/>
        </w:rPr>
        <w:t xml:space="preserve"> </w:t>
      </w:r>
      <w:r w:rsidRPr="00073FCB">
        <w:t>is</w:t>
      </w:r>
      <w:r w:rsidRPr="00073FCB">
        <w:rPr>
          <w:spacing w:val="1"/>
        </w:rPr>
        <w:t xml:space="preserve"> </w:t>
      </w:r>
      <w:r w:rsidRPr="00073FCB">
        <w:t>checked</w:t>
      </w:r>
      <w:r w:rsidRPr="00073FCB">
        <w:rPr>
          <w:spacing w:val="1"/>
        </w:rPr>
        <w:t xml:space="preserve"> </w:t>
      </w:r>
      <w:r w:rsidRPr="00073FCB">
        <w:t>whether this</w:t>
      </w:r>
      <w:r w:rsidRPr="00073FCB">
        <w:rPr>
          <w:spacing w:val="1"/>
        </w:rPr>
        <w:t xml:space="preserve"> </w:t>
      </w:r>
      <w:r w:rsidRPr="00073FCB">
        <w:t xml:space="preserve">software is worth to carry </w:t>
      </w:r>
      <w:r w:rsidRPr="00073FCB">
        <w:lastRenderedPageBreak/>
        <w:t>out. Since the implementation of the required system does not need</w:t>
      </w:r>
      <w:r w:rsidRPr="00073FCB">
        <w:rPr>
          <w:spacing w:val="-57"/>
        </w:rPr>
        <w:t xml:space="preserve"> </w:t>
      </w:r>
      <w:r w:rsidRPr="00073FCB">
        <w:t>any</w:t>
      </w:r>
      <w:r w:rsidRPr="00073FCB">
        <w:rPr>
          <w:spacing w:val="-4"/>
        </w:rPr>
        <w:t xml:space="preserve"> </w:t>
      </w:r>
      <w:r w:rsidRPr="00073FCB">
        <w:t>additional software</w:t>
      </w:r>
      <w:r w:rsidRPr="00073FCB">
        <w:rPr>
          <w:spacing w:val="-1"/>
        </w:rPr>
        <w:t xml:space="preserve"> </w:t>
      </w:r>
      <w:r w:rsidRPr="00073FCB">
        <w:t>or hardware.</w:t>
      </w:r>
    </w:p>
    <w:p w:rsidR="00206562" w:rsidRPr="00073FCB" w:rsidRDefault="00206562" w:rsidP="00737B58">
      <w:pPr>
        <w:pStyle w:val="BodyText"/>
        <w:spacing w:line="360" w:lineRule="auto"/>
        <w:ind w:right="1011"/>
        <w:jc w:val="both"/>
      </w:pPr>
    </w:p>
    <w:p w:rsidR="00206562" w:rsidRPr="00073FCB" w:rsidRDefault="00206562" w:rsidP="00737B58">
      <w:pPr>
        <w:pStyle w:val="ListParagraph"/>
        <w:tabs>
          <w:tab w:val="left" w:pos="1393"/>
        </w:tabs>
        <w:ind w:left="0"/>
        <w:rPr>
          <w:bCs/>
          <w:sz w:val="24"/>
          <w:szCs w:val="21"/>
        </w:rPr>
      </w:pPr>
    </w:p>
    <w:p w:rsidR="00206562" w:rsidRPr="00073FCB" w:rsidRDefault="00206562" w:rsidP="00737B58">
      <w:pPr>
        <w:pStyle w:val="ListParagraph"/>
        <w:tabs>
          <w:tab w:val="left" w:pos="1393"/>
        </w:tabs>
        <w:ind w:left="0"/>
        <w:rPr>
          <w:b/>
          <w:sz w:val="28"/>
        </w:rPr>
      </w:pPr>
      <w:r w:rsidRPr="00073FCB">
        <w:rPr>
          <w:b/>
          <w:sz w:val="28"/>
        </w:rPr>
        <w:t>2.1.3      OPERATIONAL  FEASIBILITY</w:t>
      </w:r>
    </w:p>
    <w:p w:rsidR="00206562" w:rsidRPr="00073FCB" w:rsidRDefault="00206562" w:rsidP="00737B58">
      <w:pPr>
        <w:pStyle w:val="BodyText"/>
        <w:spacing w:before="199" w:line="360" w:lineRule="auto"/>
        <w:ind w:right="1011"/>
        <w:jc w:val="both"/>
      </w:pPr>
    </w:p>
    <w:p w:rsidR="00206562" w:rsidRPr="00073FCB" w:rsidRDefault="00206562" w:rsidP="0053046C">
      <w:pPr>
        <w:pStyle w:val="BodyText"/>
        <w:spacing w:before="1" w:line="360" w:lineRule="auto"/>
        <w:ind w:left="260" w:right="492" w:firstLine="719"/>
        <w:jc w:val="both"/>
      </w:pPr>
      <w:r w:rsidRPr="00073FCB">
        <w:t>Our</w:t>
      </w:r>
      <w:r w:rsidRPr="00073FCB">
        <w:rPr>
          <w:spacing w:val="19"/>
        </w:rPr>
        <w:t xml:space="preserve"> </w:t>
      </w:r>
      <w:r w:rsidRPr="00073FCB">
        <w:t>implementing</w:t>
      </w:r>
      <w:r w:rsidRPr="00073FCB">
        <w:rPr>
          <w:spacing w:val="18"/>
        </w:rPr>
        <w:t xml:space="preserve"> </w:t>
      </w:r>
      <w:r w:rsidRPr="00073FCB">
        <w:t>system</w:t>
      </w:r>
      <w:r w:rsidRPr="00073FCB">
        <w:rPr>
          <w:spacing w:val="20"/>
        </w:rPr>
        <w:t xml:space="preserve"> </w:t>
      </w:r>
      <w:r w:rsidRPr="00073FCB">
        <w:t>is</w:t>
      </w:r>
      <w:r w:rsidRPr="00073FCB">
        <w:rPr>
          <w:spacing w:val="21"/>
        </w:rPr>
        <w:t xml:space="preserve"> </w:t>
      </w:r>
      <w:r w:rsidRPr="00073FCB">
        <w:t>effective,</w:t>
      </w:r>
      <w:r w:rsidRPr="00073FCB">
        <w:rPr>
          <w:spacing w:val="21"/>
        </w:rPr>
        <w:t xml:space="preserve"> </w:t>
      </w:r>
      <w:r w:rsidRPr="00073FCB">
        <w:t>user</w:t>
      </w:r>
      <w:r w:rsidRPr="00073FCB">
        <w:rPr>
          <w:spacing w:val="19"/>
        </w:rPr>
        <w:t xml:space="preserve"> </w:t>
      </w:r>
      <w:r w:rsidRPr="00073FCB">
        <w:t>friendly,</w:t>
      </w:r>
      <w:r w:rsidRPr="00073FCB">
        <w:rPr>
          <w:spacing w:val="21"/>
        </w:rPr>
        <w:t xml:space="preserve"> </w:t>
      </w:r>
      <w:r w:rsidRPr="00073FCB">
        <w:t>and</w:t>
      </w:r>
      <w:r w:rsidRPr="00073FCB">
        <w:rPr>
          <w:spacing w:val="20"/>
        </w:rPr>
        <w:t xml:space="preserve"> </w:t>
      </w:r>
      <w:r w:rsidRPr="00073FCB">
        <w:t>functionally</w:t>
      </w:r>
      <w:r w:rsidRPr="00073FCB">
        <w:rPr>
          <w:spacing w:val="16"/>
        </w:rPr>
        <w:t xml:space="preserve"> </w:t>
      </w:r>
      <w:r w:rsidRPr="00073FCB">
        <w:t>reliable.</w:t>
      </w:r>
      <w:r w:rsidRPr="00073FCB">
        <w:rPr>
          <w:spacing w:val="19"/>
        </w:rPr>
        <w:t xml:space="preserve"> </w:t>
      </w:r>
      <w:r w:rsidRPr="00073FCB">
        <w:t>There</w:t>
      </w:r>
      <w:r w:rsidRPr="00073FCB">
        <w:rPr>
          <w:spacing w:val="-57"/>
        </w:rPr>
        <w:t xml:space="preserve"> </w:t>
      </w:r>
      <w:r w:rsidRPr="00073FCB">
        <w:t>is</w:t>
      </w:r>
      <w:r w:rsidRPr="00073FCB">
        <w:rPr>
          <w:spacing w:val="1"/>
        </w:rPr>
        <w:t xml:space="preserve"> </w:t>
      </w:r>
      <w:r w:rsidRPr="00073FCB">
        <w:t>no</w:t>
      </w:r>
      <w:r w:rsidRPr="00073FCB">
        <w:rPr>
          <w:spacing w:val="1"/>
        </w:rPr>
        <w:t xml:space="preserve"> </w:t>
      </w:r>
      <w:r w:rsidRPr="00073FCB">
        <w:t>difficulty</w:t>
      </w:r>
      <w:r w:rsidRPr="00073FCB">
        <w:rPr>
          <w:spacing w:val="1"/>
        </w:rPr>
        <w:t xml:space="preserve"> </w:t>
      </w:r>
      <w:r w:rsidRPr="00073FCB">
        <w:t>in</w:t>
      </w:r>
      <w:r w:rsidRPr="00073FCB">
        <w:rPr>
          <w:spacing w:val="1"/>
        </w:rPr>
        <w:t xml:space="preserve"> </w:t>
      </w:r>
      <w:r w:rsidRPr="00073FCB">
        <w:t>implementing</w:t>
      </w:r>
      <w:r w:rsidRPr="00073FCB">
        <w:rPr>
          <w:spacing w:val="1"/>
        </w:rPr>
        <w:t xml:space="preserve"> </w:t>
      </w:r>
      <w:r w:rsidRPr="00073FCB">
        <w:t>the</w:t>
      </w:r>
      <w:r w:rsidRPr="00073FCB">
        <w:rPr>
          <w:spacing w:val="1"/>
        </w:rPr>
        <w:t xml:space="preserve"> </w:t>
      </w:r>
      <w:r w:rsidRPr="00073FCB">
        <w:t>system.</w:t>
      </w:r>
      <w:r w:rsidRPr="00073FCB">
        <w:rPr>
          <w:spacing w:val="1"/>
        </w:rPr>
        <w:t xml:space="preserve"> </w:t>
      </w:r>
      <w:r w:rsidRPr="00073FCB">
        <w:t>Users</w:t>
      </w:r>
      <w:r w:rsidRPr="00073FCB">
        <w:rPr>
          <w:spacing w:val="1"/>
        </w:rPr>
        <w:t xml:space="preserve"> </w:t>
      </w:r>
      <w:r w:rsidRPr="00073FCB">
        <w:t>of</w:t>
      </w:r>
      <w:r w:rsidRPr="00073FCB">
        <w:rPr>
          <w:spacing w:val="1"/>
        </w:rPr>
        <w:t xml:space="preserve"> </w:t>
      </w:r>
      <w:r w:rsidRPr="00073FCB">
        <w:t>our</w:t>
      </w:r>
      <w:r w:rsidRPr="00073FCB">
        <w:rPr>
          <w:spacing w:val="1"/>
        </w:rPr>
        <w:t xml:space="preserve"> </w:t>
      </w:r>
      <w:r w:rsidRPr="00073FCB">
        <w:t>implementing</w:t>
      </w:r>
      <w:r w:rsidRPr="00073FCB">
        <w:rPr>
          <w:spacing w:val="1"/>
        </w:rPr>
        <w:t xml:space="preserve"> </w:t>
      </w:r>
      <w:r w:rsidRPr="00073FCB">
        <w:t>system</w:t>
      </w:r>
      <w:r w:rsidRPr="00073FCB">
        <w:rPr>
          <w:spacing w:val="60"/>
        </w:rPr>
        <w:t xml:space="preserve"> </w:t>
      </w:r>
      <w:r w:rsidRPr="00073FCB">
        <w:t>are</w:t>
      </w:r>
      <w:r w:rsidRPr="00073FCB">
        <w:rPr>
          <w:spacing w:val="1"/>
        </w:rPr>
        <w:t xml:space="preserve"> </w:t>
      </w:r>
      <w:r w:rsidRPr="00073FCB">
        <w:t>completely unaware of it. They face lots of trouble because the users don’t know the internal</w:t>
      </w:r>
      <w:r w:rsidRPr="00073FCB">
        <w:rPr>
          <w:spacing w:val="1"/>
        </w:rPr>
        <w:t xml:space="preserve"> </w:t>
      </w:r>
      <w:r w:rsidRPr="00073FCB">
        <w:t>working of the system. Our proposed system is safe for use to human. It will not cause any</w:t>
      </w:r>
      <w:r w:rsidRPr="00073FCB">
        <w:rPr>
          <w:spacing w:val="1"/>
        </w:rPr>
        <w:t xml:space="preserve"> </w:t>
      </w:r>
      <w:r w:rsidRPr="00073FCB">
        <w:t>problem.</w:t>
      </w:r>
    </w:p>
    <w:p w:rsidR="00206562" w:rsidRPr="00073FCB" w:rsidRDefault="00206562" w:rsidP="00737B58">
      <w:pPr>
        <w:ind w:left="720"/>
      </w:pPr>
    </w:p>
    <w:p w:rsidR="00206562" w:rsidRPr="00073FCB" w:rsidRDefault="00206562" w:rsidP="00825BFD">
      <w:pPr>
        <w:ind w:left="720"/>
        <w:jc w:val="both"/>
      </w:pPr>
    </w:p>
    <w:p w:rsidR="00206562" w:rsidRPr="00073FCB" w:rsidRDefault="00206562" w:rsidP="00076DCB">
      <w:pPr>
        <w:pStyle w:val="ListParagraph"/>
        <w:tabs>
          <w:tab w:val="left" w:pos="1393"/>
        </w:tabs>
        <w:ind w:left="0"/>
        <w:rPr>
          <w:b/>
          <w:bCs/>
          <w:sz w:val="32"/>
          <w:szCs w:val="32"/>
        </w:rPr>
      </w:pPr>
      <w:r w:rsidRPr="00073FCB">
        <w:rPr>
          <w:b/>
          <w:sz w:val="28"/>
        </w:rPr>
        <w:t xml:space="preserve">2.1.4      </w:t>
      </w:r>
      <w:r w:rsidRPr="00073FCB">
        <w:rPr>
          <w:b/>
          <w:bCs/>
          <w:sz w:val="28"/>
          <w:szCs w:val="32"/>
        </w:rPr>
        <w:t>BEHAVIORALFEASIBILITY</w:t>
      </w:r>
    </w:p>
    <w:p w:rsidR="00206562" w:rsidRPr="00073FCB" w:rsidRDefault="00206562" w:rsidP="00076DCB">
      <w:pPr>
        <w:pStyle w:val="BodyText"/>
        <w:spacing w:line="360" w:lineRule="auto"/>
        <w:ind w:left="840" w:right="1011"/>
        <w:jc w:val="both"/>
      </w:pPr>
    </w:p>
    <w:p w:rsidR="00206562" w:rsidRPr="00073FCB" w:rsidRDefault="00206562" w:rsidP="0053046C">
      <w:pPr>
        <w:pStyle w:val="BodyText"/>
        <w:spacing w:line="360" w:lineRule="auto"/>
        <w:ind w:left="260" w:right="501" w:firstLine="719"/>
        <w:jc w:val="both"/>
      </w:pPr>
      <w:r w:rsidRPr="00073FCB">
        <w:t>If we are developing our project in an external organization, then we should work at</w:t>
      </w:r>
      <w:r w:rsidRPr="00073FCB">
        <w:rPr>
          <w:spacing w:val="1"/>
        </w:rPr>
        <w:t xml:space="preserve"> </w:t>
      </w:r>
      <w:r w:rsidRPr="00073FCB">
        <w:t>there with full cooperation. There should not arise any ego between employees. When new</w:t>
      </w:r>
      <w:r w:rsidRPr="00073FCB">
        <w:rPr>
          <w:spacing w:val="1"/>
        </w:rPr>
        <w:t xml:space="preserve"> </w:t>
      </w:r>
      <w:r w:rsidRPr="00073FCB">
        <w:t>ideas are introduced then all should encourage with that ideas. Behavioral feasibility mainly</w:t>
      </w:r>
      <w:r w:rsidRPr="00073FCB">
        <w:rPr>
          <w:spacing w:val="1"/>
        </w:rPr>
        <w:t xml:space="preserve"> </w:t>
      </w:r>
      <w:r w:rsidRPr="00073FCB">
        <w:t>depends upon behavior of a person individually. It analyzes behavior of all persons directly</w:t>
      </w:r>
      <w:r w:rsidRPr="00073FCB">
        <w:rPr>
          <w:spacing w:val="1"/>
        </w:rPr>
        <w:t xml:space="preserve"> </w:t>
      </w:r>
      <w:r w:rsidRPr="00073FCB">
        <w:t>involved</w:t>
      </w:r>
      <w:r w:rsidRPr="00073FCB">
        <w:rPr>
          <w:spacing w:val="-1"/>
        </w:rPr>
        <w:t xml:space="preserve"> </w:t>
      </w:r>
      <w:r w:rsidRPr="00073FCB">
        <w:t>with our project.</w:t>
      </w:r>
    </w:p>
    <w:p w:rsidR="00206562" w:rsidRPr="00073FCB" w:rsidRDefault="00206562" w:rsidP="00076DCB">
      <w:pPr>
        <w:pStyle w:val="BodyText"/>
        <w:spacing w:line="360" w:lineRule="auto"/>
        <w:ind w:left="480" w:right="1015" w:firstLine="960"/>
        <w:jc w:val="both"/>
        <w:rPr>
          <w:sz w:val="22"/>
        </w:rPr>
      </w:pPr>
    </w:p>
    <w:p w:rsidR="00206562" w:rsidRPr="00073FCB" w:rsidRDefault="00206562" w:rsidP="00076DCB">
      <w:pPr>
        <w:pStyle w:val="ListParagraph"/>
        <w:tabs>
          <w:tab w:val="left" w:pos="961"/>
        </w:tabs>
        <w:spacing w:before="95"/>
        <w:ind w:left="0"/>
        <w:rPr>
          <w:b/>
          <w:sz w:val="28"/>
        </w:rPr>
      </w:pPr>
      <w:r w:rsidRPr="00073FCB">
        <w:rPr>
          <w:b/>
          <w:sz w:val="28"/>
        </w:rPr>
        <w:t>2.2</w:t>
      </w:r>
      <w:r w:rsidRPr="00073FCB">
        <w:rPr>
          <w:b/>
          <w:sz w:val="28"/>
        </w:rPr>
        <w:tab/>
        <w:t>REQUIREMENTANALYSIS</w:t>
      </w:r>
    </w:p>
    <w:p w:rsidR="00206562" w:rsidRPr="00073FCB" w:rsidRDefault="00206562" w:rsidP="00076DCB">
      <w:pPr>
        <w:pStyle w:val="ListParagraph"/>
        <w:tabs>
          <w:tab w:val="left" w:pos="1393"/>
        </w:tabs>
        <w:ind w:left="0"/>
        <w:rPr>
          <w:b/>
          <w:bCs/>
          <w:sz w:val="32"/>
          <w:szCs w:val="32"/>
        </w:rPr>
      </w:pPr>
    </w:p>
    <w:p w:rsidR="00206562" w:rsidRPr="00073FCB" w:rsidRDefault="00206562" w:rsidP="0053046C">
      <w:pPr>
        <w:pStyle w:val="BodyText"/>
        <w:spacing w:line="360" w:lineRule="auto"/>
        <w:ind w:left="260" w:right="499" w:firstLine="719"/>
        <w:jc w:val="both"/>
      </w:pPr>
      <w:r w:rsidRPr="00073FCB">
        <w:tab/>
      </w:r>
      <w:r w:rsidRPr="00073FCB">
        <w:tab/>
        <w:t>Requirements are the features of a system behavior. It gives details regarding system</w:t>
      </w:r>
      <w:r w:rsidRPr="00073FCB">
        <w:rPr>
          <w:spacing w:val="1"/>
        </w:rPr>
        <w:t xml:space="preserve"> </w:t>
      </w:r>
      <w:r w:rsidRPr="00073FCB">
        <w:t>properties</w:t>
      </w:r>
      <w:r w:rsidRPr="00073FCB">
        <w:rPr>
          <w:spacing w:val="39"/>
        </w:rPr>
        <w:t xml:space="preserve"> </w:t>
      </w:r>
      <w:r w:rsidRPr="00073FCB">
        <w:t>and</w:t>
      </w:r>
      <w:r w:rsidRPr="00073FCB">
        <w:rPr>
          <w:spacing w:val="39"/>
        </w:rPr>
        <w:t xml:space="preserve"> </w:t>
      </w:r>
      <w:r w:rsidRPr="00073FCB">
        <w:t>attributes.</w:t>
      </w:r>
      <w:r w:rsidRPr="00073FCB">
        <w:rPr>
          <w:spacing w:val="39"/>
        </w:rPr>
        <w:t xml:space="preserve"> </w:t>
      </w:r>
      <w:r w:rsidRPr="00073FCB">
        <w:t>We</w:t>
      </w:r>
      <w:r w:rsidRPr="00073FCB">
        <w:rPr>
          <w:spacing w:val="38"/>
        </w:rPr>
        <w:t xml:space="preserve"> </w:t>
      </w:r>
      <w:r w:rsidRPr="00073FCB">
        <w:t>can</w:t>
      </w:r>
      <w:r w:rsidRPr="00073FCB">
        <w:rPr>
          <w:spacing w:val="39"/>
        </w:rPr>
        <w:t xml:space="preserve"> </w:t>
      </w:r>
      <w:r w:rsidRPr="00073FCB">
        <w:t>say</w:t>
      </w:r>
      <w:r w:rsidRPr="00073FCB">
        <w:rPr>
          <w:spacing w:val="34"/>
        </w:rPr>
        <w:t xml:space="preserve"> </w:t>
      </w:r>
      <w:r w:rsidRPr="00073FCB">
        <w:t>it</w:t>
      </w:r>
      <w:r w:rsidRPr="00073FCB">
        <w:rPr>
          <w:spacing w:val="40"/>
        </w:rPr>
        <w:t xml:space="preserve"> </w:t>
      </w:r>
      <w:r w:rsidRPr="00073FCB">
        <w:t>as</w:t>
      </w:r>
      <w:r w:rsidRPr="00073FCB">
        <w:rPr>
          <w:spacing w:val="39"/>
        </w:rPr>
        <w:t xml:space="preserve"> </w:t>
      </w:r>
      <w:r w:rsidRPr="00073FCB">
        <w:t>an</w:t>
      </w:r>
      <w:r w:rsidRPr="00073FCB">
        <w:rPr>
          <w:spacing w:val="39"/>
        </w:rPr>
        <w:t xml:space="preserve"> </w:t>
      </w:r>
      <w:r w:rsidRPr="00073FCB">
        <w:t>applications</w:t>
      </w:r>
      <w:r w:rsidRPr="00073FCB">
        <w:rPr>
          <w:spacing w:val="39"/>
        </w:rPr>
        <w:t xml:space="preserve"> </w:t>
      </w:r>
      <w:r w:rsidRPr="00073FCB">
        <w:t>expectation.</w:t>
      </w:r>
      <w:r w:rsidRPr="00073FCB">
        <w:rPr>
          <w:spacing w:val="37"/>
        </w:rPr>
        <w:t xml:space="preserve"> </w:t>
      </w:r>
      <w:r w:rsidRPr="00073FCB">
        <w:t>i.e.,</w:t>
      </w:r>
      <w:r w:rsidRPr="00073FCB">
        <w:rPr>
          <w:spacing w:val="39"/>
        </w:rPr>
        <w:t xml:space="preserve"> </w:t>
      </w:r>
      <w:r w:rsidRPr="00073FCB">
        <w:t>this</w:t>
      </w:r>
      <w:r w:rsidRPr="00073FCB">
        <w:rPr>
          <w:spacing w:val="39"/>
        </w:rPr>
        <w:t xml:space="preserve"> </w:t>
      </w:r>
      <w:r w:rsidRPr="00073FCB">
        <w:t>describes</w:t>
      </w:r>
      <w:r w:rsidRPr="00073FCB">
        <w:rPr>
          <w:spacing w:val="-57"/>
        </w:rPr>
        <w:t xml:space="preserve"> </w:t>
      </w:r>
      <w:r w:rsidRPr="00073FCB">
        <w:t>what</w:t>
      </w:r>
      <w:r w:rsidRPr="00073FCB">
        <w:rPr>
          <w:spacing w:val="1"/>
        </w:rPr>
        <w:t xml:space="preserve"> </w:t>
      </w:r>
      <w:r w:rsidRPr="00073FCB">
        <w:t>are</w:t>
      </w:r>
      <w:r w:rsidRPr="00073FCB">
        <w:rPr>
          <w:spacing w:val="1"/>
        </w:rPr>
        <w:t xml:space="preserve"> </w:t>
      </w:r>
      <w:r w:rsidRPr="00073FCB">
        <w:t>the</w:t>
      </w:r>
      <w:r w:rsidRPr="00073FCB">
        <w:rPr>
          <w:spacing w:val="1"/>
        </w:rPr>
        <w:t xml:space="preserve"> </w:t>
      </w:r>
      <w:r w:rsidRPr="00073FCB">
        <w:t>input</w:t>
      </w:r>
      <w:r w:rsidRPr="00073FCB">
        <w:rPr>
          <w:spacing w:val="1"/>
        </w:rPr>
        <w:t xml:space="preserve"> </w:t>
      </w:r>
      <w:r w:rsidRPr="00073FCB">
        <w:t>and</w:t>
      </w:r>
      <w:r w:rsidRPr="00073FCB">
        <w:rPr>
          <w:spacing w:val="1"/>
        </w:rPr>
        <w:t xml:space="preserve"> </w:t>
      </w:r>
      <w:r w:rsidRPr="00073FCB">
        <w:t>outputs</w:t>
      </w:r>
      <w:r w:rsidRPr="00073FCB">
        <w:rPr>
          <w:spacing w:val="1"/>
        </w:rPr>
        <w:t xml:space="preserve"> </w:t>
      </w:r>
      <w:r w:rsidRPr="00073FCB">
        <w:t>of</w:t>
      </w:r>
      <w:r w:rsidRPr="00073FCB">
        <w:rPr>
          <w:spacing w:val="1"/>
        </w:rPr>
        <w:t xml:space="preserve"> </w:t>
      </w:r>
      <w:r w:rsidRPr="00073FCB">
        <w:t>the</w:t>
      </w:r>
      <w:r w:rsidRPr="00073FCB">
        <w:rPr>
          <w:spacing w:val="1"/>
        </w:rPr>
        <w:t xml:space="preserve"> </w:t>
      </w:r>
      <w:r w:rsidRPr="00073FCB">
        <w:t>system.</w:t>
      </w:r>
      <w:r w:rsidRPr="00073FCB">
        <w:rPr>
          <w:spacing w:val="1"/>
        </w:rPr>
        <w:t xml:space="preserve"> </w:t>
      </w:r>
      <w:r w:rsidRPr="00073FCB">
        <w:t>It</w:t>
      </w:r>
      <w:r w:rsidRPr="00073FCB">
        <w:rPr>
          <w:spacing w:val="1"/>
        </w:rPr>
        <w:t xml:space="preserve"> </w:t>
      </w:r>
      <w:r w:rsidRPr="00073FCB">
        <w:t>should</w:t>
      </w:r>
      <w:r w:rsidRPr="00073FCB">
        <w:rPr>
          <w:spacing w:val="1"/>
        </w:rPr>
        <w:t xml:space="preserve"> </w:t>
      </w:r>
      <w:r w:rsidRPr="00073FCB">
        <w:t>also</w:t>
      </w:r>
      <w:r w:rsidRPr="00073FCB">
        <w:rPr>
          <w:spacing w:val="1"/>
        </w:rPr>
        <w:t xml:space="preserve"> </w:t>
      </w:r>
      <w:r w:rsidRPr="00073FCB">
        <w:t>describe</w:t>
      </w:r>
      <w:r w:rsidRPr="00073FCB">
        <w:rPr>
          <w:spacing w:val="1"/>
        </w:rPr>
        <w:t xml:space="preserve"> </w:t>
      </w:r>
      <w:r w:rsidRPr="00073FCB">
        <w:t>system</w:t>
      </w:r>
      <w:r w:rsidRPr="00073FCB">
        <w:rPr>
          <w:spacing w:val="1"/>
        </w:rPr>
        <w:t xml:space="preserve"> </w:t>
      </w:r>
      <w:r w:rsidRPr="00073FCB">
        <w:t>working</w:t>
      </w:r>
      <w:r w:rsidRPr="00073FCB">
        <w:rPr>
          <w:spacing w:val="1"/>
        </w:rPr>
        <w:t xml:space="preserve"> </w:t>
      </w:r>
      <w:r w:rsidRPr="00073FCB">
        <w:t>operational parameters. When new working systems are introduced instead of old working</w:t>
      </w:r>
      <w:r w:rsidRPr="00073FCB">
        <w:rPr>
          <w:spacing w:val="1"/>
        </w:rPr>
        <w:t xml:space="preserve"> </w:t>
      </w:r>
      <w:r w:rsidRPr="00073FCB">
        <w:t>system,</w:t>
      </w:r>
      <w:r w:rsidRPr="00073FCB">
        <w:rPr>
          <w:spacing w:val="-1"/>
        </w:rPr>
        <w:t xml:space="preserve"> </w:t>
      </w:r>
      <w:r w:rsidRPr="00073FCB">
        <w:t>it should</w:t>
      </w:r>
      <w:r w:rsidRPr="00073FCB">
        <w:rPr>
          <w:spacing w:val="-1"/>
        </w:rPr>
        <w:t xml:space="preserve"> </w:t>
      </w:r>
      <w:r w:rsidRPr="00073FCB">
        <w:t>need enhanced</w:t>
      </w:r>
      <w:r w:rsidRPr="00073FCB">
        <w:rPr>
          <w:spacing w:val="-1"/>
        </w:rPr>
        <w:t xml:space="preserve"> </w:t>
      </w:r>
      <w:r w:rsidRPr="00073FCB">
        <w:t>functionality. Otherwise the</w:t>
      </w:r>
      <w:r w:rsidRPr="00073FCB">
        <w:rPr>
          <w:spacing w:val="-2"/>
        </w:rPr>
        <w:t xml:space="preserve"> </w:t>
      </w:r>
      <w:r w:rsidRPr="00073FCB">
        <w:t>problems may</w:t>
      </w:r>
      <w:r w:rsidRPr="00073FCB">
        <w:rPr>
          <w:spacing w:val="-4"/>
        </w:rPr>
        <w:t xml:space="preserve"> </w:t>
      </w:r>
      <w:r w:rsidRPr="00073FCB">
        <w:t>be</w:t>
      </w:r>
      <w:r w:rsidRPr="00073FCB">
        <w:rPr>
          <w:spacing w:val="-1"/>
        </w:rPr>
        <w:t xml:space="preserve"> </w:t>
      </w:r>
      <w:r w:rsidRPr="00073FCB">
        <w:t>arises.</w:t>
      </w:r>
    </w:p>
    <w:p w:rsidR="00206562" w:rsidRPr="00073FCB" w:rsidRDefault="00206562" w:rsidP="0053046C">
      <w:pPr>
        <w:pStyle w:val="BodyText"/>
        <w:spacing w:before="199" w:line="360" w:lineRule="auto"/>
        <w:ind w:left="260" w:right="497" w:firstLine="719"/>
        <w:jc w:val="both"/>
      </w:pPr>
      <w:r w:rsidRPr="00073FCB">
        <w:t>Requirements for the project were collected from the staffs of the university through discussions.</w:t>
      </w:r>
      <w:r w:rsidRPr="00073FCB">
        <w:rPr>
          <w:spacing w:val="1"/>
        </w:rPr>
        <w:t xml:space="preserve"> </w:t>
      </w:r>
      <w:r w:rsidRPr="00073FCB">
        <w:t>It</w:t>
      </w:r>
      <w:r w:rsidRPr="00073FCB">
        <w:rPr>
          <w:spacing w:val="1"/>
        </w:rPr>
        <w:t xml:space="preserve"> </w:t>
      </w:r>
      <w:r w:rsidRPr="00073FCB">
        <w:t>should</w:t>
      </w:r>
      <w:r w:rsidRPr="00073FCB">
        <w:rPr>
          <w:spacing w:val="1"/>
        </w:rPr>
        <w:t xml:space="preserve"> </w:t>
      </w:r>
      <w:r w:rsidRPr="00073FCB">
        <w:t>satisfy</w:t>
      </w:r>
      <w:r w:rsidRPr="00073FCB">
        <w:rPr>
          <w:spacing w:val="1"/>
        </w:rPr>
        <w:t xml:space="preserve"> </w:t>
      </w:r>
      <w:r w:rsidRPr="00073FCB">
        <w:t>the</w:t>
      </w:r>
      <w:r w:rsidRPr="00073FCB">
        <w:rPr>
          <w:spacing w:val="1"/>
        </w:rPr>
        <w:t xml:space="preserve"> </w:t>
      </w:r>
      <w:r w:rsidRPr="00073FCB">
        <w:t>following</w:t>
      </w:r>
      <w:r w:rsidRPr="00073FCB">
        <w:rPr>
          <w:spacing w:val="1"/>
        </w:rPr>
        <w:t xml:space="preserve"> </w:t>
      </w:r>
      <w:r w:rsidRPr="00073FCB">
        <w:t>requirements.</w:t>
      </w:r>
    </w:p>
    <w:p w:rsidR="00206562" w:rsidRPr="00073FCB" w:rsidRDefault="00206562" w:rsidP="00067B69">
      <w:pPr>
        <w:pStyle w:val="ListParagraph"/>
        <w:numPr>
          <w:ilvl w:val="2"/>
          <w:numId w:val="15"/>
        </w:numPr>
        <w:tabs>
          <w:tab w:val="left" w:pos="980"/>
          <w:tab w:val="left" w:pos="981"/>
        </w:tabs>
        <w:spacing w:before="200" w:line="352" w:lineRule="auto"/>
        <w:ind w:left="620" w:right="496"/>
        <w:rPr>
          <w:sz w:val="24"/>
        </w:rPr>
      </w:pPr>
      <w:r w:rsidRPr="00073FCB">
        <w:rPr>
          <w:sz w:val="24"/>
        </w:rPr>
        <w:t>There</w:t>
      </w:r>
      <w:r w:rsidRPr="00073FCB">
        <w:rPr>
          <w:spacing w:val="6"/>
          <w:sz w:val="24"/>
        </w:rPr>
        <w:t xml:space="preserve"> </w:t>
      </w:r>
      <w:r w:rsidRPr="00073FCB">
        <w:rPr>
          <w:sz w:val="24"/>
        </w:rPr>
        <w:t>is</w:t>
      </w:r>
      <w:r w:rsidRPr="00073FCB">
        <w:rPr>
          <w:spacing w:val="11"/>
          <w:sz w:val="24"/>
        </w:rPr>
        <w:t xml:space="preserve"> </w:t>
      </w:r>
      <w:r w:rsidRPr="00073FCB">
        <w:rPr>
          <w:sz w:val="24"/>
        </w:rPr>
        <w:t>a</w:t>
      </w:r>
      <w:r w:rsidRPr="00073FCB">
        <w:rPr>
          <w:spacing w:val="8"/>
          <w:sz w:val="24"/>
        </w:rPr>
        <w:t xml:space="preserve"> </w:t>
      </w:r>
      <w:r w:rsidRPr="00073FCB">
        <w:rPr>
          <w:sz w:val="24"/>
        </w:rPr>
        <w:t>login</w:t>
      </w:r>
      <w:r w:rsidRPr="00073FCB">
        <w:rPr>
          <w:spacing w:val="8"/>
          <w:sz w:val="24"/>
        </w:rPr>
        <w:t xml:space="preserve"> </w:t>
      </w:r>
      <w:r w:rsidRPr="00073FCB">
        <w:rPr>
          <w:sz w:val="24"/>
        </w:rPr>
        <w:t>form</w:t>
      </w:r>
      <w:r w:rsidRPr="00073FCB">
        <w:rPr>
          <w:spacing w:val="12"/>
          <w:sz w:val="24"/>
        </w:rPr>
        <w:t xml:space="preserve"> </w:t>
      </w:r>
      <w:r w:rsidRPr="00073FCB">
        <w:rPr>
          <w:sz w:val="24"/>
        </w:rPr>
        <w:t>for</w:t>
      </w:r>
      <w:r w:rsidRPr="00073FCB">
        <w:rPr>
          <w:spacing w:val="9"/>
          <w:sz w:val="24"/>
        </w:rPr>
        <w:t xml:space="preserve"> </w:t>
      </w:r>
      <w:r w:rsidRPr="00073FCB">
        <w:rPr>
          <w:sz w:val="24"/>
        </w:rPr>
        <w:t>all</w:t>
      </w:r>
      <w:r w:rsidRPr="00073FCB">
        <w:rPr>
          <w:spacing w:val="13"/>
          <w:sz w:val="24"/>
        </w:rPr>
        <w:t xml:space="preserve"> </w:t>
      </w:r>
      <w:r w:rsidRPr="00073FCB">
        <w:rPr>
          <w:sz w:val="24"/>
        </w:rPr>
        <w:t>users</w:t>
      </w:r>
      <w:r w:rsidRPr="00073FCB">
        <w:rPr>
          <w:spacing w:val="7"/>
          <w:sz w:val="24"/>
        </w:rPr>
        <w:t xml:space="preserve"> </w:t>
      </w:r>
      <w:r w:rsidRPr="00073FCB">
        <w:rPr>
          <w:sz w:val="24"/>
        </w:rPr>
        <w:t>of</w:t>
      </w:r>
      <w:r w:rsidRPr="00073FCB">
        <w:rPr>
          <w:spacing w:val="8"/>
          <w:sz w:val="24"/>
        </w:rPr>
        <w:t xml:space="preserve"> </w:t>
      </w:r>
      <w:r w:rsidRPr="00073FCB">
        <w:rPr>
          <w:sz w:val="24"/>
        </w:rPr>
        <w:t>the</w:t>
      </w:r>
      <w:r w:rsidRPr="00073FCB">
        <w:rPr>
          <w:spacing w:val="7"/>
          <w:sz w:val="24"/>
        </w:rPr>
        <w:t xml:space="preserve"> </w:t>
      </w:r>
      <w:r w:rsidRPr="00073FCB">
        <w:rPr>
          <w:sz w:val="24"/>
        </w:rPr>
        <w:t>exam scheduling system..</w:t>
      </w:r>
      <w:r w:rsidRPr="00073FCB">
        <w:rPr>
          <w:spacing w:val="-57"/>
          <w:sz w:val="24"/>
        </w:rPr>
        <w:t xml:space="preserve"> </w:t>
      </w:r>
      <w:r w:rsidRPr="00073FCB">
        <w:rPr>
          <w:sz w:val="24"/>
        </w:rPr>
        <w:t>Only</w:t>
      </w:r>
      <w:r w:rsidRPr="00073FCB">
        <w:rPr>
          <w:spacing w:val="-6"/>
          <w:sz w:val="24"/>
        </w:rPr>
        <w:t xml:space="preserve"> </w:t>
      </w:r>
      <w:r w:rsidRPr="00073FCB">
        <w:rPr>
          <w:sz w:val="24"/>
        </w:rPr>
        <w:t>the</w:t>
      </w:r>
      <w:r w:rsidRPr="00073FCB">
        <w:rPr>
          <w:spacing w:val="1"/>
          <w:sz w:val="24"/>
        </w:rPr>
        <w:t xml:space="preserve"> </w:t>
      </w:r>
      <w:r w:rsidRPr="00073FCB">
        <w:rPr>
          <w:sz w:val="24"/>
        </w:rPr>
        <w:t>authorized users</w:t>
      </w:r>
      <w:r w:rsidRPr="00073FCB">
        <w:rPr>
          <w:spacing w:val="1"/>
          <w:sz w:val="24"/>
        </w:rPr>
        <w:t xml:space="preserve"> </w:t>
      </w:r>
      <w:r w:rsidRPr="00073FCB">
        <w:rPr>
          <w:sz w:val="24"/>
        </w:rPr>
        <w:t>are</w:t>
      </w:r>
      <w:r w:rsidRPr="00073FCB">
        <w:rPr>
          <w:spacing w:val="-2"/>
          <w:sz w:val="24"/>
        </w:rPr>
        <w:t xml:space="preserve"> </w:t>
      </w:r>
      <w:r w:rsidRPr="00073FCB">
        <w:rPr>
          <w:sz w:val="24"/>
        </w:rPr>
        <w:t>allowed to enter the system.</w:t>
      </w:r>
    </w:p>
    <w:p w:rsidR="00206562" w:rsidRPr="00073FCB" w:rsidRDefault="00206562" w:rsidP="00206562">
      <w:pPr>
        <w:pStyle w:val="ListParagraph"/>
        <w:numPr>
          <w:ilvl w:val="2"/>
          <w:numId w:val="15"/>
        </w:numPr>
        <w:tabs>
          <w:tab w:val="left" w:pos="980"/>
          <w:tab w:val="left" w:pos="981"/>
        </w:tabs>
        <w:spacing w:before="7"/>
        <w:ind w:left="620" w:right="0"/>
        <w:rPr>
          <w:sz w:val="24"/>
        </w:rPr>
      </w:pPr>
      <w:r w:rsidRPr="00073FCB">
        <w:rPr>
          <w:sz w:val="24"/>
        </w:rPr>
        <w:t>These</w:t>
      </w:r>
      <w:r w:rsidRPr="00073FCB">
        <w:rPr>
          <w:spacing w:val="-2"/>
          <w:sz w:val="24"/>
        </w:rPr>
        <w:t xml:space="preserve"> </w:t>
      </w:r>
      <w:r w:rsidRPr="00073FCB">
        <w:rPr>
          <w:sz w:val="24"/>
        </w:rPr>
        <w:t>permitted</w:t>
      </w:r>
      <w:r w:rsidRPr="00073FCB">
        <w:rPr>
          <w:spacing w:val="-1"/>
          <w:sz w:val="24"/>
        </w:rPr>
        <w:t xml:space="preserve"> </w:t>
      </w:r>
      <w:r w:rsidRPr="00073FCB">
        <w:rPr>
          <w:sz w:val="24"/>
        </w:rPr>
        <w:t>users can</w:t>
      </w:r>
      <w:r w:rsidRPr="00073FCB">
        <w:rPr>
          <w:spacing w:val="-1"/>
          <w:sz w:val="24"/>
        </w:rPr>
        <w:t xml:space="preserve"> </w:t>
      </w:r>
      <w:r w:rsidRPr="00073FCB">
        <w:rPr>
          <w:sz w:val="24"/>
        </w:rPr>
        <w:t>easily</w:t>
      </w:r>
      <w:r w:rsidRPr="00073FCB">
        <w:rPr>
          <w:spacing w:val="-6"/>
          <w:sz w:val="24"/>
        </w:rPr>
        <w:t xml:space="preserve"> </w:t>
      </w:r>
      <w:r w:rsidRPr="00073FCB">
        <w:rPr>
          <w:sz w:val="24"/>
        </w:rPr>
        <w:t>use</w:t>
      </w:r>
      <w:r w:rsidRPr="00073FCB">
        <w:rPr>
          <w:spacing w:val="1"/>
          <w:sz w:val="24"/>
        </w:rPr>
        <w:t xml:space="preserve"> </w:t>
      </w:r>
      <w:r w:rsidRPr="00073FCB">
        <w:rPr>
          <w:sz w:val="24"/>
        </w:rPr>
        <w:t>granted</w:t>
      </w:r>
      <w:r w:rsidRPr="00073FCB">
        <w:rPr>
          <w:spacing w:val="-1"/>
          <w:sz w:val="24"/>
        </w:rPr>
        <w:t xml:space="preserve"> </w:t>
      </w:r>
      <w:r w:rsidRPr="00073FCB">
        <w:rPr>
          <w:sz w:val="24"/>
        </w:rPr>
        <w:t>portion</w:t>
      </w:r>
      <w:r w:rsidRPr="00073FCB">
        <w:rPr>
          <w:spacing w:val="-1"/>
          <w:sz w:val="24"/>
        </w:rPr>
        <w:t xml:space="preserve"> </w:t>
      </w:r>
      <w:r w:rsidRPr="00073FCB">
        <w:rPr>
          <w:sz w:val="24"/>
        </w:rPr>
        <w:t>of the</w:t>
      </w:r>
      <w:r w:rsidRPr="00073FCB">
        <w:rPr>
          <w:spacing w:val="-2"/>
          <w:sz w:val="24"/>
        </w:rPr>
        <w:t xml:space="preserve"> </w:t>
      </w:r>
      <w:r w:rsidRPr="00073FCB">
        <w:rPr>
          <w:sz w:val="24"/>
        </w:rPr>
        <w:t>system.</w:t>
      </w:r>
    </w:p>
    <w:p w:rsidR="00206562" w:rsidRPr="00073FCB" w:rsidRDefault="00206562" w:rsidP="00206562">
      <w:pPr>
        <w:pStyle w:val="ListParagraph"/>
        <w:numPr>
          <w:ilvl w:val="2"/>
          <w:numId w:val="15"/>
        </w:numPr>
        <w:tabs>
          <w:tab w:val="left" w:pos="980"/>
          <w:tab w:val="left" w:pos="981"/>
        </w:tabs>
        <w:spacing w:before="138"/>
        <w:ind w:left="620" w:right="0"/>
        <w:rPr>
          <w:sz w:val="24"/>
        </w:rPr>
      </w:pPr>
      <w:r w:rsidRPr="00073FCB">
        <w:rPr>
          <w:sz w:val="24"/>
        </w:rPr>
        <w:t>Admin</w:t>
      </w:r>
      <w:r w:rsidRPr="00073FCB">
        <w:rPr>
          <w:spacing w:val="-1"/>
          <w:sz w:val="24"/>
        </w:rPr>
        <w:t xml:space="preserve"> </w:t>
      </w:r>
      <w:r w:rsidRPr="00073FCB">
        <w:rPr>
          <w:sz w:val="24"/>
        </w:rPr>
        <w:t>will have</w:t>
      </w:r>
      <w:r w:rsidRPr="00073FCB">
        <w:rPr>
          <w:spacing w:val="-1"/>
          <w:sz w:val="24"/>
        </w:rPr>
        <w:t xml:space="preserve"> </w:t>
      </w:r>
      <w:r w:rsidRPr="00073FCB">
        <w:rPr>
          <w:sz w:val="24"/>
        </w:rPr>
        <w:t>the</w:t>
      </w:r>
      <w:r w:rsidRPr="00073FCB">
        <w:rPr>
          <w:spacing w:val="-1"/>
          <w:sz w:val="24"/>
        </w:rPr>
        <w:t xml:space="preserve"> </w:t>
      </w:r>
      <w:r w:rsidRPr="00073FCB">
        <w:rPr>
          <w:sz w:val="24"/>
        </w:rPr>
        <w:t>overall control</w:t>
      </w:r>
      <w:r w:rsidRPr="00073FCB">
        <w:rPr>
          <w:spacing w:val="-1"/>
          <w:sz w:val="24"/>
        </w:rPr>
        <w:t xml:space="preserve"> </w:t>
      </w:r>
      <w:r w:rsidRPr="00073FCB">
        <w:rPr>
          <w:sz w:val="24"/>
        </w:rPr>
        <w:t>of</w:t>
      </w:r>
      <w:r w:rsidRPr="00073FCB">
        <w:rPr>
          <w:spacing w:val="-1"/>
          <w:sz w:val="24"/>
        </w:rPr>
        <w:t xml:space="preserve"> </w:t>
      </w:r>
      <w:r w:rsidRPr="00073FCB">
        <w:rPr>
          <w:sz w:val="24"/>
        </w:rPr>
        <w:t>the centralized system.</w:t>
      </w:r>
    </w:p>
    <w:p w:rsidR="00206562" w:rsidRPr="00073FCB" w:rsidRDefault="00206562" w:rsidP="0053046C">
      <w:pPr>
        <w:pStyle w:val="BodyText"/>
        <w:tabs>
          <w:tab w:val="left" w:pos="420"/>
        </w:tabs>
        <w:spacing w:line="360" w:lineRule="auto"/>
        <w:ind w:right="1011"/>
        <w:jc w:val="both"/>
      </w:pPr>
    </w:p>
    <w:p w:rsidR="00206562" w:rsidRPr="00073FCB" w:rsidRDefault="00206562" w:rsidP="00076DCB">
      <w:pPr>
        <w:pStyle w:val="BodyText"/>
        <w:tabs>
          <w:tab w:val="left" w:pos="420"/>
        </w:tabs>
        <w:spacing w:line="360" w:lineRule="auto"/>
        <w:ind w:right="1011"/>
        <w:jc w:val="both"/>
      </w:pPr>
    </w:p>
    <w:p w:rsidR="00206562" w:rsidRPr="00073FCB" w:rsidRDefault="00206562" w:rsidP="00076DCB">
      <w:pPr>
        <w:pStyle w:val="BodyText"/>
        <w:tabs>
          <w:tab w:val="left" w:pos="420"/>
        </w:tabs>
        <w:spacing w:line="360" w:lineRule="auto"/>
        <w:ind w:right="1011"/>
        <w:jc w:val="both"/>
        <w:rPr>
          <w:b/>
          <w:sz w:val="32"/>
        </w:rPr>
      </w:pPr>
    </w:p>
    <w:p w:rsidR="00206562" w:rsidRPr="00073FCB" w:rsidRDefault="00206562" w:rsidP="00076DCB">
      <w:pPr>
        <w:pStyle w:val="BodyText"/>
        <w:tabs>
          <w:tab w:val="left" w:pos="420"/>
        </w:tabs>
        <w:spacing w:line="360" w:lineRule="auto"/>
        <w:ind w:right="1011"/>
        <w:jc w:val="both"/>
      </w:pPr>
      <w:r w:rsidRPr="00073FCB">
        <w:rPr>
          <w:b/>
          <w:sz w:val="32"/>
        </w:rPr>
        <w:t>2.3       SOFTWARE REQUIREMENT SPECIFICATION</w:t>
      </w:r>
    </w:p>
    <w:p w:rsidR="00206562" w:rsidRPr="00073FCB" w:rsidRDefault="00206562" w:rsidP="00076DCB">
      <w:pPr>
        <w:pStyle w:val="BodyText"/>
        <w:spacing w:line="360" w:lineRule="auto"/>
        <w:ind w:right="1015"/>
        <w:jc w:val="both"/>
        <w:rPr>
          <w:sz w:val="22"/>
        </w:rPr>
      </w:pPr>
    </w:p>
    <w:p w:rsidR="00206562" w:rsidRPr="00073FCB" w:rsidRDefault="00206562" w:rsidP="00076DCB">
      <w:pPr>
        <w:pStyle w:val="BodyText"/>
        <w:spacing w:line="360" w:lineRule="auto"/>
        <w:ind w:right="1015"/>
        <w:jc w:val="both"/>
        <w:rPr>
          <w:b/>
          <w:sz w:val="28"/>
        </w:rPr>
      </w:pPr>
      <w:r w:rsidRPr="00073FCB">
        <w:rPr>
          <w:b/>
          <w:sz w:val="28"/>
        </w:rPr>
        <w:t>2.3.1  PURPOSE</w:t>
      </w:r>
    </w:p>
    <w:p w:rsidR="00206562" w:rsidRPr="00073FCB" w:rsidRDefault="00206562" w:rsidP="0053046C">
      <w:pPr>
        <w:pStyle w:val="BodyText"/>
        <w:spacing w:line="360" w:lineRule="auto"/>
        <w:ind w:left="260" w:right="496" w:firstLine="719"/>
        <w:jc w:val="both"/>
      </w:pPr>
      <w:r w:rsidRPr="00073FCB">
        <w:rPr>
          <w:b/>
          <w:sz w:val="32"/>
        </w:rPr>
        <w:tab/>
      </w:r>
      <w:r w:rsidRPr="00073FCB">
        <w:t xml:space="preserve">The purpose of this exam scheduling system  is to automate the existing scheduling system by the </w:t>
      </w:r>
      <w:proofErr w:type="spellStart"/>
      <w:r w:rsidRPr="00073FCB">
        <w:t>university.By</w:t>
      </w:r>
      <w:proofErr w:type="spellEnd"/>
      <w:r w:rsidRPr="00073FCB">
        <w:t xml:space="preserve"> using the system , we can automate the exams easily .Thus reducing complexity and effort of the existing exam </w:t>
      </w:r>
      <w:proofErr w:type="spellStart"/>
      <w:r w:rsidRPr="00073FCB">
        <w:t>scheduling.The</w:t>
      </w:r>
      <w:proofErr w:type="spellEnd"/>
      <w:r w:rsidRPr="00073FCB">
        <w:t xml:space="preserve"> system reduces the time required for schedule the exam. The system reduces interpretation. Thus system will  minimizing possible human error. </w:t>
      </w:r>
    </w:p>
    <w:p w:rsidR="00206562" w:rsidRPr="00073FCB" w:rsidRDefault="00206562" w:rsidP="0053046C">
      <w:pPr>
        <w:pStyle w:val="BodyText"/>
        <w:spacing w:line="360" w:lineRule="auto"/>
        <w:ind w:left="480" w:right="1015" w:firstLine="960"/>
        <w:jc w:val="both"/>
      </w:pPr>
    </w:p>
    <w:p w:rsidR="00206562" w:rsidRPr="00073FCB" w:rsidRDefault="00206562" w:rsidP="00076DCB">
      <w:pPr>
        <w:pStyle w:val="BodyText"/>
        <w:spacing w:line="360" w:lineRule="auto"/>
        <w:ind w:left="480" w:right="1015" w:firstLine="960"/>
        <w:jc w:val="both"/>
      </w:pPr>
    </w:p>
    <w:p w:rsidR="00206562" w:rsidRPr="00073FCB" w:rsidRDefault="00206562" w:rsidP="00076DCB">
      <w:pPr>
        <w:pStyle w:val="BodyText"/>
        <w:spacing w:line="360" w:lineRule="auto"/>
        <w:ind w:right="1015"/>
        <w:jc w:val="both"/>
        <w:rPr>
          <w:b/>
          <w:sz w:val="28"/>
        </w:rPr>
      </w:pPr>
      <w:r w:rsidRPr="00073FCB">
        <w:rPr>
          <w:b/>
          <w:sz w:val="28"/>
        </w:rPr>
        <w:t>2.3.2  SCOPE</w:t>
      </w:r>
    </w:p>
    <w:p w:rsidR="00206562" w:rsidRPr="00073FCB" w:rsidRDefault="00206562" w:rsidP="0053046C">
      <w:pPr>
        <w:pStyle w:val="BodyText"/>
        <w:spacing w:line="360" w:lineRule="auto"/>
        <w:ind w:left="260" w:right="493" w:firstLine="719"/>
        <w:jc w:val="both"/>
      </w:pPr>
      <w:r w:rsidRPr="00073FCB">
        <w:rPr>
          <w:b/>
          <w:sz w:val="32"/>
        </w:rPr>
        <w:tab/>
      </w:r>
      <w:r w:rsidRPr="00073FCB">
        <w:t>The document covers the requirements specifications for exam scheduling system.</w:t>
      </w:r>
      <w:r w:rsidRPr="00073FCB">
        <w:rPr>
          <w:spacing w:val="1"/>
        </w:rPr>
        <w:t xml:space="preserve"> </w:t>
      </w:r>
      <w:r w:rsidRPr="00073FCB">
        <w:t>The ire external interfaces and dependencies are also defined in this document. The scope of</w:t>
      </w:r>
      <w:r w:rsidRPr="00073FCB">
        <w:rPr>
          <w:spacing w:val="1"/>
        </w:rPr>
        <w:t xml:space="preserve"> </w:t>
      </w:r>
      <w:r w:rsidRPr="00073FCB">
        <w:t>this system is limited to a particular organization. This system will help to reduce possibility</w:t>
      </w:r>
      <w:r w:rsidRPr="00073FCB">
        <w:rPr>
          <w:spacing w:val="1"/>
        </w:rPr>
        <w:t xml:space="preserve"> </w:t>
      </w:r>
      <w:r w:rsidRPr="00073FCB">
        <w:t>of human errors and can ensure that the tasks of scheduling exams are completed easily.</w:t>
      </w:r>
    </w:p>
    <w:p w:rsidR="00206562" w:rsidRPr="00073FCB" w:rsidRDefault="00206562" w:rsidP="0053046C">
      <w:pPr>
        <w:pStyle w:val="BodyText"/>
        <w:spacing w:line="360" w:lineRule="auto"/>
        <w:ind w:left="480" w:right="1015" w:firstLine="960"/>
        <w:jc w:val="both"/>
      </w:pPr>
    </w:p>
    <w:p w:rsidR="00206562" w:rsidRPr="00073FCB" w:rsidRDefault="00206562" w:rsidP="00076DCB">
      <w:pPr>
        <w:pStyle w:val="BodyText"/>
        <w:spacing w:line="360" w:lineRule="auto"/>
        <w:ind w:left="480" w:right="1015" w:firstLine="960"/>
        <w:jc w:val="both"/>
      </w:pPr>
    </w:p>
    <w:p w:rsidR="00206562" w:rsidRPr="00073FCB" w:rsidRDefault="00206562" w:rsidP="00076DCB">
      <w:pPr>
        <w:pStyle w:val="BodyText"/>
        <w:spacing w:line="360" w:lineRule="auto"/>
        <w:ind w:left="480" w:right="1015" w:firstLine="960"/>
        <w:jc w:val="both"/>
      </w:pPr>
    </w:p>
    <w:p w:rsidR="00206562" w:rsidRPr="00073FCB" w:rsidRDefault="00206562" w:rsidP="00076DCB">
      <w:pPr>
        <w:pStyle w:val="BodyText"/>
        <w:spacing w:line="360" w:lineRule="auto"/>
        <w:ind w:right="1015"/>
        <w:jc w:val="both"/>
      </w:pPr>
    </w:p>
    <w:p w:rsidR="00206562" w:rsidRPr="00073FCB" w:rsidRDefault="00206562" w:rsidP="00076DCB">
      <w:pPr>
        <w:pStyle w:val="BodyText"/>
        <w:spacing w:line="360" w:lineRule="auto"/>
        <w:ind w:right="1015"/>
        <w:jc w:val="both"/>
        <w:rPr>
          <w:b/>
          <w:sz w:val="28"/>
        </w:rPr>
      </w:pPr>
      <w:r w:rsidRPr="00073FCB">
        <w:rPr>
          <w:b/>
          <w:sz w:val="28"/>
        </w:rPr>
        <w:t>2.3.3  ACRONYMS AND ABBREVIATIONS</w:t>
      </w:r>
    </w:p>
    <w:p w:rsidR="00206562" w:rsidRPr="00073FCB" w:rsidRDefault="00206562" w:rsidP="00076DCB"/>
    <w:p w:rsidR="00206562" w:rsidRPr="00073FCB" w:rsidRDefault="00206562" w:rsidP="00206562">
      <w:pPr>
        <w:pStyle w:val="ListParagraph"/>
        <w:numPr>
          <w:ilvl w:val="3"/>
          <w:numId w:val="16"/>
        </w:numPr>
        <w:tabs>
          <w:tab w:val="left" w:pos="980"/>
          <w:tab w:val="left" w:pos="981"/>
        </w:tabs>
        <w:ind w:left="360" w:right="0"/>
        <w:rPr>
          <w:sz w:val="24"/>
        </w:rPr>
      </w:pPr>
      <w:r w:rsidRPr="00073FCB">
        <w:rPr>
          <w:sz w:val="24"/>
        </w:rPr>
        <w:t>Windows</w:t>
      </w:r>
      <w:r w:rsidRPr="00073FCB">
        <w:rPr>
          <w:spacing w:val="-1"/>
          <w:sz w:val="24"/>
        </w:rPr>
        <w:t xml:space="preserve"> </w:t>
      </w:r>
      <w:r w:rsidRPr="00073FCB">
        <w:rPr>
          <w:sz w:val="24"/>
        </w:rPr>
        <w:t>10 :</w:t>
      </w:r>
      <w:r w:rsidRPr="00073FCB">
        <w:rPr>
          <w:spacing w:val="-1"/>
          <w:sz w:val="24"/>
        </w:rPr>
        <w:t xml:space="preserve"> </w:t>
      </w:r>
      <w:r w:rsidRPr="00073FCB">
        <w:rPr>
          <w:sz w:val="24"/>
        </w:rPr>
        <w:t>An Operating</w:t>
      </w:r>
      <w:r w:rsidRPr="00073FCB">
        <w:rPr>
          <w:spacing w:val="-3"/>
          <w:sz w:val="24"/>
        </w:rPr>
        <w:t xml:space="preserve"> </w:t>
      </w:r>
      <w:r w:rsidRPr="00073FCB">
        <w:rPr>
          <w:sz w:val="24"/>
        </w:rPr>
        <w:t>System</w:t>
      </w:r>
      <w:r w:rsidRPr="00073FCB">
        <w:rPr>
          <w:spacing w:val="-1"/>
          <w:sz w:val="24"/>
        </w:rPr>
        <w:t xml:space="preserve"> </w:t>
      </w:r>
      <w:r w:rsidRPr="00073FCB">
        <w:rPr>
          <w:sz w:val="24"/>
        </w:rPr>
        <w:t>which is</w:t>
      </w:r>
      <w:r w:rsidRPr="00073FCB">
        <w:rPr>
          <w:spacing w:val="1"/>
          <w:sz w:val="24"/>
        </w:rPr>
        <w:t xml:space="preserve"> </w:t>
      </w:r>
      <w:r w:rsidRPr="00073FCB">
        <w:rPr>
          <w:sz w:val="24"/>
        </w:rPr>
        <w:t>developed by</w:t>
      </w:r>
      <w:r w:rsidRPr="00073FCB">
        <w:rPr>
          <w:spacing w:val="-5"/>
          <w:sz w:val="24"/>
        </w:rPr>
        <w:t xml:space="preserve"> </w:t>
      </w:r>
      <w:r w:rsidRPr="00073FCB">
        <w:rPr>
          <w:sz w:val="24"/>
        </w:rPr>
        <w:t>Microsoft.</w:t>
      </w:r>
    </w:p>
    <w:p w:rsidR="00206562" w:rsidRPr="00073FCB" w:rsidRDefault="00206562" w:rsidP="0053046C">
      <w:pPr>
        <w:pStyle w:val="BodyText"/>
        <w:spacing w:before="4"/>
        <w:rPr>
          <w:sz w:val="29"/>
        </w:rPr>
      </w:pPr>
    </w:p>
    <w:p w:rsidR="00206562" w:rsidRPr="00073FCB" w:rsidRDefault="00206562" w:rsidP="00206562">
      <w:pPr>
        <w:pStyle w:val="ListParagraph"/>
        <w:numPr>
          <w:ilvl w:val="3"/>
          <w:numId w:val="16"/>
        </w:numPr>
        <w:tabs>
          <w:tab w:val="left" w:pos="980"/>
          <w:tab w:val="left" w:pos="981"/>
        </w:tabs>
        <w:ind w:left="360" w:right="0"/>
        <w:rPr>
          <w:sz w:val="24"/>
        </w:rPr>
      </w:pPr>
      <w:r w:rsidRPr="00073FCB">
        <w:rPr>
          <w:sz w:val="24"/>
        </w:rPr>
        <w:t>SQL</w:t>
      </w:r>
      <w:r w:rsidRPr="00073FCB">
        <w:rPr>
          <w:spacing w:val="-8"/>
          <w:sz w:val="24"/>
        </w:rPr>
        <w:t xml:space="preserve"> </w:t>
      </w:r>
      <w:r w:rsidRPr="00073FCB">
        <w:rPr>
          <w:sz w:val="24"/>
        </w:rPr>
        <w:t>:</w:t>
      </w:r>
      <w:r w:rsidRPr="00073FCB">
        <w:rPr>
          <w:spacing w:val="-1"/>
          <w:sz w:val="24"/>
        </w:rPr>
        <w:t xml:space="preserve"> </w:t>
      </w:r>
      <w:r w:rsidRPr="00073FCB">
        <w:rPr>
          <w:sz w:val="24"/>
        </w:rPr>
        <w:t>Structured</w:t>
      </w:r>
      <w:r w:rsidRPr="00073FCB">
        <w:rPr>
          <w:spacing w:val="1"/>
          <w:sz w:val="24"/>
        </w:rPr>
        <w:t xml:space="preserve"> </w:t>
      </w:r>
      <w:r w:rsidRPr="00073FCB">
        <w:rPr>
          <w:sz w:val="24"/>
        </w:rPr>
        <w:t>Query</w:t>
      </w:r>
      <w:r w:rsidRPr="00073FCB">
        <w:rPr>
          <w:spacing w:val="-4"/>
          <w:sz w:val="24"/>
        </w:rPr>
        <w:t xml:space="preserve"> </w:t>
      </w:r>
      <w:r w:rsidRPr="00073FCB">
        <w:rPr>
          <w:sz w:val="24"/>
        </w:rPr>
        <w:t>Language</w:t>
      </w:r>
    </w:p>
    <w:p w:rsidR="00206562" w:rsidRPr="00073FCB" w:rsidRDefault="00206562" w:rsidP="0053046C">
      <w:pPr>
        <w:pStyle w:val="BodyText"/>
        <w:spacing w:before="4"/>
        <w:rPr>
          <w:sz w:val="29"/>
        </w:rPr>
      </w:pPr>
    </w:p>
    <w:p w:rsidR="00206562" w:rsidRPr="00073FCB" w:rsidRDefault="00206562" w:rsidP="00206562">
      <w:pPr>
        <w:pStyle w:val="ListParagraph"/>
        <w:numPr>
          <w:ilvl w:val="3"/>
          <w:numId w:val="16"/>
        </w:numPr>
        <w:tabs>
          <w:tab w:val="left" w:pos="980"/>
          <w:tab w:val="left" w:pos="981"/>
        </w:tabs>
        <w:ind w:left="360" w:right="0"/>
        <w:rPr>
          <w:sz w:val="24"/>
        </w:rPr>
      </w:pPr>
      <w:r w:rsidRPr="00073FCB">
        <w:rPr>
          <w:sz w:val="24"/>
        </w:rPr>
        <w:t>Visual studio code</w:t>
      </w:r>
      <w:r w:rsidRPr="00073FCB">
        <w:rPr>
          <w:spacing w:val="-1"/>
          <w:sz w:val="24"/>
        </w:rPr>
        <w:t xml:space="preserve"> </w:t>
      </w:r>
      <w:r w:rsidRPr="00073FCB">
        <w:rPr>
          <w:sz w:val="24"/>
        </w:rPr>
        <w:t>:</w:t>
      </w:r>
      <w:r w:rsidRPr="00073FCB">
        <w:rPr>
          <w:spacing w:val="-1"/>
          <w:sz w:val="24"/>
        </w:rPr>
        <w:t xml:space="preserve"> </w:t>
      </w:r>
      <w:r w:rsidRPr="00073FCB">
        <w:rPr>
          <w:sz w:val="24"/>
        </w:rPr>
        <w:t xml:space="preserve">Code </w:t>
      </w:r>
      <w:r w:rsidRPr="00073FCB">
        <w:rPr>
          <w:spacing w:val="-1"/>
          <w:sz w:val="24"/>
        </w:rPr>
        <w:t xml:space="preserve"> </w:t>
      </w:r>
      <w:r w:rsidRPr="00073FCB">
        <w:rPr>
          <w:sz w:val="24"/>
        </w:rPr>
        <w:t>editor of</w:t>
      </w:r>
      <w:r w:rsidRPr="00073FCB">
        <w:rPr>
          <w:spacing w:val="-2"/>
          <w:sz w:val="24"/>
        </w:rPr>
        <w:t xml:space="preserve"> </w:t>
      </w:r>
      <w:r w:rsidRPr="00073FCB">
        <w:rPr>
          <w:sz w:val="24"/>
        </w:rPr>
        <w:t>the</w:t>
      </w:r>
      <w:r w:rsidRPr="00073FCB">
        <w:rPr>
          <w:spacing w:val="-1"/>
          <w:sz w:val="24"/>
        </w:rPr>
        <w:t xml:space="preserve"> </w:t>
      </w:r>
      <w:r w:rsidRPr="00073FCB">
        <w:rPr>
          <w:spacing w:val="1"/>
          <w:sz w:val="24"/>
        </w:rPr>
        <w:t xml:space="preserve"> </w:t>
      </w:r>
      <w:r w:rsidRPr="00073FCB">
        <w:rPr>
          <w:sz w:val="24"/>
        </w:rPr>
        <w:t>environment.</w:t>
      </w:r>
    </w:p>
    <w:p w:rsidR="00206562" w:rsidRPr="00073FCB" w:rsidRDefault="00206562" w:rsidP="0053046C">
      <w:pPr>
        <w:pStyle w:val="BodyText"/>
        <w:spacing w:before="3"/>
        <w:rPr>
          <w:sz w:val="29"/>
        </w:rPr>
      </w:pPr>
    </w:p>
    <w:p w:rsidR="00206562" w:rsidRPr="00073FCB" w:rsidRDefault="00206562" w:rsidP="00206562">
      <w:pPr>
        <w:pStyle w:val="ListParagraph"/>
        <w:numPr>
          <w:ilvl w:val="3"/>
          <w:numId w:val="16"/>
        </w:numPr>
        <w:tabs>
          <w:tab w:val="left" w:pos="980"/>
          <w:tab w:val="left" w:pos="981"/>
        </w:tabs>
        <w:spacing w:before="1"/>
        <w:ind w:left="360" w:right="0"/>
        <w:rPr>
          <w:sz w:val="24"/>
        </w:rPr>
      </w:pPr>
      <w:r w:rsidRPr="00073FCB">
        <w:rPr>
          <w:sz w:val="24"/>
        </w:rPr>
        <w:t>XAMPP</w:t>
      </w:r>
      <w:r w:rsidRPr="00073FCB">
        <w:rPr>
          <w:spacing w:val="-2"/>
          <w:sz w:val="24"/>
        </w:rPr>
        <w:t xml:space="preserve"> </w:t>
      </w:r>
      <w:r w:rsidRPr="00073FCB">
        <w:rPr>
          <w:sz w:val="24"/>
        </w:rPr>
        <w:t>:</w:t>
      </w:r>
      <w:r w:rsidRPr="00073FCB">
        <w:rPr>
          <w:spacing w:val="-1"/>
          <w:sz w:val="24"/>
        </w:rPr>
        <w:t xml:space="preserve"> </w:t>
      </w:r>
      <w:r w:rsidRPr="00073FCB">
        <w:rPr>
          <w:sz w:val="24"/>
        </w:rPr>
        <w:t>Cross-platform,</w:t>
      </w:r>
      <w:r w:rsidRPr="00073FCB">
        <w:rPr>
          <w:spacing w:val="-1"/>
          <w:sz w:val="24"/>
        </w:rPr>
        <w:t xml:space="preserve"> </w:t>
      </w:r>
      <w:r w:rsidRPr="00073FCB">
        <w:rPr>
          <w:sz w:val="24"/>
        </w:rPr>
        <w:t>Apache,</w:t>
      </w:r>
      <w:r w:rsidRPr="00073FCB">
        <w:rPr>
          <w:spacing w:val="-2"/>
          <w:sz w:val="24"/>
        </w:rPr>
        <w:t xml:space="preserve"> </w:t>
      </w:r>
      <w:r w:rsidRPr="00073FCB">
        <w:rPr>
          <w:sz w:val="24"/>
        </w:rPr>
        <w:t>MariaDB(MySQL),</w:t>
      </w:r>
      <w:r w:rsidRPr="00073FCB">
        <w:rPr>
          <w:spacing w:val="-1"/>
          <w:sz w:val="24"/>
        </w:rPr>
        <w:t xml:space="preserve"> </w:t>
      </w:r>
      <w:r w:rsidRPr="00073FCB">
        <w:rPr>
          <w:sz w:val="24"/>
        </w:rPr>
        <w:t>PHP,</w:t>
      </w:r>
      <w:r w:rsidRPr="00073FCB">
        <w:rPr>
          <w:spacing w:val="-1"/>
          <w:sz w:val="24"/>
        </w:rPr>
        <w:t xml:space="preserve"> </w:t>
      </w:r>
      <w:r w:rsidRPr="00073FCB">
        <w:rPr>
          <w:sz w:val="24"/>
        </w:rPr>
        <w:t>PERL</w:t>
      </w:r>
    </w:p>
    <w:p w:rsidR="00206562" w:rsidRPr="00073FCB" w:rsidRDefault="00206562" w:rsidP="00076DCB">
      <w:pPr>
        <w:pStyle w:val="BodyText"/>
        <w:spacing w:line="360" w:lineRule="auto"/>
        <w:ind w:right="1015"/>
        <w:jc w:val="both"/>
        <w:rPr>
          <w:b/>
          <w:sz w:val="32"/>
        </w:rPr>
      </w:pPr>
    </w:p>
    <w:p w:rsidR="00206562" w:rsidRPr="00073FCB" w:rsidRDefault="00206562" w:rsidP="00076DCB">
      <w:pPr>
        <w:pStyle w:val="BodyText"/>
        <w:spacing w:line="360" w:lineRule="auto"/>
        <w:ind w:right="1015"/>
        <w:jc w:val="both"/>
        <w:rPr>
          <w:b/>
          <w:sz w:val="28"/>
        </w:rPr>
      </w:pPr>
      <w:r w:rsidRPr="00073FCB">
        <w:rPr>
          <w:b/>
          <w:sz w:val="28"/>
        </w:rPr>
        <w:t>2.3.4  OVERVIEW  OF  PROPOSED  SYSTEM</w:t>
      </w:r>
    </w:p>
    <w:p w:rsidR="00206562" w:rsidRPr="00073FCB" w:rsidRDefault="00206562" w:rsidP="004F7374">
      <w:pPr>
        <w:pStyle w:val="BodyText"/>
        <w:spacing w:before="1" w:line="360" w:lineRule="auto"/>
        <w:ind w:right="499" w:firstLine="719"/>
        <w:jc w:val="both"/>
      </w:pPr>
      <w:r w:rsidRPr="00073FCB">
        <w:t xml:space="preserve">Exam scheduling system is the web based application designed to reduce the complexity of scheduling the exam for various </w:t>
      </w:r>
      <w:proofErr w:type="spellStart"/>
      <w:r w:rsidRPr="00073FCB">
        <w:t>programmes</w:t>
      </w:r>
      <w:proofErr w:type="spellEnd"/>
      <w:r w:rsidRPr="00073FCB">
        <w:t xml:space="preserve"> in a </w:t>
      </w:r>
      <w:proofErr w:type="spellStart"/>
      <w:r w:rsidRPr="00073FCB">
        <w:t>university.It</w:t>
      </w:r>
      <w:proofErr w:type="spellEnd"/>
      <w:r w:rsidRPr="00073FCB">
        <w:t xml:space="preserve"> make sure that exam will schedule by providing various condition like examination starting date , interval between two </w:t>
      </w:r>
      <w:r w:rsidRPr="00073FCB">
        <w:lastRenderedPageBreak/>
        <w:t xml:space="preserve">exam , and also excluding public holidays according to academic </w:t>
      </w:r>
      <w:proofErr w:type="spellStart"/>
      <w:r w:rsidRPr="00073FCB">
        <w:t>calender</w:t>
      </w:r>
      <w:proofErr w:type="spellEnd"/>
      <w:r w:rsidRPr="00073FCB">
        <w:t xml:space="preserve"> of the </w:t>
      </w:r>
      <w:proofErr w:type="spellStart"/>
      <w:r w:rsidRPr="00073FCB">
        <w:t>university.It</w:t>
      </w:r>
      <w:proofErr w:type="spellEnd"/>
      <w:r w:rsidRPr="00073FCB">
        <w:t xml:space="preserve"> also allows </w:t>
      </w:r>
      <w:proofErr w:type="spellStart"/>
      <w:r w:rsidRPr="00073FCB">
        <w:t>the</w:t>
      </w:r>
      <w:proofErr w:type="spellEnd"/>
      <w:r w:rsidRPr="00073FCB">
        <w:t xml:space="preserve"> to choose various </w:t>
      </w:r>
      <w:proofErr w:type="spellStart"/>
      <w:r w:rsidRPr="00073FCB">
        <w:t>programmes</w:t>
      </w:r>
      <w:proofErr w:type="spellEnd"/>
      <w:r w:rsidRPr="00073FCB">
        <w:t xml:space="preserve"> , semester and also allows to select the subjects in various </w:t>
      </w:r>
      <w:proofErr w:type="spellStart"/>
      <w:r w:rsidRPr="00073FCB">
        <w:t>semesters.It</w:t>
      </w:r>
      <w:proofErr w:type="spellEnd"/>
      <w:r w:rsidRPr="00073FCB">
        <w:t xml:space="preserve"> also has the facilitate to choose the center of the examination, name of the examination and session of examination. Admin can manage the user and admin can manage existing time table.</w:t>
      </w:r>
    </w:p>
    <w:p w:rsidR="00206562" w:rsidRPr="00073FCB" w:rsidRDefault="00206562" w:rsidP="004F7374">
      <w:pPr>
        <w:pStyle w:val="Heading4"/>
        <w:spacing w:before="1"/>
        <w:ind w:left="260" w:firstLine="0"/>
      </w:pPr>
    </w:p>
    <w:p w:rsidR="00206562" w:rsidRPr="00073FCB" w:rsidRDefault="00206562" w:rsidP="004F7374">
      <w:pPr>
        <w:pStyle w:val="Heading4"/>
        <w:spacing w:before="1"/>
        <w:ind w:left="260" w:firstLine="0"/>
        <w:rPr>
          <w:b/>
        </w:rPr>
      </w:pPr>
      <w:r w:rsidRPr="00073FCB">
        <w:rPr>
          <w:b/>
        </w:rPr>
        <w:t>Features</w:t>
      </w:r>
    </w:p>
    <w:p w:rsidR="00206562" w:rsidRPr="00073FCB" w:rsidRDefault="00206562" w:rsidP="004F7374">
      <w:pPr>
        <w:pStyle w:val="BodyText"/>
        <w:spacing w:before="11"/>
        <w:rPr>
          <w:b/>
          <w:sz w:val="28"/>
        </w:rPr>
      </w:pPr>
    </w:p>
    <w:p w:rsidR="00206562" w:rsidRPr="00073FCB" w:rsidRDefault="00206562" w:rsidP="00067B69">
      <w:pPr>
        <w:pStyle w:val="ListParagraph"/>
        <w:numPr>
          <w:ilvl w:val="0"/>
          <w:numId w:val="17"/>
        </w:numPr>
        <w:tabs>
          <w:tab w:val="left" w:pos="980"/>
          <w:tab w:val="left" w:pos="981"/>
        </w:tabs>
        <w:spacing w:before="138" w:line="350" w:lineRule="auto"/>
        <w:ind w:right="507"/>
        <w:rPr>
          <w:sz w:val="24"/>
        </w:rPr>
      </w:pPr>
      <w:r w:rsidRPr="00073FCB">
        <w:rPr>
          <w:sz w:val="24"/>
        </w:rPr>
        <w:t>Dashboard</w:t>
      </w:r>
      <w:r w:rsidRPr="00073FCB">
        <w:rPr>
          <w:spacing w:val="7"/>
          <w:sz w:val="24"/>
        </w:rPr>
        <w:t xml:space="preserve"> </w:t>
      </w:r>
      <w:r w:rsidRPr="00073FCB">
        <w:rPr>
          <w:sz w:val="24"/>
        </w:rPr>
        <w:t>:</w:t>
      </w:r>
      <w:r w:rsidRPr="00073FCB">
        <w:rPr>
          <w:spacing w:val="8"/>
          <w:sz w:val="24"/>
        </w:rPr>
        <w:t xml:space="preserve"> </w:t>
      </w:r>
      <w:r w:rsidRPr="00073FCB">
        <w:rPr>
          <w:sz w:val="24"/>
        </w:rPr>
        <w:t>A</w:t>
      </w:r>
      <w:r w:rsidRPr="00073FCB">
        <w:rPr>
          <w:spacing w:val="8"/>
          <w:sz w:val="24"/>
        </w:rPr>
        <w:t xml:space="preserve"> </w:t>
      </w:r>
      <w:r w:rsidRPr="00073FCB">
        <w:rPr>
          <w:sz w:val="24"/>
        </w:rPr>
        <w:t>page</w:t>
      </w:r>
      <w:r w:rsidRPr="00073FCB">
        <w:rPr>
          <w:spacing w:val="7"/>
          <w:sz w:val="24"/>
        </w:rPr>
        <w:t xml:space="preserve"> </w:t>
      </w:r>
      <w:r w:rsidRPr="00073FCB">
        <w:rPr>
          <w:sz w:val="24"/>
        </w:rPr>
        <w:t>dedicated</w:t>
      </w:r>
      <w:r w:rsidRPr="00073FCB">
        <w:rPr>
          <w:spacing w:val="8"/>
          <w:sz w:val="24"/>
        </w:rPr>
        <w:t xml:space="preserve"> </w:t>
      </w:r>
      <w:r w:rsidRPr="00073FCB">
        <w:rPr>
          <w:sz w:val="24"/>
        </w:rPr>
        <w:t>to</w:t>
      </w:r>
      <w:r w:rsidRPr="00073FCB">
        <w:rPr>
          <w:spacing w:val="8"/>
          <w:sz w:val="24"/>
        </w:rPr>
        <w:t xml:space="preserve"> </w:t>
      </w:r>
      <w:r w:rsidRPr="00073FCB">
        <w:rPr>
          <w:sz w:val="24"/>
        </w:rPr>
        <w:t>displaying</w:t>
      </w:r>
      <w:r w:rsidRPr="00073FCB">
        <w:rPr>
          <w:spacing w:val="6"/>
          <w:sz w:val="24"/>
        </w:rPr>
        <w:t xml:space="preserve"> </w:t>
      </w:r>
      <w:r w:rsidRPr="00073FCB">
        <w:rPr>
          <w:sz w:val="24"/>
        </w:rPr>
        <w:t>the</w:t>
      </w:r>
      <w:r w:rsidRPr="00073FCB">
        <w:rPr>
          <w:spacing w:val="7"/>
          <w:sz w:val="24"/>
        </w:rPr>
        <w:t xml:space="preserve"> </w:t>
      </w:r>
      <w:r w:rsidRPr="00073FCB">
        <w:rPr>
          <w:sz w:val="24"/>
        </w:rPr>
        <w:t>details</w:t>
      </w:r>
      <w:r w:rsidRPr="00073FCB">
        <w:rPr>
          <w:spacing w:val="9"/>
          <w:sz w:val="24"/>
        </w:rPr>
        <w:t xml:space="preserve"> </w:t>
      </w:r>
      <w:r w:rsidRPr="00073FCB">
        <w:rPr>
          <w:sz w:val="24"/>
        </w:rPr>
        <w:t>of</w:t>
      </w:r>
      <w:r w:rsidRPr="00073FCB">
        <w:rPr>
          <w:spacing w:val="8"/>
          <w:sz w:val="24"/>
        </w:rPr>
        <w:t xml:space="preserve"> </w:t>
      </w:r>
      <w:r w:rsidRPr="00073FCB">
        <w:rPr>
          <w:sz w:val="24"/>
        </w:rPr>
        <w:t xml:space="preserve">the </w:t>
      </w:r>
      <w:r w:rsidRPr="00073FCB">
        <w:rPr>
          <w:spacing w:val="7"/>
          <w:sz w:val="24"/>
        </w:rPr>
        <w:t>registered users</w:t>
      </w:r>
    </w:p>
    <w:p w:rsidR="00206562" w:rsidRPr="00073FCB" w:rsidRDefault="00206562" w:rsidP="00067B69">
      <w:pPr>
        <w:pStyle w:val="ListParagraph"/>
        <w:numPr>
          <w:ilvl w:val="0"/>
          <w:numId w:val="17"/>
        </w:numPr>
        <w:tabs>
          <w:tab w:val="left" w:pos="980"/>
          <w:tab w:val="left" w:pos="981"/>
        </w:tabs>
        <w:spacing w:before="13" w:line="350" w:lineRule="auto"/>
        <w:ind w:right="501"/>
        <w:rPr>
          <w:sz w:val="24"/>
        </w:rPr>
      </w:pPr>
      <w:r w:rsidRPr="00073FCB">
        <w:rPr>
          <w:sz w:val="24"/>
        </w:rPr>
        <w:t>Privacy</w:t>
      </w:r>
      <w:r w:rsidRPr="00073FCB">
        <w:rPr>
          <w:spacing w:val="6"/>
          <w:sz w:val="24"/>
        </w:rPr>
        <w:t xml:space="preserve"> </w:t>
      </w:r>
      <w:r w:rsidRPr="00073FCB">
        <w:rPr>
          <w:sz w:val="24"/>
        </w:rPr>
        <w:t>and</w:t>
      </w:r>
      <w:r w:rsidRPr="00073FCB">
        <w:rPr>
          <w:spacing w:val="11"/>
          <w:sz w:val="24"/>
        </w:rPr>
        <w:t xml:space="preserve"> </w:t>
      </w:r>
      <w:r w:rsidRPr="00073FCB">
        <w:rPr>
          <w:sz w:val="24"/>
        </w:rPr>
        <w:t>security</w:t>
      </w:r>
      <w:r w:rsidRPr="00073FCB">
        <w:rPr>
          <w:spacing w:val="6"/>
          <w:sz w:val="24"/>
        </w:rPr>
        <w:t xml:space="preserve"> </w:t>
      </w:r>
      <w:r w:rsidRPr="00073FCB">
        <w:rPr>
          <w:sz w:val="24"/>
        </w:rPr>
        <w:t>:</w:t>
      </w:r>
      <w:r w:rsidRPr="00073FCB">
        <w:rPr>
          <w:spacing w:val="9"/>
          <w:sz w:val="24"/>
        </w:rPr>
        <w:t xml:space="preserve"> </w:t>
      </w:r>
      <w:r w:rsidRPr="00073FCB">
        <w:rPr>
          <w:sz w:val="24"/>
        </w:rPr>
        <w:t>Exam scheduling system ensures the intact privacy and security of the generated question paper.</w:t>
      </w:r>
    </w:p>
    <w:p w:rsidR="00206562" w:rsidRPr="00073FCB" w:rsidRDefault="00206562" w:rsidP="00067B69">
      <w:pPr>
        <w:pStyle w:val="ListParagraph"/>
        <w:numPr>
          <w:ilvl w:val="0"/>
          <w:numId w:val="17"/>
        </w:numPr>
        <w:tabs>
          <w:tab w:val="left" w:pos="980"/>
          <w:tab w:val="left" w:pos="981"/>
        </w:tabs>
        <w:spacing w:before="12" w:line="352" w:lineRule="auto"/>
        <w:ind w:right="503"/>
        <w:rPr>
          <w:sz w:val="24"/>
        </w:rPr>
      </w:pPr>
      <w:r w:rsidRPr="00073FCB">
        <w:rPr>
          <w:sz w:val="24"/>
        </w:rPr>
        <w:t>Reduces</w:t>
      </w:r>
      <w:r w:rsidRPr="00073FCB">
        <w:rPr>
          <w:spacing w:val="9"/>
          <w:sz w:val="24"/>
        </w:rPr>
        <w:t xml:space="preserve"> </w:t>
      </w:r>
      <w:r w:rsidRPr="00073FCB">
        <w:rPr>
          <w:sz w:val="24"/>
        </w:rPr>
        <w:t>Complexity</w:t>
      </w:r>
      <w:r w:rsidRPr="00073FCB">
        <w:rPr>
          <w:spacing w:val="2"/>
          <w:sz w:val="24"/>
        </w:rPr>
        <w:t xml:space="preserve"> </w:t>
      </w:r>
      <w:r w:rsidRPr="00073FCB">
        <w:rPr>
          <w:sz w:val="24"/>
        </w:rPr>
        <w:t>:</w:t>
      </w:r>
      <w:r w:rsidRPr="00073FCB">
        <w:rPr>
          <w:spacing w:val="9"/>
          <w:sz w:val="24"/>
        </w:rPr>
        <w:t xml:space="preserve"> </w:t>
      </w:r>
      <w:r w:rsidRPr="00073FCB">
        <w:rPr>
          <w:sz w:val="24"/>
        </w:rPr>
        <w:t>exam scheduling</w:t>
      </w:r>
      <w:r w:rsidRPr="00073FCB">
        <w:rPr>
          <w:spacing w:val="9"/>
          <w:sz w:val="24"/>
        </w:rPr>
        <w:t xml:space="preserve"> </w:t>
      </w:r>
      <w:r w:rsidRPr="00073FCB">
        <w:rPr>
          <w:sz w:val="24"/>
        </w:rPr>
        <w:t>reduces</w:t>
      </w:r>
      <w:r w:rsidRPr="00073FCB">
        <w:rPr>
          <w:spacing w:val="9"/>
          <w:sz w:val="24"/>
        </w:rPr>
        <w:t xml:space="preserve"> </w:t>
      </w:r>
      <w:r w:rsidRPr="00073FCB">
        <w:rPr>
          <w:sz w:val="24"/>
        </w:rPr>
        <w:t>the</w:t>
      </w:r>
      <w:r w:rsidRPr="00073FCB">
        <w:rPr>
          <w:spacing w:val="8"/>
          <w:sz w:val="24"/>
        </w:rPr>
        <w:t xml:space="preserve"> </w:t>
      </w:r>
      <w:r w:rsidRPr="00073FCB">
        <w:rPr>
          <w:sz w:val="24"/>
        </w:rPr>
        <w:t>complexity</w:t>
      </w:r>
      <w:r w:rsidRPr="00073FCB">
        <w:rPr>
          <w:spacing w:val="2"/>
          <w:sz w:val="24"/>
        </w:rPr>
        <w:t xml:space="preserve"> </w:t>
      </w:r>
      <w:r w:rsidRPr="00073FCB">
        <w:rPr>
          <w:sz w:val="24"/>
        </w:rPr>
        <w:t>of</w:t>
      </w:r>
      <w:r w:rsidRPr="00073FCB">
        <w:rPr>
          <w:spacing w:val="8"/>
          <w:sz w:val="24"/>
        </w:rPr>
        <w:t xml:space="preserve"> scheduling various exams under different </w:t>
      </w:r>
      <w:proofErr w:type="spellStart"/>
      <w:r w:rsidRPr="00073FCB">
        <w:rPr>
          <w:spacing w:val="8"/>
          <w:sz w:val="24"/>
        </w:rPr>
        <w:t>programmes</w:t>
      </w:r>
      <w:proofErr w:type="spellEnd"/>
      <w:r w:rsidRPr="00073FCB">
        <w:rPr>
          <w:spacing w:val="8"/>
          <w:sz w:val="24"/>
        </w:rPr>
        <w:t xml:space="preserve"> in university</w:t>
      </w:r>
      <w:r w:rsidRPr="00073FCB">
        <w:rPr>
          <w:sz w:val="24"/>
        </w:rPr>
        <w:t xml:space="preserve"> .</w:t>
      </w:r>
    </w:p>
    <w:p w:rsidR="00206562" w:rsidRPr="00073FCB" w:rsidRDefault="00206562" w:rsidP="00076DCB">
      <w:pPr>
        <w:pStyle w:val="BodyText"/>
        <w:spacing w:line="360" w:lineRule="auto"/>
        <w:ind w:right="1015"/>
        <w:jc w:val="both"/>
        <w:rPr>
          <w:b/>
          <w:sz w:val="28"/>
        </w:rPr>
      </w:pPr>
    </w:p>
    <w:p w:rsidR="00206562" w:rsidRPr="00073FCB" w:rsidRDefault="00206562" w:rsidP="00076DCB">
      <w:pPr>
        <w:pStyle w:val="BodyText"/>
        <w:spacing w:line="360" w:lineRule="auto"/>
        <w:ind w:right="1015"/>
        <w:jc w:val="both"/>
        <w:rPr>
          <w:b/>
          <w:sz w:val="28"/>
        </w:rPr>
      </w:pPr>
    </w:p>
    <w:p w:rsidR="00206562" w:rsidRPr="00073FCB" w:rsidRDefault="00206562" w:rsidP="00DB2E82">
      <w:pPr>
        <w:tabs>
          <w:tab w:val="left" w:pos="981"/>
        </w:tabs>
        <w:spacing w:before="86"/>
        <w:ind w:left="720"/>
        <w:rPr>
          <w:b/>
          <w:sz w:val="28"/>
        </w:rPr>
      </w:pPr>
      <w:r w:rsidRPr="00073FCB">
        <w:rPr>
          <w:b/>
          <w:sz w:val="28"/>
        </w:rPr>
        <w:t xml:space="preserve">2.3.5  </w:t>
      </w:r>
      <w:r w:rsidRPr="00073FCB">
        <w:rPr>
          <w:b/>
          <w:sz w:val="32"/>
        </w:rPr>
        <w:t>GENERAL</w:t>
      </w:r>
      <w:r w:rsidRPr="00073FCB">
        <w:rPr>
          <w:b/>
          <w:spacing w:val="-3"/>
          <w:sz w:val="32"/>
        </w:rPr>
        <w:t xml:space="preserve"> </w:t>
      </w:r>
      <w:r w:rsidRPr="00073FCB">
        <w:rPr>
          <w:b/>
          <w:sz w:val="32"/>
        </w:rPr>
        <w:t>DESCRIPTION</w:t>
      </w:r>
    </w:p>
    <w:p w:rsidR="00206562" w:rsidRPr="00073FCB" w:rsidRDefault="00206562" w:rsidP="00DB2E82">
      <w:pPr>
        <w:pStyle w:val="BodyText"/>
        <w:spacing w:line="360" w:lineRule="auto"/>
        <w:ind w:left="720" w:right="1015"/>
        <w:jc w:val="both"/>
        <w:rPr>
          <w:b/>
          <w:sz w:val="28"/>
        </w:rPr>
      </w:pPr>
    </w:p>
    <w:p w:rsidR="00206562" w:rsidRPr="00073FCB" w:rsidRDefault="00206562" w:rsidP="00DB2E82">
      <w:pPr>
        <w:pStyle w:val="BodyText"/>
        <w:spacing w:line="360" w:lineRule="auto"/>
        <w:ind w:right="1015"/>
        <w:jc w:val="both"/>
        <w:rPr>
          <w:b/>
          <w:sz w:val="28"/>
        </w:rPr>
      </w:pPr>
      <w:r w:rsidRPr="00073FCB">
        <w:rPr>
          <w:b/>
          <w:sz w:val="28"/>
        </w:rPr>
        <w:t xml:space="preserve">         2.3.5.1  </w:t>
      </w:r>
      <w:r w:rsidRPr="00073FCB">
        <w:rPr>
          <w:b/>
        </w:rPr>
        <w:t>PRODUCT  PERSPECTIVE</w:t>
      </w:r>
    </w:p>
    <w:p w:rsidR="00206562" w:rsidRPr="00073FCB" w:rsidRDefault="00206562" w:rsidP="00DB2E82">
      <w:pPr>
        <w:pStyle w:val="BodyText"/>
        <w:spacing w:line="360" w:lineRule="auto"/>
        <w:ind w:left="720" w:right="497" w:firstLine="719"/>
        <w:jc w:val="both"/>
      </w:pPr>
      <w:r w:rsidRPr="00073FCB">
        <w:rPr>
          <w:b/>
          <w:sz w:val="28"/>
        </w:rPr>
        <w:tab/>
      </w:r>
      <w:r w:rsidRPr="00073FCB">
        <w:rPr>
          <w:b/>
          <w:sz w:val="28"/>
        </w:rPr>
        <w:tab/>
      </w:r>
      <w:r w:rsidRPr="00073FCB">
        <w:t>“EXAM SCHEDULING SYSTEM”</w:t>
      </w:r>
      <w:r w:rsidRPr="00073FCB">
        <w:rPr>
          <w:spacing w:val="1"/>
        </w:rPr>
        <w:t xml:space="preserve"> </w:t>
      </w:r>
      <w:r w:rsidRPr="00073FCB">
        <w:t>is</w:t>
      </w:r>
      <w:r w:rsidRPr="00073FCB">
        <w:rPr>
          <w:spacing w:val="1"/>
        </w:rPr>
        <w:t xml:space="preserve"> </w:t>
      </w:r>
      <w:r w:rsidRPr="00073FCB">
        <w:t>a</w:t>
      </w:r>
      <w:r w:rsidRPr="00073FCB">
        <w:rPr>
          <w:spacing w:val="1"/>
        </w:rPr>
        <w:t xml:space="preserve"> Web based  </w:t>
      </w:r>
      <w:r w:rsidRPr="00073FCB">
        <w:t>application</w:t>
      </w:r>
      <w:r w:rsidRPr="00073FCB">
        <w:rPr>
          <w:spacing w:val="1"/>
        </w:rPr>
        <w:t xml:space="preserve"> </w:t>
      </w:r>
      <w:r w:rsidRPr="00073FCB">
        <w:t>designed</w:t>
      </w:r>
      <w:r w:rsidRPr="00073FCB">
        <w:rPr>
          <w:spacing w:val="1"/>
        </w:rPr>
        <w:t xml:space="preserve"> </w:t>
      </w:r>
      <w:r w:rsidRPr="00073FCB">
        <w:t>for</w:t>
      </w:r>
      <w:r w:rsidRPr="00073FCB">
        <w:rPr>
          <w:spacing w:val="1"/>
        </w:rPr>
        <w:t xml:space="preserve"> </w:t>
      </w:r>
      <w:r w:rsidRPr="00073FCB">
        <w:t>the</w:t>
      </w:r>
      <w:r w:rsidRPr="00073FCB">
        <w:rPr>
          <w:spacing w:val="1"/>
        </w:rPr>
        <w:t xml:space="preserve"> </w:t>
      </w:r>
      <w:r w:rsidRPr="00073FCB">
        <w:t>management</w:t>
      </w:r>
      <w:r w:rsidRPr="00073FCB">
        <w:rPr>
          <w:spacing w:val="1"/>
        </w:rPr>
        <w:t xml:space="preserve"> </w:t>
      </w:r>
      <w:r w:rsidRPr="00073FCB">
        <w:t>of</w:t>
      </w:r>
      <w:r w:rsidRPr="00073FCB">
        <w:rPr>
          <w:spacing w:val="1"/>
        </w:rPr>
        <w:t xml:space="preserve"> </w:t>
      </w:r>
      <w:r w:rsidRPr="00073FCB">
        <w:t>exam scheduling in an university.</w:t>
      </w:r>
      <w:r w:rsidRPr="00073FCB">
        <w:rPr>
          <w:spacing w:val="1"/>
        </w:rPr>
        <w:t xml:space="preserve"> </w:t>
      </w:r>
      <w:r w:rsidRPr="00073FCB">
        <w:t>This</w:t>
      </w:r>
      <w:r w:rsidRPr="00073FCB">
        <w:rPr>
          <w:spacing w:val="1"/>
        </w:rPr>
        <w:t xml:space="preserve"> application </w:t>
      </w:r>
      <w:r w:rsidRPr="00073FCB">
        <w:t>will</w:t>
      </w:r>
      <w:r w:rsidRPr="00073FCB">
        <w:rPr>
          <w:spacing w:val="1"/>
        </w:rPr>
        <w:t xml:space="preserve"> </w:t>
      </w:r>
      <w:r w:rsidRPr="00073FCB">
        <w:t>help</w:t>
      </w:r>
      <w:r w:rsidRPr="00073FCB">
        <w:rPr>
          <w:spacing w:val="1"/>
        </w:rPr>
        <w:t xml:space="preserve"> </w:t>
      </w:r>
      <w:r w:rsidRPr="00073FCB">
        <w:t>the</w:t>
      </w:r>
      <w:r w:rsidRPr="00073FCB">
        <w:rPr>
          <w:spacing w:val="1"/>
        </w:rPr>
        <w:t xml:space="preserve"> university to schedule the exams in </w:t>
      </w:r>
      <w:proofErr w:type="spellStart"/>
      <w:r w:rsidRPr="00073FCB">
        <w:rPr>
          <w:spacing w:val="1"/>
        </w:rPr>
        <w:t>a</w:t>
      </w:r>
      <w:proofErr w:type="spellEnd"/>
      <w:r w:rsidRPr="00073FCB">
        <w:rPr>
          <w:spacing w:val="1"/>
        </w:rPr>
        <w:t xml:space="preserve"> automated way. The admin can schedule the exam by providing required conditions and after generation , the time table will be available in PDF format.</w:t>
      </w:r>
    </w:p>
    <w:p w:rsidR="00206562" w:rsidRPr="00073FCB" w:rsidRDefault="00206562" w:rsidP="004F7374">
      <w:pPr>
        <w:pStyle w:val="BodyText"/>
        <w:spacing w:line="360" w:lineRule="auto"/>
        <w:ind w:left="480" w:right="1011" w:firstLine="840"/>
        <w:jc w:val="both"/>
        <w:rPr>
          <w:b/>
          <w:sz w:val="28"/>
        </w:rPr>
      </w:pPr>
      <w:r w:rsidRPr="00073FCB">
        <w:rPr>
          <w:b/>
          <w:sz w:val="28"/>
        </w:rPr>
        <w:t xml:space="preserve">2.3.5.2  </w:t>
      </w:r>
      <w:r w:rsidRPr="00073FCB">
        <w:rPr>
          <w:b/>
        </w:rPr>
        <w:t>PRODUCT  FUNCTIONS</w:t>
      </w:r>
    </w:p>
    <w:p w:rsidR="00206562" w:rsidRPr="00073FCB" w:rsidRDefault="00206562" w:rsidP="00067B69">
      <w:pPr>
        <w:pStyle w:val="BodyText"/>
        <w:numPr>
          <w:ilvl w:val="0"/>
          <w:numId w:val="7"/>
        </w:numPr>
      </w:pPr>
      <w:r w:rsidRPr="00073FCB">
        <w:t>The</w:t>
      </w:r>
      <w:r w:rsidRPr="00073FCB">
        <w:rPr>
          <w:spacing w:val="-3"/>
        </w:rPr>
        <w:t xml:space="preserve"> </w:t>
      </w:r>
      <w:r w:rsidRPr="00073FCB">
        <w:t>module</w:t>
      </w:r>
      <w:r w:rsidRPr="00073FCB">
        <w:rPr>
          <w:spacing w:val="-2"/>
        </w:rPr>
        <w:t xml:space="preserve"> </w:t>
      </w:r>
      <w:r w:rsidRPr="00073FCB">
        <w:t>represented</w:t>
      </w:r>
      <w:r w:rsidRPr="00073FCB">
        <w:rPr>
          <w:spacing w:val="-1"/>
        </w:rPr>
        <w:t xml:space="preserve"> </w:t>
      </w:r>
      <w:r w:rsidRPr="00073FCB">
        <w:t>in</w:t>
      </w:r>
      <w:r w:rsidRPr="00073FCB">
        <w:rPr>
          <w:spacing w:val="-1"/>
        </w:rPr>
        <w:t xml:space="preserve"> </w:t>
      </w:r>
      <w:r w:rsidRPr="00073FCB">
        <w:t>“EXAM SCHEDULING SYSTEM”</w:t>
      </w:r>
      <w:r w:rsidRPr="00073FCB">
        <w:rPr>
          <w:spacing w:val="-2"/>
        </w:rPr>
        <w:t xml:space="preserve"> </w:t>
      </w:r>
      <w:r w:rsidRPr="00073FCB">
        <w:t>will</w:t>
      </w:r>
      <w:r w:rsidRPr="00073FCB">
        <w:rPr>
          <w:spacing w:val="-1"/>
        </w:rPr>
        <w:t xml:space="preserve"> </w:t>
      </w:r>
      <w:r w:rsidRPr="00073FCB">
        <w:t>perform</w:t>
      </w:r>
      <w:r w:rsidRPr="00073FCB">
        <w:rPr>
          <w:spacing w:val="-1"/>
        </w:rPr>
        <w:t xml:space="preserve"> </w:t>
      </w:r>
      <w:r w:rsidRPr="00073FCB">
        <w:t>the</w:t>
      </w:r>
      <w:r w:rsidRPr="00073FCB">
        <w:rPr>
          <w:spacing w:val="-1"/>
        </w:rPr>
        <w:t xml:space="preserve"> </w:t>
      </w:r>
      <w:r w:rsidRPr="00073FCB">
        <w:t>following</w:t>
      </w:r>
      <w:r w:rsidRPr="00073FCB">
        <w:rPr>
          <w:spacing w:val="-4"/>
        </w:rPr>
        <w:t xml:space="preserve"> </w:t>
      </w:r>
      <w:r w:rsidRPr="00073FCB">
        <w:t>functions.</w:t>
      </w:r>
    </w:p>
    <w:p w:rsidR="00206562" w:rsidRPr="00073FCB" w:rsidRDefault="00206562" w:rsidP="00DB2E82">
      <w:pPr>
        <w:pStyle w:val="Heading4"/>
        <w:tabs>
          <w:tab w:val="left" w:pos="980"/>
          <w:tab w:val="left" w:pos="981"/>
        </w:tabs>
        <w:spacing w:before="0"/>
        <w:ind w:left="980" w:firstLine="0"/>
      </w:pPr>
    </w:p>
    <w:p w:rsidR="00206562" w:rsidRPr="00073FCB" w:rsidRDefault="00206562" w:rsidP="00067B69">
      <w:pPr>
        <w:pStyle w:val="Heading4"/>
        <w:numPr>
          <w:ilvl w:val="4"/>
          <w:numId w:val="5"/>
        </w:numPr>
        <w:tabs>
          <w:tab w:val="left" w:pos="980"/>
          <w:tab w:val="left" w:pos="981"/>
        </w:tabs>
        <w:spacing w:before="0"/>
        <w:ind w:left="980" w:hanging="361"/>
      </w:pPr>
      <w:r w:rsidRPr="00073FCB">
        <w:t>Admin</w:t>
      </w:r>
      <w:r w:rsidRPr="00073FCB">
        <w:rPr>
          <w:spacing w:val="-1"/>
        </w:rPr>
        <w:t xml:space="preserve"> </w:t>
      </w:r>
      <w:r w:rsidRPr="00073FCB">
        <w:t>can</w:t>
      </w:r>
      <w:r w:rsidRPr="00073FCB">
        <w:rPr>
          <w:spacing w:val="-1"/>
        </w:rPr>
        <w:t xml:space="preserve"> </w:t>
      </w:r>
      <w:r w:rsidRPr="00073FCB">
        <w:t>perform</w:t>
      </w:r>
      <w:r w:rsidRPr="00073FCB">
        <w:rPr>
          <w:spacing w:val="-2"/>
        </w:rPr>
        <w:t xml:space="preserve"> </w:t>
      </w:r>
      <w:r w:rsidRPr="00073FCB">
        <w:t>the following</w:t>
      </w:r>
      <w:r w:rsidRPr="00073FCB">
        <w:rPr>
          <w:spacing w:val="-1"/>
        </w:rPr>
        <w:t xml:space="preserve"> </w:t>
      </w:r>
      <w:r w:rsidRPr="00073FCB">
        <w:t>activities.</w:t>
      </w:r>
    </w:p>
    <w:p w:rsidR="00206562" w:rsidRPr="00073FCB" w:rsidRDefault="00206562" w:rsidP="00DB2E82">
      <w:pPr>
        <w:pStyle w:val="BodyText"/>
        <w:rPr>
          <w:b/>
          <w:sz w:val="28"/>
        </w:rPr>
      </w:pPr>
    </w:p>
    <w:p w:rsidR="00206562" w:rsidRPr="00073FCB" w:rsidRDefault="00206562" w:rsidP="00206562">
      <w:pPr>
        <w:pStyle w:val="ListParagraph"/>
        <w:numPr>
          <w:ilvl w:val="0"/>
          <w:numId w:val="18"/>
        </w:numPr>
        <w:tabs>
          <w:tab w:val="left" w:pos="981"/>
        </w:tabs>
        <w:spacing w:before="229"/>
        <w:ind w:right="0" w:hanging="361"/>
        <w:rPr>
          <w:b/>
          <w:sz w:val="24"/>
        </w:rPr>
      </w:pPr>
      <w:r w:rsidRPr="00073FCB">
        <w:rPr>
          <w:b/>
          <w:sz w:val="24"/>
        </w:rPr>
        <w:t>Add</w:t>
      </w:r>
      <w:r w:rsidRPr="00073FCB">
        <w:rPr>
          <w:b/>
          <w:spacing w:val="-2"/>
          <w:sz w:val="24"/>
        </w:rPr>
        <w:t xml:space="preserve"> Department</w:t>
      </w:r>
    </w:p>
    <w:p w:rsidR="00206562" w:rsidRPr="00073FCB" w:rsidRDefault="00206562" w:rsidP="00DB2E82">
      <w:pPr>
        <w:pStyle w:val="BodyText"/>
        <w:spacing w:before="135"/>
        <w:ind w:left="980"/>
      </w:pPr>
      <w:r w:rsidRPr="00073FCB">
        <w:t>Admin</w:t>
      </w:r>
      <w:r w:rsidRPr="00073FCB">
        <w:rPr>
          <w:spacing w:val="-1"/>
        </w:rPr>
        <w:t xml:space="preserve"> </w:t>
      </w:r>
      <w:r w:rsidRPr="00073FCB">
        <w:t>can</w:t>
      </w:r>
      <w:r w:rsidRPr="00073FCB">
        <w:rPr>
          <w:spacing w:val="-1"/>
        </w:rPr>
        <w:t xml:space="preserve"> </w:t>
      </w:r>
      <w:r w:rsidRPr="00073FCB">
        <w:t>add</w:t>
      </w:r>
      <w:r w:rsidRPr="00073FCB">
        <w:rPr>
          <w:spacing w:val="-1"/>
        </w:rPr>
        <w:t xml:space="preserve"> </w:t>
      </w:r>
      <w:r w:rsidRPr="00073FCB">
        <w:t>departments of the various university.</w:t>
      </w:r>
    </w:p>
    <w:p w:rsidR="00206562" w:rsidRPr="00073FCB" w:rsidRDefault="00206562" w:rsidP="00067B69">
      <w:pPr>
        <w:pStyle w:val="Heading4"/>
        <w:numPr>
          <w:ilvl w:val="0"/>
          <w:numId w:val="18"/>
        </w:numPr>
        <w:tabs>
          <w:tab w:val="left" w:pos="981"/>
        </w:tabs>
        <w:spacing w:before="141"/>
        <w:ind w:hanging="361"/>
      </w:pPr>
      <w:r w:rsidRPr="00073FCB">
        <w:t>Add Centers</w:t>
      </w:r>
    </w:p>
    <w:p w:rsidR="00206562" w:rsidRPr="00073FCB" w:rsidRDefault="00206562" w:rsidP="00DB2E82">
      <w:pPr>
        <w:pStyle w:val="BodyText"/>
        <w:spacing w:before="135"/>
        <w:ind w:left="980"/>
      </w:pPr>
      <w:r w:rsidRPr="00073FCB">
        <w:t>Admin</w:t>
      </w:r>
      <w:r w:rsidRPr="00073FCB">
        <w:rPr>
          <w:spacing w:val="-1"/>
        </w:rPr>
        <w:t xml:space="preserve"> </w:t>
      </w:r>
      <w:r w:rsidRPr="00073FCB">
        <w:t>can add</w:t>
      </w:r>
      <w:r w:rsidRPr="00073FCB">
        <w:rPr>
          <w:spacing w:val="-1"/>
        </w:rPr>
        <w:t xml:space="preserve"> </w:t>
      </w:r>
      <w:r w:rsidRPr="00073FCB">
        <w:t>centers if existing centers are not available</w:t>
      </w:r>
    </w:p>
    <w:p w:rsidR="00206562" w:rsidRPr="00073FCB" w:rsidRDefault="00206562" w:rsidP="00067B69">
      <w:pPr>
        <w:pStyle w:val="Heading4"/>
        <w:numPr>
          <w:ilvl w:val="0"/>
          <w:numId w:val="18"/>
        </w:numPr>
        <w:tabs>
          <w:tab w:val="left" w:pos="981"/>
        </w:tabs>
        <w:spacing w:before="141"/>
        <w:ind w:hanging="361"/>
      </w:pPr>
      <w:r w:rsidRPr="00073FCB">
        <w:t>View Users</w:t>
      </w:r>
    </w:p>
    <w:p w:rsidR="00206562" w:rsidRPr="00073FCB" w:rsidRDefault="00206562" w:rsidP="00DB2E82">
      <w:pPr>
        <w:pStyle w:val="BodyText"/>
        <w:spacing w:before="135"/>
        <w:ind w:left="980"/>
      </w:pPr>
      <w:r w:rsidRPr="00073FCB">
        <w:t>Admin</w:t>
      </w:r>
      <w:r w:rsidRPr="00073FCB">
        <w:rPr>
          <w:spacing w:val="-1"/>
        </w:rPr>
        <w:t xml:space="preserve"> </w:t>
      </w:r>
      <w:r w:rsidRPr="00073FCB">
        <w:t>can</w:t>
      </w:r>
      <w:r w:rsidRPr="00073FCB">
        <w:rPr>
          <w:spacing w:val="-1"/>
        </w:rPr>
        <w:t xml:space="preserve"> </w:t>
      </w:r>
      <w:r w:rsidRPr="00073FCB">
        <w:t>view</w:t>
      </w:r>
      <w:r w:rsidRPr="00073FCB">
        <w:rPr>
          <w:spacing w:val="-2"/>
        </w:rPr>
        <w:t xml:space="preserve"> users who currently registered.</w:t>
      </w:r>
      <w:r w:rsidRPr="00073FCB">
        <w:t>.</w:t>
      </w:r>
    </w:p>
    <w:p w:rsidR="00206562" w:rsidRPr="00073FCB" w:rsidRDefault="00206562" w:rsidP="00067B69">
      <w:pPr>
        <w:pStyle w:val="Heading4"/>
        <w:numPr>
          <w:ilvl w:val="0"/>
          <w:numId w:val="18"/>
        </w:numPr>
        <w:tabs>
          <w:tab w:val="left" w:pos="981"/>
        </w:tabs>
        <w:spacing w:before="142"/>
        <w:ind w:hanging="361"/>
      </w:pPr>
      <w:r w:rsidRPr="00073FCB">
        <w:lastRenderedPageBreak/>
        <w:t>Create exam time table</w:t>
      </w:r>
    </w:p>
    <w:p w:rsidR="00206562" w:rsidRPr="00073FCB" w:rsidRDefault="00206562" w:rsidP="00DB2E82">
      <w:pPr>
        <w:pStyle w:val="BodyText"/>
        <w:spacing w:before="134"/>
        <w:ind w:left="980"/>
      </w:pPr>
      <w:r w:rsidRPr="00073FCB">
        <w:t>Admin</w:t>
      </w:r>
      <w:r w:rsidRPr="00073FCB">
        <w:rPr>
          <w:spacing w:val="-2"/>
        </w:rPr>
        <w:t xml:space="preserve"> </w:t>
      </w:r>
      <w:r w:rsidRPr="00073FCB">
        <w:t>can generate the exam time table.</w:t>
      </w:r>
    </w:p>
    <w:p w:rsidR="00206562" w:rsidRPr="00073FCB" w:rsidRDefault="00206562" w:rsidP="00067B69">
      <w:pPr>
        <w:pStyle w:val="Heading4"/>
        <w:numPr>
          <w:ilvl w:val="0"/>
          <w:numId w:val="18"/>
        </w:numPr>
        <w:tabs>
          <w:tab w:val="left" w:pos="981"/>
        </w:tabs>
        <w:spacing w:before="142"/>
        <w:ind w:hanging="361"/>
      </w:pPr>
      <w:r w:rsidRPr="00073FCB">
        <w:t>View time table</w:t>
      </w:r>
    </w:p>
    <w:p w:rsidR="00206562" w:rsidRPr="00073FCB" w:rsidRDefault="00206562" w:rsidP="00DB2E82">
      <w:pPr>
        <w:pStyle w:val="BodyText"/>
        <w:spacing w:before="134"/>
        <w:ind w:left="980"/>
      </w:pPr>
      <w:r w:rsidRPr="00073FCB">
        <w:t>Admin</w:t>
      </w:r>
      <w:r w:rsidRPr="00073FCB">
        <w:rPr>
          <w:spacing w:val="-1"/>
        </w:rPr>
        <w:t xml:space="preserve"> </w:t>
      </w:r>
      <w:r w:rsidRPr="00073FCB">
        <w:t xml:space="preserve">can </w:t>
      </w:r>
      <w:r w:rsidRPr="00073FCB">
        <w:rPr>
          <w:spacing w:val="-1"/>
        </w:rPr>
        <w:t>view the exam time table</w:t>
      </w:r>
      <w:r w:rsidRPr="00073FCB">
        <w:t>.</w:t>
      </w:r>
    </w:p>
    <w:p w:rsidR="00206562" w:rsidRPr="00073FCB" w:rsidRDefault="00206562" w:rsidP="00DB2E82">
      <w:pPr>
        <w:pStyle w:val="BodyText"/>
        <w:rPr>
          <w:sz w:val="26"/>
        </w:rPr>
      </w:pPr>
    </w:p>
    <w:p w:rsidR="00206562" w:rsidRPr="00073FCB" w:rsidRDefault="00206562" w:rsidP="00DB2E82">
      <w:pPr>
        <w:pStyle w:val="Heading4"/>
        <w:tabs>
          <w:tab w:val="left" w:pos="980"/>
          <w:tab w:val="left" w:pos="981"/>
        </w:tabs>
        <w:spacing w:before="0"/>
        <w:ind w:left="4522" w:firstLine="0"/>
        <w:rPr>
          <w:b/>
        </w:rPr>
      </w:pPr>
    </w:p>
    <w:p w:rsidR="00206562" w:rsidRPr="00073FCB" w:rsidRDefault="00206562" w:rsidP="00DB2E82">
      <w:pPr>
        <w:pStyle w:val="Heading4"/>
        <w:tabs>
          <w:tab w:val="left" w:pos="980"/>
          <w:tab w:val="left" w:pos="981"/>
        </w:tabs>
        <w:spacing w:before="0"/>
        <w:ind w:left="980" w:firstLine="0"/>
        <w:rPr>
          <w:b/>
        </w:rPr>
      </w:pPr>
    </w:p>
    <w:p w:rsidR="00206562" w:rsidRPr="00073FCB" w:rsidRDefault="00206562" w:rsidP="00DB2E82">
      <w:pPr>
        <w:pStyle w:val="Heading4"/>
        <w:tabs>
          <w:tab w:val="left" w:pos="980"/>
          <w:tab w:val="left" w:pos="981"/>
        </w:tabs>
        <w:spacing w:before="0"/>
        <w:rPr>
          <w:b/>
        </w:rPr>
      </w:pPr>
    </w:p>
    <w:p w:rsidR="00206562" w:rsidRPr="00073FCB" w:rsidRDefault="00206562" w:rsidP="00DB2E82">
      <w:pPr>
        <w:pStyle w:val="Heading4"/>
        <w:tabs>
          <w:tab w:val="left" w:pos="980"/>
          <w:tab w:val="left" w:pos="981"/>
        </w:tabs>
        <w:spacing w:before="0"/>
        <w:ind w:left="980" w:firstLine="0"/>
        <w:rPr>
          <w:b/>
        </w:rPr>
      </w:pPr>
    </w:p>
    <w:p w:rsidR="00206562" w:rsidRPr="00073FCB" w:rsidRDefault="00206562" w:rsidP="00DB2E82">
      <w:pPr>
        <w:pStyle w:val="Heading4"/>
        <w:tabs>
          <w:tab w:val="left" w:pos="980"/>
          <w:tab w:val="left" w:pos="981"/>
        </w:tabs>
        <w:spacing w:before="0"/>
        <w:ind w:left="980" w:firstLine="0"/>
        <w:rPr>
          <w:b/>
        </w:rPr>
      </w:pPr>
    </w:p>
    <w:p w:rsidR="00206562" w:rsidRPr="00073FCB" w:rsidRDefault="00206562" w:rsidP="00DB2E82"/>
    <w:p w:rsidR="00206562" w:rsidRPr="00073FCB" w:rsidRDefault="00206562" w:rsidP="00067B69">
      <w:pPr>
        <w:pStyle w:val="Heading4"/>
        <w:numPr>
          <w:ilvl w:val="4"/>
          <w:numId w:val="5"/>
        </w:numPr>
        <w:tabs>
          <w:tab w:val="left" w:pos="980"/>
          <w:tab w:val="left" w:pos="981"/>
        </w:tabs>
        <w:spacing w:before="0"/>
        <w:ind w:left="980" w:hanging="361"/>
        <w:rPr>
          <w:b/>
        </w:rPr>
      </w:pPr>
      <w:r w:rsidRPr="00073FCB">
        <w:t>User can</w:t>
      </w:r>
      <w:r w:rsidRPr="00073FCB">
        <w:rPr>
          <w:spacing w:val="-1"/>
        </w:rPr>
        <w:t xml:space="preserve"> </w:t>
      </w:r>
      <w:r w:rsidRPr="00073FCB">
        <w:t>perform</w:t>
      </w:r>
      <w:r w:rsidRPr="00073FCB">
        <w:rPr>
          <w:spacing w:val="-4"/>
        </w:rPr>
        <w:t xml:space="preserve"> </w:t>
      </w:r>
      <w:r w:rsidRPr="00073FCB">
        <w:t>the</w:t>
      </w:r>
      <w:r w:rsidRPr="00073FCB">
        <w:rPr>
          <w:spacing w:val="-1"/>
        </w:rPr>
        <w:t xml:space="preserve"> </w:t>
      </w:r>
      <w:r w:rsidRPr="00073FCB">
        <w:t>following tasks.</w:t>
      </w:r>
    </w:p>
    <w:p w:rsidR="00206562" w:rsidRPr="00073FCB" w:rsidRDefault="00206562" w:rsidP="00DB2E82">
      <w:pPr>
        <w:pStyle w:val="BodyText"/>
        <w:rPr>
          <w:sz w:val="28"/>
        </w:rPr>
      </w:pPr>
    </w:p>
    <w:p w:rsidR="00206562" w:rsidRPr="00073FCB" w:rsidRDefault="00206562" w:rsidP="00206562">
      <w:pPr>
        <w:pStyle w:val="ListParagraph"/>
        <w:numPr>
          <w:ilvl w:val="0"/>
          <w:numId w:val="18"/>
        </w:numPr>
        <w:tabs>
          <w:tab w:val="left" w:pos="981"/>
        </w:tabs>
        <w:spacing w:before="195"/>
        <w:ind w:right="0" w:hanging="361"/>
        <w:rPr>
          <w:b/>
          <w:sz w:val="24"/>
        </w:rPr>
      </w:pPr>
      <w:r w:rsidRPr="00073FCB">
        <w:rPr>
          <w:b/>
          <w:sz w:val="24"/>
        </w:rPr>
        <w:t>View</w:t>
      </w:r>
      <w:r w:rsidRPr="00073FCB">
        <w:rPr>
          <w:b/>
          <w:spacing w:val="-2"/>
          <w:sz w:val="24"/>
        </w:rPr>
        <w:t xml:space="preserve"> </w:t>
      </w:r>
      <w:r w:rsidRPr="00073FCB">
        <w:rPr>
          <w:b/>
          <w:sz w:val="24"/>
        </w:rPr>
        <w:t>Time table</w:t>
      </w:r>
    </w:p>
    <w:p w:rsidR="00206562" w:rsidRPr="00073FCB" w:rsidRDefault="00206562" w:rsidP="00DB2E82">
      <w:pPr>
        <w:pStyle w:val="BodyText"/>
        <w:spacing w:before="135"/>
        <w:ind w:left="980"/>
      </w:pPr>
      <w:r w:rsidRPr="00073FCB">
        <w:t>User can view the existing time table generated by admin.</w:t>
      </w:r>
    </w:p>
    <w:p w:rsidR="00206562" w:rsidRPr="00073FCB" w:rsidRDefault="00206562" w:rsidP="00067B69">
      <w:pPr>
        <w:pStyle w:val="Heading4"/>
        <w:numPr>
          <w:ilvl w:val="0"/>
          <w:numId w:val="18"/>
        </w:numPr>
        <w:tabs>
          <w:tab w:val="left" w:pos="981"/>
        </w:tabs>
        <w:spacing w:before="141"/>
        <w:ind w:hanging="361"/>
        <w:rPr>
          <w:b/>
          <w:sz w:val="24"/>
          <w:szCs w:val="24"/>
        </w:rPr>
      </w:pPr>
      <w:r w:rsidRPr="00073FCB">
        <w:rPr>
          <w:b/>
          <w:sz w:val="24"/>
          <w:szCs w:val="24"/>
        </w:rPr>
        <w:t>Edit profile</w:t>
      </w:r>
    </w:p>
    <w:p w:rsidR="00206562" w:rsidRPr="00073FCB" w:rsidRDefault="00206562" w:rsidP="00DB2E82">
      <w:pPr>
        <w:pStyle w:val="BodyText"/>
        <w:ind w:left="980" w:right="1015"/>
        <w:jc w:val="both"/>
      </w:pPr>
    </w:p>
    <w:p w:rsidR="00206562" w:rsidRPr="00073FCB" w:rsidRDefault="00206562" w:rsidP="00DB2E82">
      <w:pPr>
        <w:pStyle w:val="BodyText"/>
        <w:ind w:right="1015"/>
        <w:jc w:val="both"/>
        <w:rPr>
          <w:b/>
          <w:sz w:val="28"/>
        </w:rPr>
      </w:pPr>
      <w:r w:rsidRPr="00073FCB">
        <w:t xml:space="preserve">                User can edit their own profile</w:t>
      </w:r>
    </w:p>
    <w:p w:rsidR="00206562" w:rsidRPr="00073FCB" w:rsidRDefault="00206562" w:rsidP="00076DCB">
      <w:pPr>
        <w:pStyle w:val="BodyText"/>
        <w:spacing w:line="360" w:lineRule="auto"/>
        <w:ind w:right="1015"/>
        <w:jc w:val="both"/>
        <w:rPr>
          <w:b/>
          <w:sz w:val="28"/>
        </w:rPr>
      </w:pPr>
    </w:p>
    <w:p w:rsidR="00206562" w:rsidRPr="00073FCB" w:rsidRDefault="00206562" w:rsidP="00076DCB">
      <w:pPr>
        <w:pStyle w:val="BodyText"/>
        <w:spacing w:line="360" w:lineRule="auto"/>
        <w:ind w:right="1015"/>
        <w:jc w:val="both"/>
        <w:rPr>
          <w:b/>
          <w:sz w:val="28"/>
        </w:rPr>
      </w:pPr>
      <w:r w:rsidRPr="00073FCB">
        <w:rPr>
          <w:b/>
          <w:sz w:val="28"/>
        </w:rPr>
        <w:t>2.3.6  USER  CHARECTERISTICS</w:t>
      </w:r>
    </w:p>
    <w:p w:rsidR="00206562" w:rsidRPr="00073FCB" w:rsidRDefault="00206562" w:rsidP="00DB2E82">
      <w:pPr>
        <w:pStyle w:val="BodyText"/>
        <w:spacing w:line="360" w:lineRule="auto"/>
        <w:ind w:left="260" w:right="501" w:firstLine="719"/>
        <w:jc w:val="both"/>
      </w:pPr>
      <w:r w:rsidRPr="00073FCB">
        <w:rPr>
          <w:b/>
          <w:sz w:val="28"/>
        </w:rPr>
        <w:tab/>
      </w:r>
      <w:r w:rsidRPr="00073FCB">
        <w:t>The</w:t>
      </w:r>
      <w:r w:rsidRPr="00073FCB">
        <w:rPr>
          <w:spacing w:val="57"/>
        </w:rPr>
        <w:t xml:space="preserve"> </w:t>
      </w:r>
      <w:r w:rsidRPr="00073FCB">
        <w:t>system</w:t>
      </w:r>
      <w:r w:rsidRPr="00073FCB">
        <w:rPr>
          <w:spacing w:val="59"/>
        </w:rPr>
        <w:t xml:space="preserve"> </w:t>
      </w:r>
      <w:r w:rsidRPr="00073FCB">
        <w:t>will</w:t>
      </w:r>
      <w:r w:rsidRPr="00073FCB">
        <w:rPr>
          <w:spacing w:val="59"/>
        </w:rPr>
        <w:t xml:space="preserve"> </w:t>
      </w:r>
      <w:r w:rsidRPr="00073FCB">
        <w:t>be</w:t>
      </w:r>
      <w:r w:rsidRPr="00073FCB">
        <w:rPr>
          <w:spacing w:val="57"/>
        </w:rPr>
        <w:t xml:space="preserve"> </w:t>
      </w:r>
      <w:r w:rsidRPr="00073FCB">
        <w:t>used</w:t>
      </w:r>
      <w:r w:rsidRPr="00073FCB">
        <w:rPr>
          <w:spacing w:val="58"/>
        </w:rPr>
        <w:t xml:space="preserve"> </w:t>
      </w:r>
      <w:r w:rsidRPr="00073FCB">
        <w:t>in universities.  The</w:t>
      </w:r>
      <w:r w:rsidRPr="00073FCB">
        <w:rPr>
          <w:spacing w:val="57"/>
        </w:rPr>
        <w:t xml:space="preserve"> </w:t>
      </w:r>
      <w:r w:rsidRPr="00073FCB">
        <w:t>administrator</w:t>
      </w:r>
      <w:r w:rsidRPr="00073FCB">
        <w:rPr>
          <w:spacing w:val="58"/>
        </w:rPr>
        <w:t xml:space="preserve"> and staffs </w:t>
      </w:r>
      <w:r w:rsidRPr="00073FCB">
        <w:t>of</w:t>
      </w:r>
      <w:r w:rsidRPr="00073FCB">
        <w:rPr>
          <w:spacing w:val="58"/>
        </w:rPr>
        <w:t xml:space="preserve"> </w:t>
      </w:r>
      <w:r w:rsidRPr="00073FCB">
        <w:t>the</w:t>
      </w:r>
      <w:r w:rsidRPr="00073FCB">
        <w:rPr>
          <w:spacing w:val="-57"/>
        </w:rPr>
        <w:t xml:space="preserve">   </w:t>
      </w:r>
      <w:r w:rsidRPr="00073FCB">
        <w:t>universities are the main users of this application. The system is user friendly. The operator will</w:t>
      </w:r>
      <w:r w:rsidRPr="00073FCB">
        <w:rPr>
          <w:spacing w:val="-57"/>
        </w:rPr>
        <w:t xml:space="preserve"> </w:t>
      </w:r>
      <w:r w:rsidRPr="00073FCB">
        <w:t>be provided login id and password. Users with basic knowledge and skills can use this</w:t>
      </w:r>
      <w:r w:rsidRPr="00073FCB">
        <w:rPr>
          <w:spacing w:val="1"/>
        </w:rPr>
        <w:t xml:space="preserve"> web application</w:t>
      </w:r>
      <w:r w:rsidRPr="00073FCB">
        <w:t>.</w:t>
      </w:r>
      <w:r w:rsidRPr="00073FCB">
        <w:rPr>
          <w:spacing w:val="1"/>
        </w:rPr>
        <w:t xml:space="preserve"> </w:t>
      </w:r>
      <w:r w:rsidRPr="00073FCB">
        <w:t>Administrator of</w:t>
      </w:r>
      <w:r w:rsidRPr="00073FCB">
        <w:rPr>
          <w:spacing w:val="-1"/>
        </w:rPr>
        <w:t xml:space="preserve"> </w:t>
      </w:r>
      <w:r w:rsidRPr="00073FCB">
        <w:t>the</w:t>
      </w:r>
      <w:r w:rsidRPr="00073FCB">
        <w:rPr>
          <w:spacing w:val="-1"/>
        </w:rPr>
        <w:t xml:space="preserve"> </w:t>
      </w:r>
      <w:r w:rsidRPr="00073FCB">
        <w:t>system should have</w:t>
      </w:r>
      <w:r w:rsidRPr="00073FCB">
        <w:rPr>
          <w:spacing w:val="-3"/>
        </w:rPr>
        <w:t xml:space="preserve"> </w:t>
      </w:r>
      <w:r w:rsidRPr="00073FCB">
        <w:t>a</w:t>
      </w:r>
      <w:r w:rsidRPr="00073FCB">
        <w:rPr>
          <w:spacing w:val="-1"/>
        </w:rPr>
        <w:t xml:space="preserve"> basic</w:t>
      </w:r>
      <w:r w:rsidRPr="00073FCB">
        <w:t xml:space="preserve"> skill</w:t>
      </w:r>
      <w:r w:rsidRPr="00073FCB">
        <w:rPr>
          <w:spacing w:val="-1"/>
        </w:rPr>
        <w:t xml:space="preserve"> </w:t>
      </w:r>
      <w:r w:rsidRPr="00073FCB">
        <w:t xml:space="preserve">in </w:t>
      </w:r>
      <w:proofErr w:type="spellStart"/>
      <w:r w:rsidRPr="00073FCB">
        <w:t>Webapplication</w:t>
      </w:r>
      <w:proofErr w:type="spellEnd"/>
      <w:r w:rsidRPr="00073FCB">
        <w:t>.</w:t>
      </w:r>
    </w:p>
    <w:p w:rsidR="00206562" w:rsidRPr="00073FCB" w:rsidRDefault="00206562" w:rsidP="00076DCB">
      <w:pPr>
        <w:pStyle w:val="BodyText"/>
        <w:spacing w:before="243" w:line="360" w:lineRule="auto"/>
        <w:ind w:left="480" w:right="1015" w:firstLine="1140"/>
        <w:jc w:val="both"/>
      </w:pPr>
      <w:r w:rsidRPr="00073FCB">
        <w:t>.</w:t>
      </w:r>
    </w:p>
    <w:p w:rsidR="00206562" w:rsidRPr="00073FCB" w:rsidRDefault="00206562" w:rsidP="00076DCB">
      <w:pPr>
        <w:pStyle w:val="BodyText"/>
        <w:spacing w:line="360" w:lineRule="auto"/>
        <w:ind w:right="1015"/>
        <w:jc w:val="both"/>
        <w:rPr>
          <w:b/>
          <w:sz w:val="28"/>
        </w:rPr>
      </w:pPr>
    </w:p>
    <w:p w:rsidR="00206562" w:rsidRPr="00073FCB" w:rsidRDefault="00206562" w:rsidP="00076DCB">
      <w:pPr>
        <w:pStyle w:val="BodyText"/>
        <w:spacing w:line="360" w:lineRule="auto"/>
        <w:ind w:right="1015"/>
        <w:jc w:val="both"/>
        <w:rPr>
          <w:b/>
          <w:sz w:val="28"/>
        </w:rPr>
      </w:pPr>
      <w:r w:rsidRPr="00073FCB">
        <w:rPr>
          <w:b/>
          <w:sz w:val="28"/>
        </w:rPr>
        <w:t>2.3.7  OPERATING  ENVIRONMENT</w:t>
      </w:r>
    </w:p>
    <w:p w:rsidR="00206562" w:rsidRPr="00073FCB" w:rsidRDefault="00206562" w:rsidP="00DB2E82">
      <w:pPr>
        <w:pStyle w:val="BodyText"/>
        <w:ind w:left="980"/>
      </w:pPr>
      <w:r w:rsidRPr="00073FCB">
        <w:t>The</w:t>
      </w:r>
      <w:r w:rsidRPr="00073FCB">
        <w:rPr>
          <w:spacing w:val="-3"/>
        </w:rPr>
        <w:t xml:space="preserve"> </w:t>
      </w:r>
      <w:r w:rsidRPr="00073FCB">
        <w:t>system</w:t>
      </w:r>
      <w:r w:rsidRPr="00073FCB">
        <w:rPr>
          <w:spacing w:val="1"/>
        </w:rPr>
        <w:t xml:space="preserve"> </w:t>
      </w:r>
      <w:r w:rsidRPr="00073FCB">
        <w:t>will</w:t>
      </w:r>
      <w:r w:rsidRPr="00073FCB">
        <w:rPr>
          <w:spacing w:val="-1"/>
        </w:rPr>
        <w:t xml:space="preserve"> </w:t>
      </w:r>
      <w:r w:rsidRPr="00073FCB">
        <w:t>operate</w:t>
      </w:r>
      <w:r w:rsidRPr="00073FCB">
        <w:rPr>
          <w:spacing w:val="1"/>
        </w:rPr>
        <w:t xml:space="preserve"> </w:t>
      </w:r>
      <w:r w:rsidRPr="00073FCB">
        <w:t>on</w:t>
      </w:r>
      <w:r w:rsidRPr="00073FCB">
        <w:rPr>
          <w:spacing w:val="-1"/>
        </w:rPr>
        <w:t xml:space="preserve"> </w:t>
      </w:r>
      <w:r w:rsidRPr="00073FCB">
        <w:t>the</w:t>
      </w:r>
      <w:r w:rsidRPr="00073FCB">
        <w:rPr>
          <w:spacing w:val="-1"/>
        </w:rPr>
        <w:t xml:space="preserve"> </w:t>
      </w:r>
      <w:r w:rsidRPr="00073FCB">
        <w:t>following</w:t>
      </w:r>
      <w:r w:rsidRPr="00073FCB">
        <w:rPr>
          <w:spacing w:val="-4"/>
        </w:rPr>
        <w:t xml:space="preserve"> </w:t>
      </w:r>
      <w:r w:rsidRPr="00073FCB">
        <w:t>platforms:</w:t>
      </w:r>
    </w:p>
    <w:p w:rsidR="00206562" w:rsidRPr="00073FCB" w:rsidRDefault="00206562" w:rsidP="00DB2E82">
      <w:pPr>
        <w:pStyle w:val="BodyText"/>
        <w:spacing w:before="10"/>
        <w:rPr>
          <w:sz w:val="25"/>
        </w:rPr>
      </w:pPr>
    </w:p>
    <w:p w:rsidR="00206562" w:rsidRPr="00073FCB" w:rsidRDefault="00206562" w:rsidP="00206562">
      <w:pPr>
        <w:pStyle w:val="ListParagraph"/>
        <w:numPr>
          <w:ilvl w:val="3"/>
          <w:numId w:val="19"/>
        </w:numPr>
        <w:tabs>
          <w:tab w:val="left" w:pos="1472"/>
          <w:tab w:val="left" w:pos="1473"/>
        </w:tabs>
        <w:ind w:right="0"/>
        <w:rPr>
          <w:sz w:val="24"/>
        </w:rPr>
      </w:pPr>
      <w:r w:rsidRPr="00073FCB">
        <w:rPr>
          <w:sz w:val="24"/>
        </w:rPr>
        <w:t>Windows OS</w:t>
      </w:r>
    </w:p>
    <w:p w:rsidR="00206562" w:rsidRPr="00073FCB" w:rsidRDefault="00206562" w:rsidP="00206562">
      <w:pPr>
        <w:pStyle w:val="ListParagraph"/>
        <w:numPr>
          <w:ilvl w:val="3"/>
          <w:numId w:val="19"/>
        </w:numPr>
        <w:tabs>
          <w:tab w:val="left" w:pos="1472"/>
          <w:tab w:val="left" w:pos="1473"/>
        </w:tabs>
        <w:spacing w:before="138"/>
        <w:ind w:right="0"/>
        <w:rPr>
          <w:sz w:val="24"/>
        </w:rPr>
      </w:pPr>
      <w:r w:rsidRPr="00073FCB">
        <w:rPr>
          <w:sz w:val="24"/>
        </w:rPr>
        <w:t>Linux</w:t>
      </w:r>
      <w:r w:rsidRPr="00073FCB">
        <w:rPr>
          <w:spacing w:val="-1"/>
          <w:sz w:val="24"/>
        </w:rPr>
        <w:t xml:space="preserve"> </w:t>
      </w:r>
      <w:r w:rsidRPr="00073FCB">
        <w:rPr>
          <w:sz w:val="24"/>
        </w:rPr>
        <w:t>OS</w:t>
      </w:r>
    </w:p>
    <w:p w:rsidR="00206562" w:rsidRPr="00073FCB" w:rsidRDefault="00206562" w:rsidP="00076DCB">
      <w:pPr>
        <w:pStyle w:val="BodyText"/>
        <w:spacing w:line="360" w:lineRule="auto"/>
        <w:ind w:right="1015"/>
        <w:jc w:val="both"/>
        <w:rPr>
          <w:b/>
          <w:sz w:val="28"/>
        </w:rPr>
      </w:pPr>
    </w:p>
    <w:p w:rsidR="00206562" w:rsidRPr="00073FCB" w:rsidRDefault="00206562" w:rsidP="00067B69">
      <w:pPr>
        <w:pStyle w:val="Heading3"/>
        <w:keepNext w:val="0"/>
        <w:keepLines w:val="0"/>
        <w:widowControl w:val="0"/>
        <w:numPr>
          <w:ilvl w:val="3"/>
          <w:numId w:val="20"/>
        </w:numPr>
        <w:tabs>
          <w:tab w:val="left" w:pos="1041"/>
        </w:tabs>
        <w:autoSpaceDE w:val="0"/>
        <w:autoSpaceDN w:val="0"/>
        <w:spacing w:before="1" w:line="240" w:lineRule="auto"/>
        <w:ind w:hanging="721"/>
        <w:rPr>
          <w:rFonts w:ascii="Times New Roman" w:hAnsi="Times New Roman" w:cs="Times New Roman"/>
          <w:color w:val="auto"/>
        </w:rPr>
      </w:pPr>
      <w:r w:rsidRPr="00073FCB">
        <w:rPr>
          <w:rFonts w:ascii="Times New Roman" w:hAnsi="Times New Roman" w:cs="Times New Roman"/>
          <w:color w:val="auto"/>
        </w:rPr>
        <w:t>TECHNOLOGIES</w:t>
      </w:r>
      <w:r w:rsidRPr="00073FCB">
        <w:rPr>
          <w:rFonts w:ascii="Times New Roman" w:hAnsi="Times New Roman" w:cs="Times New Roman"/>
          <w:color w:val="auto"/>
          <w:spacing w:val="-1"/>
        </w:rPr>
        <w:t xml:space="preserve"> </w:t>
      </w:r>
      <w:r w:rsidRPr="00073FCB">
        <w:rPr>
          <w:rFonts w:ascii="Times New Roman" w:hAnsi="Times New Roman" w:cs="Times New Roman"/>
          <w:color w:val="auto"/>
        </w:rPr>
        <w:t>USED</w:t>
      </w:r>
    </w:p>
    <w:p w:rsidR="00206562" w:rsidRPr="00073FCB" w:rsidRDefault="00206562" w:rsidP="008856C8">
      <w:pPr>
        <w:pStyle w:val="BodyText"/>
        <w:rPr>
          <w:b/>
          <w:sz w:val="29"/>
        </w:rPr>
      </w:pPr>
    </w:p>
    <w:p w:rsidR="00206562" w:rsidRPr="00073FCB" w:rsidRDefault="00206562" w:rsidP="00206562">
      <w:pPr>
        <w:pStyle w:val="ListParagraph"/>
        <w:numPr>
          <w:ilvl w:val="4"/>
          <w:numId w:val="20"/>
        </w:numPr>
        <w:tabs>
          <w:tab w:val="left" w:pos="1055"/>
        </w:tabs>
        <w:ind w:right="0" w:hanging="361"/>
        <w:rPr>
          <w:sz w:val="24"/>
        </w:rPr>
      </w:pPr>
      <w:r w:rsidRPr="00073FCB">
        <w:rPr>
          <w:sz w:val="24"/>
        </w:rPr>
        <w:t>Language</w:t>
      </w:r>
      <w:r w:rsidRPr="00073FCB">
        <w:rPr>
          <w:spacing w:val="-3"/>
          <w:sz w:val="24"/>
        </w:rPr>
        <w:t xml:space="preserve"> </w:t>
      </w:r>
      <w:r w:rsidRPr="00073FCB">
        <w:rPr>
          <w:sz w:val="24"/>
        </w:rPr>
        <w:t>:</w:t>
      </w:r>
      <w:r w:rsidRPr="00073FCB">
        <w:rPr>
          <w:spacing w:val="-1"/>
          <w:sz w:val="24"/>
        </w:rPr>
        <w:t xml:space="preserve"> </w:t>
      </w:r>
      <w:r w:rsidRPr="00073FCB">
        <w:rPr>
          <w:sz w:val="24"/>
        </w:rPr>
        <w:t>PHP</w:t>
      </w:r>
    </w:p>
    <w:p w:rsidR="00206562" w:rsidRPr="00073FCB" w:rsidRDefault="00206562" w:rsidP="00206562">
      <w:pPr>
        <w:pStyle w:val="ListParagraph"/>
        <w:numPr>
          <w:ilvl w:val="4"/>
          <w:numId w:val="20"/>
        </w:numPr>
        <w:tabs>
          <w:tab w:val="left" w:pos="1055"/>
        </w:tabs>
        <w:spacing w:before="137"/>
        <w:ind w:right="0" w:hanging="361"/>
        <w:rPr>
          <w:sz w:val="24"/>
        </w:rPr>
      </w:pPr>
      <w:r w:rsidRPr="00073FCB">
        <w:rPr>
          <w:sz w:val="24"/>
        </w:rPr>
        <w:t>Design</w:t>
      </w:r>
      <w:r w:rsidRPr="00073FCB">
        <w:rPr>
          <w:spacing w:val="-2"/>
          <w:sz w:val="24"/>
        </w:rPr>
        <w:t xml:space="preserve"> </w:t>
      </w:r>
      <w:r w:rsidRPr="00073FCB">
        <w:rPr>
          <w:sz w:val="24"/>
        </w:rPr>
        <w:t>Tool</w:t>
      </w:r>
      <w:r w:rsidRPr="00073FCB">
        <w:rPr>
          <w:spacing w:val="-1"/>
          <w:sz w:val="24"/>
        </w:rPr>
        <w:t xml:space="preserve"> </w:t>
      </w:r>
      <w:r w:rsidRPr="00073FCB">
        <w:rPr>
          <w:sz w:val="24"/>
        </w:rPr>
        <w:t>:</w:t>
      </w:r>
      <w:r w:rsidRPr="00073FCB">
        <w:rPr>
          <w:spacing w:val="-1"/>
          <w:sz w:val="24"/>
        </w:rPr>
        <w:t xml:space="preserve"> dream weaver</w:t>
      </w:r>
    </w:p>
    <w:p w:rsidR="00206562" w:rsidRPr="00073FCB" w:rsidRDefault="00206562" w:rsidP="00206562">
      <w:pPr>
        <w:pStyle w:val="ListParagraph"/>
        <w:numPr>
          <w:ilvl w:val="4"/>
          <w:numId w:val="20"/>
        </w:numPr>
        <w:tabs>
          <w:tab w:val="left" w:pos="1055"/>
        </w:tabs>
        <w:spacing w:before="139"/>
        <w:ind w:right="0" w:hanging="361"/>
        <w:rPr>
          <w:sz w:val="24"/>
        </w:rPr>
      </w:pPr>
      <w:r w:rsidRPr="00073FCB">
        <w:rPr>
          <w:sz w:val="24"/>
        </w:rPr>
        <w:t>Database</w:t>
      </w:r>
      <w:r w:rsidRPr="00073FCB">
        <w:rPr>
          <w:spacing w:val="-2"/>
          <w:sz w:val="24"/>
        </w:rPr>
        <w:t xml:space="preserve"> </w:t>
      </w:r>
      <w:r w:rsidRPr="00073FCB">
        <w:rPr>
          <w:sz w:val="24"/>
        </w:rPr>
        <w:t>:</w:t>
      </w:r>
      <w:r w:rsidRPr="00073FCB">
        <w:rPr>
          <w:spacing w:val="58"/>
          <w:sz w:val="24"/>
        </w:rPr>
        <w:t xml:space="preserve"> </w:t>
      </w:r>
      <w:r w:rsidRPr="00073FCB">
        <w:rPr>
          <w:sz w:val="24"/>
        </w:rPr>
        <w:t>MySQL</w:t>
      </w:r>
    </w:p>
    <w:p w:rsidR="00206562" w:rsidRPr="00073FCB" w:rsidRDefault="00206562" w:rsidP="00206562">
      <w:pPr>
        <w:pStyle w:val="ListParagraph"/>
        <w:numPr>
          <w:ilvl w:val="4"/>
          <w:numId w:val="20"/>
        </w:numPr>
        <w:tabs>
          <w:tab w:val="left" w:pos="1055"/>
        </w:tabs>
        <w:spacing w:before="137"/>
        <w:ind w:right="0" w:hanging="361"/>
        <w:rPr>
          <w:sz w:val="24"/>
        </w:rPr>
      </w:pPr>
      <w:r w:rsidRPr="00073FCB">
        <w:rPr>
          <w:sz w:val="24"/>
        </w:rPr>
        <w:lastRenderedPageBreak/>
        <w:t>Editor</w:t>
      </w:r>
      <w:r w:rsidRPr="00073FCB">
        <w:rPr>
          <w:spacing w:val="-2"/>
          <w:sz w:val="24"/>
        </w:rPr>
        <w:t xml:space="preserve"> </w:t>
      </w:r>
      <w:r w:rsidRPr="00073FCB">
        <w:rPr>
          <w:sz w:val="24"/>
        </w:rPr>
        <w:t>:</w:t>
      </w:r>
      <w:r w:rsidRPr="00073FCB">
        <w:rPr>
          <w:spacing w:val="-1"/>
          <w:sz w:val="24"/>
        </w:rPr>
        <w:t xml:space="preserve"> visual studio code</w:t>
      </w:r>
    </w:p>
    <w:p w:rsidR="00206562" w:rsidRPr="00073FCB" w:rsidRDefault="00206562" w:rsidP="00206562">
      <w:pPr>
        <w:pStyle w:val="ListParagraph"/>
        <w:numPr>
          <w:ilvl w:val="4"/>
          <w:numId w:val="20"/>
        </w:numPr>
        <w:tabs>
          <w:tab w:val="left" w:pos="1055"/>
        </w:tabs>
        <w:spacing w:before="139"/>
        <w:ind w:right="0" w:hanging="361"/>
        <w:rPr>
          <w:sz w:val="24"/>
        </w:rPr>
      </w:pPr>
      <w:r w:rsidRPr="00073FCB">
        <w:rPr>
          <w:sz w:val="24"/>
        </w:rPr>
        <w:t>Platform</w:t>
      </w:r>
      <w:r w:rsidRPr="00073FCB">
        <w:rPr>
          <w:spacing w:val="-1"/>
          <w:sz w:val="24"/>
        </w:rPr>
        <w:t xml:space="preserve"> </w:t>
      </w:r>
      <w:r w:rsidRPr="00073FCB">
        <w:rPr>
          <w:sz w:val="24"/>
        </w:rPr>
        <w:t>Used :</w:t>
      </w:r>
      <w:r w:rsidRPr="00073FCB">
        <w:rPr>
          <w:spacing w:val="-1"/>
          <w:sz w:val="24"/>
        </w:rPr>
        <w:t xml:space="preserve"> </w:t>
      </w:r>
      <w:r w:rsidRPr="00073FCB">
        <w:rPr>
          <w:sz w:val="24"/>
        </w:rPr>
        <w:t>Windows 10</w:t>
      </w:r>
    </w:p>
    <w:p w:rsidR="00206562" w:rsidRPr="00073FCB" w:rsidRDefault="00206562" w:rsidP="008856C8">
      <w:pPr>
        <w:pStyle w:val="Heading3"/>
        <w:keepNext w:val="0"/>
        <w:keepLines w:val="0"/>
        <w:widowControl w:val="0"/>
        <w:tabs>
          <w:tab w:val="left" w:pos="1221"/>
        </w:tabs>
        <w:autoSpaceDE w:val="0"/>
        <w:autoSpaceDN w:val="0"/>
        <w:spacing w:before="90" w:line="240" w:lineRule="auto"/>
        <w:ind w:left="1220"/>
        <w:rPr>
          <w:rFonts w:ascii="Times New Roman" w:hAnsi="Times New Roman" w:cs="Times New Roman"/>
          <w:color w:val="auto"/>
        </w:rPr>
      </w:pPr>
    </w:p>
    <w:p w:rsidR="00206562" w:rsidRPr="00073FCB" w:rsidRDefault="00206562" w:rsidP="00067B69">
      <w:pPr>
        <w:pStyle w:val="Heading3"/>
        <w:keepNext w:val="0"/>
        <w:keepLines w:val="0"/>
        <w:widowControl w:val="0"/>
        <w:numPr>
          <w:ilvl w:val="3"/>
          <w:numId w:val="20"/>
        </w:numPr>
        <w:tabs>
          <w:tab w:val="left" w:pos="1221"/>
        </w:tabs>
        <w:autoSpaceDE w:val="0"/>
        <w:autoSpaceDN w:val="0"/>
        <w:spacing w:before="90" w:line="240" w:lineRule="auto"/>
        <w:ind w:left="1220" w:hanging="841"/>
        <w:rPr>
          <w:rFonts w:ascii="Times New Roman" w:hAnsi="Times New Roman" w:cs="Times New Roman"/>
          <w:color w:val="auto"/>
        </w:rPr>
      </w:pPr>
      <w:r w:rsidRPr="00073FCB">
        <w:rPr>
          <w:rFonts w:ascii="Times New Roman" w:hAnsi="Times New Roman" w:cs="Times New Roman"/>
          <w:color w:val="auto"/>
        </w:rPr>
        <w:t>SYSTEM</w:t>
      </w:r>
      <w:r w:rsidRPr="00073FCB">
        <w:rPr>
          <w:rFonts w:ascii="Times New Roman" w:hAnsi="Times New Roman" w:cs="Times New Roman"/>
          <w:color w:val="auto"/>
          <w:spacing w:val="-3"/>
        </w:rPr>
        <w:t xml:space="preserve"> </w:t>
      </w:r>
      <w:r w:rsidRPr="00073FCB">
        <w:rPr>
          <w:rFonts w:ascii="Times New Roman" w:hAnsi="Times New Roman" w:cs="Times New Roman"/>
          <w:color w:val="auto"/>
        </w:rPr>
        <w:t>REQUIREMENTS</w:t>
      </w:r>
    </w:p>
    <w:p w:rsidR="00206562" w:rsidRPr="00073FCB" w:rsidRDefault="00206562" w:rsidP="008856C8">
      <w:pPr>
        <w:pStyle w:val="BodyText"/>
        <w:rPr>
          <w:b/>
          <w:sz w:val="29"/>
        </w:rPr>
      </w:pPr>
    </w:p>
    <w:p w:rsidR="00206562" w:rsidRPr="00073FCB" w:rsidRDefault="00206562" w:rsidP="00206562">
      <w:pPr>
        <w:pStyle w:val="ListParagraph"/>
        <w:numPr>
          <w:ilvl w:val="4"/>
          <w:numId w:val="20"/>
        </w:numPr>
        <w:tabs>
          <w:tab w:val="left" w:pos="981"/>
          <w:tab w:val="left" w:pos="3140"/>
        </w:tabs>
        <w:ind w:left="980" w:right="0" w:hanging="361"/>
        <w:rPr>
          <w:sz w:val="24"/>
        </w:rPr>
      </w:pPr>
      <w:r w:rsidRPr="00073FCB">
        <w:rPr>
          <w:sz w:val="24"/>
        </w:rPr>
        <w:t>Minimum</w:t>
      </w:r>
      <w:r w:rsidRPr="00073FCB">
        <w:rPr>
          <w:spacing w:val="-1"/>
          <w:sz w:val="24"/>
        </w:rPr>
        <w:t xml:space="preserve"> </w:t>
      </w:r>
      <w:r w:rsidRPr="00073FCB">
        <w:rPr>
          <w:sz w:val="24"/>
        </w:rPr>
        <w:t>RAM</w:t>
      </w:r>
      <w:r w:rsidRPr="00073FCB">
        <w:rPr>
          <w:sz w:val="24"/>
        </w:rPr>
        <w:tab/>
        <w:t>: 2GB</w:t>
      </w:r>
    </w:p>
    <w:p w:rsidR="00206562" w:rsidRPr="00073FCB" w:rsidRDefault="00206562" w:rsidP="00206562">
      <w:pPr>
        <w:pStyle w:val="ListParagraph"/>
        <w:numPr>
          <w:ilvl w:val="4"/>
          <w:numId w:val="20"/>
        </w:numPr>
        <w:tabs>
          <w:tab w:val="left" w:pos="981"/>
          <w:tab w:val="left" w:pos="3140"/>
        </w:tabs>
        <w:spacing w:before="137"/>
        <w:ind w:left="980" w:right="0" w:hanging="361"/>
        <w:rPr>
          <w:sz w:val="24"/>
        </w:rPr>
      </w:pPr>
      <w:r w:rsidRPr="00073FCB">
        <w:rPr>
          <w:sz w:val="24"/>
        </w:rPr>
        <w:t>Hard</w:t>
      </w:r>
      <w:r w:rsidRPr="00073FCB">
        <w:rPr>
          <w:spacing w:val="-2"/>
          <w:sz w:val="24"/>
        </w:rPr>
        <w:t xml:space="preserve"> </w:t>
      </w:r>
      <w:r w:rsidRPr="00073FCB">
        <w:rPr>
          <w:sz w:val="24"/>
        </w:rPr>
        <w:t>Disk</w:t>
      </w:r>
      <w:r w:rsidRPr="00073FCB">
        <w:rPr>
          <w:sz w:val="24"/>
        </w:rPr>
        <w:tab/>
        <w:t>: 1 GB</w:t>
      </w:r>
    </w:p>
    <w:p w:rsidR="00206562" w:rsidRPr="00073FCB" w:rsidRDefault="00206562" w:rsidP="00206562">
      <w:pPr>
        <w:pStyle w:val="ListParagraph"/>
        <w:numPr>
          <w:ilvl w:val="4"/>
          <w:numId w:val="20"/>
        </w:numPr>
        <w:tabs>
          <w:tab w:val="left" w:pos="981"/>
          <w:tab w:val="left" w:pos="3140"/>
        </w:tabs>
        <w:spacing w:before="139"/>
        <w:ind w:left="980" w:right="0" w:hanging="361"/>
        <w:rPr>
          <w:sz w:val="24"/>
        </w:rPr>
      </w:pPr>
      <w:r w:rsidRPr="00073FCB">
        <w:rPr>
          <w:sz w:val="24"/>
        </w:rPr>
        <w:t>Processor</w:t>
      </w:r>
      <w:r w:rsidRPr="00073FCB">
        <w:rPr>
          <w:sz w:val="24"/>
        </w:rPr>
        <w:tab/>
        <w:t>:</w:t>
      </w:r>
      <w:r w:rsidRPr="00073FCB">
        <w:rPr>
          <w:spacing w:val="-1"/>
          <w:sz w:val="24"/>
        </w:rPr>
        <w:t xml:space="preserve"> </w:t>
      </w:r>
      <w:r w:rsidRPr="00073FCB">
        <w:rPr>
          <w:sz w:val="24"/>
        </w:rPr>
        <w:t>Intel</w:t>
      </w:r>
    </w:p>
    <w:p w:rsidR="00206562" w:rsidRPr="00073FCB" w:rsidRDefault="00206562" w:rsidP="00206562">
      <w:pPr>
        <w:pStyle w:val="ListParagraph"/>
        <w:numPr>
          <w:ilvl w:val="4"/>
          <w:numId w:val="20"/>
        </w:numPr>
        <w:tabs>
          <w:tab w:val="left" w:pos="981"/>
          <w:tab w:val="left" w:pos="3140"/>
        </w:tabs>
        <w:spacing w:before="137"/>
        <w:ind w:left="980" w:right="0" w:hanging="361"/>
        <w:rPr>
          <w:sz w:val="24"/>
        </w:rPr>
      </w:pPr>
      <w:r w:rsidRPr="00073FCB">
        <w:rPr>
          <w:sz w:val="24"/>
        </w:rPr>
        <w:t>Operating</w:t>
      </w:r>
      <w:r w:rsidRPr="00073FCB">
        <w:rPr>
          <w:spacing w:val="-5"/>
          <w:sz w:val="24"/>
        </w:rPr>
        <w:t xml:space="preserve"> </w:t>
      </w:r>
      <w:r w:rsidRPr="00073FCB">
        <w:rPr>
          <w:sz w:val="24"/>
        </w:rPr>
        <w:t>System</w:t>
      </w:r>
      <w:r w:rsidRPr="00073FCB">
        <w:rPr>
          <w:sz w:val="24"/>
        </w:rPr>
        <w:tab/>
        <w:t>:</w:t>
      </w:r>
      <w:r w:rsidRPr="00073FCB">
        <w:rPr>
          <w:spacing w:val="-1"/>
          <w:sz w:val="24"/>
        </w:rPr>
        <w:t xml:space="preserve"> </w:t>
      </w:r>
      <w:r w:rsidRPr="00073FCB">
        <w:rPr>
          <w:sz w:val="24"/>
        </w:rPr>
        <w:t>Windows,</w:t>
      </w:r>
      <w:r w:rsidRPr="00073FCB">
        <w:rPr>
          <w:spacing w:val="-1"/>
          <w:sz w:val="24"/>
        </w:rPr>
        <w:t xml:space="preserve"> </w:t>
      </w:r>
      <w:r w:rsidRPr="00073FCB">
        <w:rPr>
          <w:sz w:val="24"/>
        </w:rPr>
        <w:t>Linux</w:t>
      </w:r>
    </w:p>
    <w:p w:rsidR="00206562" w:rsidRPr="00073FCB" w:rsidRDefault="00206562" w:rsidP="008856C8">
      <w:pPr>
        <w:pStyle w:val="BodyText"/>
        <w:rPr>
          <w:sz w:val="26"/>
        </w:rPr>
      </w:pPr>
    </w:p>
    <w:p w:rsidR="00206562" w:rsidRPr="00073FCB" w:rsidRDefault="00206562" w:rsidP="008856C8">
      <w:pPr>
        <w:pStyle w:val="BodyText"/>
        <w:rPr>
          <w:sz w:val="26"/>
        </w:rPr>
      </w:pPr>
    </w:p>
    <w:p w:rsidR="00206562" w:rsidRPr="00073FCB" w:rsidRDefault="00206562" w:rsidP="008856C8">
      <w:pPr>
        <w:pStyle w:val="Heading2"/>
        <w:keepNext w:val="0"/>
        <w:keepLines w:val="0"/>
        <w:widowControl w:val="0"/>
        <w:tabs>
          <w:tab w:val="left" w:pos="892"/>
        </w:tabs>
        <w:autoSpaceDE w:val="0"/>
        <w:autoSpaceDN w:val="0"/>
        <w:spacing w:before="0" w:line="240" w:lineRule="auto"/>
        <w:ind w:left="619"/>
        <w:rPr>
          <w:rFonts w:ascii="Times New Roman" w:hAnsi="Times New Roman" w:cs="Times New Roman"/>
          <w:b/>
          <w:color w:val="auto"/>
        </w:rPr>
      </w:pPr>
      <w:r w:rsidRPr="00073FCB">
        <w:rPr>
          <w:rFonts w:ascii="Times New Roman" w:hAnsi="Times New Roman" w:cs="Times New Roman"/>
          <w:b/>
          <w:color w:val="auto"/>
        </w:rPr>
        <w:t>2.3.8 GENERAL</w:t>
      </w:r>
      <w:r w:rsidRPr="00073FCB">
        <w:rPr>
          <w:rFonts w:ascii="Times New Roman" w:hAnsi="Times New Roman" w:cs="Times New Roman"/>
          <w:b/>
          <w:color w:val="auto"/>
          <w:spacing w:val="-3"/>
        </w:rPr>
        <w:t xml:space="preserve"> </w:t>
      </w:r>
      <w:r w:rsidRPr="00073FCB">
        <w:rPr>
          <w:rFonts w:ascii="Times New Roman" w:hAnsi="Times New Roman" w:cs="Times New Roman"/>
          <w:b/>
          <w:color w:val="auto"/>
        </w:rPr>
        <w:t>CONSTRAINTS</w:t>
      </w:r>
    </w:p>
    <w:p w:rsidR="00206562" w:rsidRPr="00073FCB" w:rsidRDefault="00206562" w:rsidP="008856C8">
      <w:pPr>
        <w:pStyle w:val="BodyText"/>
        <w:spacing w:before="11"/>
        <w:rPr>
          <w:b/>
          <w:sz w:val="30"/>
        </w:rPr>
      </w:pPr>
    </w:p>
    <w:p w:rsidR="00206562" w:rsidRPr="00073FCB" w:rsidRDefault="00206562" w:rsidP="00206562">
      <w:pPr>
        <w:pStyle w:val="ListParagraph"/>
        <w:numPr>
          <w:ilvl w:val="3"/>
          <w:numId w:val="6"/>
        </w:numPr>
        <w:tabs>
          <w:tab w:val="left" w:pos="980"/>
          <w:tab w:val="left" w:pos="981"/>
        </w:tabs>
        <w:ind w:left="708" w:right="0" w:hanging="361"/>
        <w:rPr>
          <w:sz w:val="24"/>
        </w:rPr>
      </w:pPr>
      <w:r w:rsidRPr="00073FCB">
        <w:rPr>
          <w:sz w:val="24"/>
        </w:rPr>
        <w:t>System</w:t>
      </w:r>
      <w:r w:rsidRPr="00073FCB">
        <w:rPr>
          <w:spacing w:val="-1"/>
          <w:sz w:val="24"/>
        </w:rPr>
        <w:t xml:space="preserve"> </w:t>
      </w:r>
      <w:r w:rsidRPr="00073FCB">
        <w:rPr>
          <w:sz w:val="24"/>
        </w:rPr>
        <w:t>is</w:t>
      </w:r>
      <w:r w:rsidRPr="00073FCB">
        <w:rPr>
          <w:spacing w:val="-1"/>
          <w:sz w:val="24"/>
        </w:rPr>
        <w:t xml:space="preserve"> </w:t>
      </w:r>
      <w:r w:rsidRPr="00073FCB">
        <w:rPr>
          <w:sz w:val="24"/>
        </w:rPr>
        <w:t>to</w:t>
      </w:r>
      <w:r w:rsidRPr="00073FCB">
        <w:rPr>
          <w:spacing w:val="-1"/>
          <w:sz w:val="24"/>
        </w:rPr>
        <w:t xml:space="preserve"> </w:t>
      </w:r>
      <w:r w:rsidRPr="00073FCB">
        <w:rPr>
          <w:sz w:val="24"/>
        </w:rPr>
        <w:t>be</w:t>
      </w:r>
      <w:r w:rsidRPr="00073FCB">
        <w:rPr>
          <w:spacing w:val="-2"/>
          <w:sz w:val="24"/>
        </w:rPr>
        <w:t xml:space="preserve"> </w:t>
      </w:r>
      <w:r w:rsidRPr="00073FCB">
        <w:rPr>
          <w:sz w:val="24"/>
        </w:rPr>
        <w:t>developed</w:t>
      </w:r>
      <w:r w:rsidRPr="00073FCB">
        <w:rPr>
          <w:spacing w:val="-1"/>
          <w:sz w:val="24"/>
        </w:rPr>
        <w:t xml:space="preserve"> </w:t>
      </w:r>
      <w:r w:rsidRPr="00073FCB">
        <w:rPr>
          <w:sz w:val="24"/>
        </w:rPr>
        <w:t>as</w:t>
      </w:r>
      <w:r w:rsidRPr="00073FCB">
        <w:rPr>
          <w:spacing w:val="1"/>
          <w:sz w:val="24"/>
        </w:rPr>
        <w:t xml:space="preserve"> </w:t>
      </w:r>
      <w:r w:rsidRPr="00073FCB">
        <w:rPr>
          <w:sz w:val="24"/>
        </w:rPr>
        <w:t>web application.</w:t>
      </w:r>
    </w:p>
    <w:p w:rsidR="00206562" w:rsidRPr="00073FCB" w:rsidRDefault="00206562" w:rsidP="00206562">
      <w:pPr>
        <w:pStyle w:val="ListParagraph"/>
        <w:numPr>
          <w:ilvl w:val="3"/>
          <w:numId w:val="6"/>
        </w:numPr>
        <w:tabs>
          <w:tab w:val="left" w:pos="980"/>
          <w:tab w:val="left" w:pos="981"/>
        </w:tabs>
        <w:spacing w:before="138"/>
        <w:ind w:left="708" w:right="0" w:hanging="361"/>
        <w:rPr>
          <w:sz w:val="24"/>
        </w:rPr>
      </w:pPr>
      <w:r w:rsidRPr="00073FCB">
        <w:rPr>
          <w:sz w:val="24"/>
        </w:rPr>
        <w:t>Data</w:t>
      </w:r>
      <w:r w:rsidRPr="00073FCB">
        <w:rPr>
          <w:spacing w:val="-1"/>
          <w:sz w:val="24"/>
        </w:rPr>
        <w:t xml:space="preserve"> </w:t>
      </w:r>
      <w:r w:rsidRPr="00073FCB">
        <w:rPr>
          <w:sz w:val="24"/>
        </w:rPr>
        <w:t>must</w:t>
      </w:r>
      <w:r w:rsidRPr="00073FCB">
        <w:rPr>
          <w:spacing w:val="-1"/>
          <w:sz w:val="24"/>
        </w:rPr>
        <w:t xml:space="preserve"> </w:t>
      </w:r>
      <w:r w:rsidRPr="00073FCB">
        <w:rPr>
          <w:sz w:val="24"/>
        </w:rPr>
        <w:t>be</w:t>
      </w:r>
      <w:r w:rsidRPr="00073FCB">
        <w:rPr>
          <w:spacing w:val="-2"/>
          <w:sz w:val="24"/>
        </w:rPr>
        <w:t xml:space="preserve"> </w:t>
      </w:r>
      <w:r w:rsidRPr="00073FCB">
        <w:rPr>
          <w:sz w:val="24"/>
        </w:rPr>
        <w:t>stored</w:t>
      </w:r>
      <w:r w:rsidRPr="00073FCB">
        <w:rPr>
          <w:spacing w:val="-1"/>
          <w:sz w:val="24"/>
        </w:rPr>
        <w:t xml:space="preserve"> </w:t>
      </w:r>
      <w:r w:rsidRPr="00073FCB">
        <w:rPr>
          <w:sz w:val="24"/>
        </w:rPr>
        <w:t>in</w:t>
      </w:r>
      <w:r w:rsidRPr="00073FCB">
        <w:rPr>
          <w:spacing w:val="-1"/>
          <w:sz w:val="24"/>
        </w:rPr>
        <w:t xml:space="preserve"> </w:t>
      </w:r>
      <w:r w:rsidRPr="00073FCB">
        <w:rPr>
          <w:sz w:val="24"/>
        </w:rPr>
        <w:t>a relational database</w:t>
      </w:r>
      <w:r w:rsidRPr="00073FCB">
        <w:rPr>
          <w:spacing w:val="-2"/>
          <w:sz w:val="24"/>
        </w:rPr>
        <w:t xml:space="preserve"> </w:t>
      </w:r>
      <w:r w:rsidRPr="00073FCB">
        <w:rPr>
          <w:sz w:val="24"/>
        </w:rPr>
        <w:t>for</w:t>
      </w:r>
      <w:r w:rsidRPr="00073FCB">
        <w:rPr>
          <w:spacing w:val="-1"/>
          <w:sz w:val="24"/>
        </w:rPr>
        <w:t xml:space="preserve"> </w:t>
      </w:r>
      <w:r w:rsidRPr="00073FCB">
        <w:rPr>
          <w:sz w:val="24"/>
        </w:rPr>
        <w:t>quick</w:t>
      </w:r>
      <w:r w:rsidRPr="00073FCB">
        <w:rPr>
          <w:spacing w:val="-1"/>
          <w:sz w:val="24"/>
        </w:rPr>
        <w:t xml:space="preserve"> </w:t>
      </w:r>
      <w:r w:rsidRPr="00073FCB">
        <w:rPr>
          <w:sz w:val="24"/>
        </w:rPr>
        <w:t>queries</w:t>
      </w:r>
      <w:r w:rsidRPr="00073FCB">
        <w:rPr>
          <w:spacing w:val="-1"/>
          <w:sz w:val="24"/>
        </w:rPr>
        <w:t xml:space="preserve"> </w:t>
      </w:r>
      <w:r w:rsidRPr="00073FCB">
        <w:rPr>
          <w:sz w:val="24"/>
        </w:rPr>
        <w:t>and</w:t>
      </w:r>
      <w:r w:rsidRPr="00073FCB">
        <w:rPr>
          <w:spacing w:val="-1"/>
          <w:sz w:val="24"/>
        </w:rPr>
        <w:t xml:space="preserve"> </w:t>
      </w:r>
      <w:r w:rsidRPr="00073FCB">
        <w:rPr>
          <w:sz w:val="24"/>
        </w:rPr>
        <w:t>storage.</w:t>
      </w:r>
    </w:p>
    <w:p w:rsidR="00206562" w:rsidRPr="00073FCB" w:rsidRDefault="00206562" w:rsidP="008856C8">
      <w:pPr>
        <w:pStyle w:val="BodyText"/>
        <w:spacing w:before="8"/>
        <w:rPr>
          <w:sz w:val="29"/>
        </w:rPr>
      </w:pPr>
    </w:p>
    <w:p w:rsidR="00206562" w:rsidRPr="00073FCB" w:rsidRDefault="00206562" w:rsidP="008856C8">
      <w:pPr>
        <w:pStyle w:val="Heading2"/>
        <w:keepNext w:val="0"/>
        <w:keepLines w:val="0"/>
        <w:widowControl w:val="0"/>
        <w:tabs>
          <w:tab w:val="left" w:pos="892"/>
        </w:tabs>
        <w:autoSpaceDE w:val="0"/>
        <w:autoSpaceDN w:val="0"/>
        <w:spacing w:before="0" w:line="240" w:lineRule="auto"/>
        <w:ind w:left="619"/>
        <w:rPr>
          <w:rFonts w:ascii="Times New Roman" w:hAnsi="Times New Roman" w:cs="Times New Roman"/>
          <w:b/>
          <w:color w:val="auto"/>
        </w:rPr>
      </w:pPr>
      <w:r w:rsidRPr="00073FCB">
        <w:rPr>
          <w:rFonts w:ascii="Times New Roman" w:hAnsi="Times New Roman" w:cs="Times New Roman"/>
          <w:b/>
          <w:color w:val="auto"/>
        </w:rPr>
        <w:t>2.3.9 ASSUMPTIONS</w:t>
      </w:r>
      <w:r w:rsidRPr="00073FCB">
        <w:rPr>
          <w:rFonts w:ascii="Times New Roman" w:hAnsi="Times New Roman" w:cs="Times New Roman"/>
          <w:b/>
          <w:color w:val="auto"/>
          <w:spacing w:val="-5"/>
        </w:rPr>
        <w:t xml:space="preserve"> </w:t>
      </w:r>
      <w:r w:rsidRPr="00073FCB">
        <w:rPr>
          <w:rFonts w:ascii="Times New Roman" w:hAnsi="Times New Roman" w:cs="Times New Roman"/>
          <w:b/>
          <w:color w:val="auto"/>
        </w:rPr>
        <w:t>AND</w:t>
      </w:r>
      <w:r w:rsidRPr="00073FCB">
        <w:rPr>
          <w:rFonts w:ascii="Times New Roman" w:hAnsi="Times New Roman" w:cs="Times New Roman"/>
          <w:b/>
          <w:color w:val="auto"/>
          <w:spacing w:val="-4"/>
        </w:rPr>
        <w:t xml:space="preserve"> </w:t>
      </w:r>
      <w:r w:rsidRPr="00073FCB">
        <w:rPr>
          <w:rFonts w:ascii="Times New Roman" w:hAnsi="Times New Roman" w:cs="Times New Roman"/>
          <w:b/>
          <w:color w:val="auto"/>
        </w:rPr>
        <w:t>DEPENDENCIES</w:t>
      </w:r>
    </w:p>
    <w:p w:rsidR="00206562" w:rsidRPr="00073FCB" w:rsidRDefault="00206562" w:rsidP="008856C8">
      <w:pPr>
        <w:pStyle w:val="BodyText"/>
        <w:spacing w:before="2"/>
        <w:rPr>
          <w:b/>
          <w:sz w:val="31"/>
        </w:rPr>
      </w:pPr>
    </w:p>
    <w:p w:rsidR="00206562" w:rsidRPr="00073FCB" w:rsidRDefault="00206562" w:rsidP="008856C8">
      <w:pPr>
        <w:pStyle w:val="BodyText"/>
      </w:pPr>
      <w:r w:rsidRPr="00073FCB">
        <w:t>The</w:t>
      </w:r>
      <w:r w:rsidRPr="00073FCB">
        <w:rPr>
          <w:spacing w:val="-2"/>
        </w:rPr>
        <w:t xml:space="preserve"> </w:t>
      </w:r>
      <w:r w:rsidRPr="00073FCB">
        <w:t>product need the following</w:t>
      </w:r>
      <w:r w:rsidRPr="00073FCB">
        <w:rPr>
          <w:spacing w:val="-2"/>
        </w:rPr>
        <w:t xml:space="preserve"> </w:t>
      </w:r>
      <w:r w:rsidRPr="00073FCB">
        <w:t>third party</w:t>
      </w:r>
      <w:r w:rsidRPr="00073FCB">
        <w:rPr>
          <w:spacing w:val="-5"/>
        </w:rPr>
        <w:t xml:space="preserve"> </w:t>
      </w:r>
      <w:r w:rsidRPr="00073FCB">
        <w:t>products:</w:t>
      </w:r>
    </w:p>
    <w:p w:rsidR="00206562" w:rsidRPr="00073FCB" w:rsidRDefault="00206562" w:rsidP="008856C8">
      <w:pPr>
        <w:pStyle w:val="BodyText"/>
        <w:spacing w:before="4"/>
        <w:rPr>
          <w:sz w:val="29"/>
        </w:rPr>
      </w:pPr>
    </w:p>
    <w:p w:rsidR="00206562" w:rsidRPr="00073FCB" w:rsidRDefault="00206562" w:rsidP="00206562">
      <w:pPr>
        <w:pStyle w:val="ListParagraph"/>
        <w:numPr>
          <w:ilvl w:val="3"/>
          <w:numId w:val="6"/>
        </w:numPr>
        <w:tabs>
          <w:tab w:val="left" w:pos="1196"/>
          <w:tab w:val="left" w:pos="1197"/>
        </w:tabs>
        <w:ind w:left="924" w:right="0" w:hanging="361"/>
        <w:rPr>
          <w:sz w:val="24"/>
        </w:rPr>
      </w:pPr>
      <w:r w:rsidRPr="00073FCB">
        <w:rPr>
          <w:spacing w:val="-2"/>
          <w:sz w:val="24"/>
        </w:rPr>
        <w:t xml:space="preserve">Code igniter </w:t>
      </w:r>
      <w:r w:rsidRPr="00073FCB">
        <w:rPr>
          <w:sz w:val="24"/>
        </w:rPr>
        <w:t>–</w:t>
      </w:r>
      <w:r w:rsidRPr="00073FCB">
        <w:rPr>
          <w:spacing w:val="-1"/>
          <w:sz w:val="24"/>
        </w:rPr>
        <w:t xml:space="preserve"> </w:t>
      </w:r>
      <w:r w:rsidRPr="00073FCB">
        <w:rPr>
          <w:sz w:val="24"/>
        </w:rPr>
        <w:t>To</w:t>
      </w:r>
      <w:r w:rsidRPr="00073FCB">
        <w:rPr>
          <w:spacing w:val="-1"/>
          <w:sz w:val="24"/>
        </w:rPr>
        <w:t xml:space="preserve"> </w:t>
      </w:r>
      <w:r w:rsidRPr="00073FCB">
        <w:rPr>
          <w:sz w:val="24"/>
        </w:rPr>
        <w:t>develop</w:t>
      </w:r>
      <w:r w:rsidRPr="00073FCB">
        <w:rPr>
          <w:spacing w:val="1"/>
          <w:sz w:val="24"/>
        </w:rPr>
        <w:t xml:space="preserve"> </w:t>
      </w:r>
      <w:r w:rsidRPr="00073FCB">
        <w:rPr>
          <w:sz w:val="24"/>
        </w:rPr>
        <w:t>product</w:t>
      </w:r>
    </w:p>
    <w:p w:rsidR="00206562" w:rsidRPr="00073FCB" w:rsidRDefault="00206562" w:rsidP="00206562">
      <w:pPr>
        <w:pStyle w:val="ListParagraph"/>
        <w:numPr>
          <w:ilvl w:val="3"/>
          <w:numId w:val="6"/>
        </w:numPr>
        <w:tabs>
          <w:tab w:val="left" w:pos="1196"/>
          <w:tab w:val="left" w:pos="1197"/>
        </w:tabs>
        <w:spacing w:before="136"/>
        <w:ind w:left="924" w:right="0" w:hanging="361"/>
        <w:rPr>
          <w:sz w:val="24"/>
        </w:rPr>
      </w:pPr>
      <w:r w:rsidRPr="00073FCB">
        <w:rPr>
          <w:sz w:val="24"/>
        </w:rPr>
        <w:t>MySQL</w:t>
      </w:r>
      <w:r w:rsidRPr="00073FCB">
        <w:rPr>
          <w:spacing w:val="-3"/>
          <w:sz w:val="24"/>
        </w:rPr>
        <w:t xml:space="preserve"> </w:t>
      </w:r>
      <w:r w:rsidRPr="00073FCB">
        <w:rPr>
          <w:sz w:val="24"/>
        </w:rPr>
        <w:t>– To store</w:t>
      </w:r>
      <w:r w:rsidRPr="00073FCB">
        <w:rPr>
          <w:spacing w:val="-2"/>
          <w:sz w:val="24"/>
        </w:rPr>
        <w:t xml:space="preserve"> </w:t>
      </w:r>
      <w:r w:rsidRPr="00073FCB">
        <w:rPr>
          <w:sz w:val="24"/>
        </w:rPr>
        <w:t>database</w:t>
      </w:r>
    </w:p>
    <w:p w:rsidR="00206562" w:rsidRPr="00073FCB" w:rsidRDefault="00206562" w:rsidP="00206562">
      <w:pPr>
        <w:pStyle w:val="ListParagraph"/>
        <w:numPr>
          <w:ilvl w:val="3"/>
          <w:numId w:val="6"/>
        </w:numPr>
        <w:tabs>
          <w:tab w:val="left" w:pos="1196"/>
          <w:tab w:val="left" w:pos="1197"/>
        </w:tabs>
        <w:spacing w:before="138"/>
        <w:ind w:left="924" w:right="0" w:hanging="361"/>
        <w:rPr>
          <w:sz w:val="24"/>
        </w:rPr>
      </w:pPr>
      <w:r w:rsidRPr="00073FCB">
        <w:rPr>
          <w:sz w:val="24"/>
        </w:rPr>
        <w:t>Visual studio code –</w:t>
      </w:r>
      <w:r w:rsidRPr="00073FCB">
        <w:rPr>
          <w:spacing w:val="-1"/>
          <w:sz w:val="24"/>
        </w:rPr>
        <w:t xml:space="preserve"> </w:t>
      </w:r>
      <w:r w:rsidRPr="00073FCB">
        <w:rPr>
          <w:sz w:val="24"/>
        </w:rPr>
        <w:t>To</w:t>
      </w:r>
      <w:r w:rsidRPr="00073FCB">
        <w:rPr>
          <w:spacing w:val="-1"/>
          <w:sz w:val="24"/>
        </w:rPr>
        <w:t xml:space="preserve"> </w:t>
      </w:r>
      <w:r w:rsidRPr="00073FCB">
        <w:rPr>
          <w:sz w:val="24"/>
        </w:rPr>
        <w:t>perform</w:t>
      </w:r>
      <w:r w:rsidRPr="00073FCB">
        <w:rPr>
          <w:spacing w:val="-1"/>
          <w:sz w:val="24"/>
        </w:rPr>
        <w:t xml:space="preserve"> </w:t>
      </w:r>
      <w:r w:rsidRPr="00073FCB">
        <w:rPr>
          <w:sz w:val="24"/>
        </w:rPr>
        <w:t>coding</w:t>
      </w:r>
    </w:p>
    <w:p w:rsidR="00206562" w:rsidRPr="00073FCB" w:rsidRDefault="00206562" w:rsidP="008856C8">
      <w:pPr>
        <w:pStyle w:val="BodyText"/>
        <w:rPr>
          <w:sz w:val="28"/>
        </w:rPr>
      </w:pPr>
    </w:p>
    <w:p w:rsidR="00206562" w:rsidRPr="00073FCB" w:rsidRDefault="00206562" w:rsidP="008856C8">
      <w:pPr>
        <w:tabs>
          <w:tab w:val="left" w:pos="1055"/>
        </w:tabs>
        <w:spacing w:before="139"/>
        <w:ind w:left="284"/>
        <w:rPr>
          <w:sz w:val="24"/>
        </w:rPr>
      </w:pPr>
    </w:p>
    <w:p w:rsidR="00206562" w:rsidRPr="00073FCB" w:rsidRDefault="00206562" w:rsidP="00076DCB">
      <w:pPr>
        <w:pStyle w:val="BodyText"/>
        <w:spacing w:line="360" w:lineRule="auto"/>
        <w:ind w:right="1015"/>
        <w:jc w:val="both"/>
      </w:pPr>
    </w:p>
    <w:p w:rsidR="00206562" w:rsidRPr="00073FCB" w:rsidRDefault="00206562" w:rsidP="00076DCB">
      <w:pPr>
        <w:pStyle w:val="BodyText"/>
        <w:spacing w:line="360" w:lineRule="auto"/>
        <w:ind w:right="1015"/>
        <w:jc w:val="both"/>
        <w:rPr>
          <w:b/>
          <w:sz w:val="32"/>
        </w:rPr>
      </w:pPr>
      <w:r w:rsidRPr="00073FCB">
        <w:rPr>
          <w:b/>
          <w:sz w:val="32"/>
        </w:rPr>
        <w:t>2.3.10  EXTERNAL  INTERFACE  REQUIREMENTS</w:t>
      </w:r>
    </w:p>
    <w:p w:rsidR="00206562" w:rsidRPr="00073FCB" w:rsidRDefault="00206562" w:rsidP="00076DCB">
      <w:pPr>
        <w:pStyle w:val="BodyText"/>
        <w:spacing w:line="360" w:lineRule="auto"/>
        <w:ind w:right="1015"/>
        <w:jc w:val="both"/>
        <w:rPr>
          <w:b/>
          <w:sz w:val="32"/>
        </w:rPr>
      </w:pPr>
    </w:p>
    <w:p w:rsidR="00206562" w:rsidRPr="00073FCB" w:rsidRDefault="00206562" w:rsidP="00076DCB">
      <w:pPr>
        <w:pStyle w:val="BodyText"/>
        <w:spacing w:line="360" w:lineRule="auto"/>
        <w:ind w:right="1015"/>
        <w:jc w:val="both"/>
        <w:rPr>
          <w:b/>
        </w:rPr>
      </w:pPr>
      <w:r w:rsidRPr="00073FCB">
        <w:rPr>
          <w:b/>
        </w:rPr>
        <w:t>2.3.10.1  SYSTEM INTERFACE</w:t>
      </w:r>
    </w:p>
    <w:p w:rsidR="00206562" w:rsidRPr="00073FCB" w:rsidRDefault="00206562" w:rsidP="00076DCB">
      <w:pPr>
        <w:pStyle w:val="BodyText"/>
        <w:spacing w:before="1"/>
        <w:rPr>
          <w:b/>
          <w:sz w:val="31"/>
        </w:rPr>
      </w:pPr>
      <w:r w:rsidRPr="00073FCB">
        <w:rPr>
          <w:b/>
          <w:sz w:val="32"/>
        </w:rPr>
        <w:tab/>
      </w:r>
      <w:r w:rsidRPr="00073FCB">
        <w:rPr>
          <w:b/>
          <w:sz w:val="32"/>
        </w:rPr>
        <w:tab/>
      </w:r>
    </w:p>
    <w:p w:rsidR="00206562" w:rsidRPr="008C31CA" w:rsidRDefault="00206562" w:rsidP="008C31CA">
      <w:pPr>
        <w:pStyle w:val="BodyText"/>
        <w:spacing w:line="360" w:lineRule="auto"/>
        <w:ind w:left="260" w:right="773" w:firstLine="719"/>
      </w:pPr>
      <w:r w:rsidRPr="00073FCB">
        <w:t>Database</w:t>
      </w:r>
      <w:r w:rsidRPr="00073FCB">
        <w:rPr>
          <w:spacing w:val="33"/>
        </w:rPr>
        <w:t xml:space="preserve"> </w:t>
      </w:r>
      <w:r w:rsidRPr="00073FCB">
        <w:t>connection</w:t>
      </w:r>
      <w:r w:rsidRPr="00073FCB">
        <w:rPr>
          <w:spacing w:val="32"/>
        </w:rPr>
        <w:t xml:space="preserve"> </w:t>
      </w:r>
      <w:r w:rsidRPr="00073FCB">
        <w:t>to</w:t>
      </w:r>
      <w:r w:rsidRPr="00073FCB">
        <w:rPr>
          <w:spacing w:val="32"/>
        </w:rPr>
        <w:t xml:space="preserve"> </w:t>
      </w:r>
      <w:r w:rsidRPr="00073FCB">
        <w:t>the</w:t>
      </w:r>
      <w:r w:rsidRPr="00073FCB">
        <w:rPr>
          <w:spacing w:val="31"/>
        </w:rPr>
        <w:t xml:space="preserve"> </w:t>
      </w:r>
      <w:r w:rsidRPr="00073FCB">
        <w:t>MySQL</w:t>
      </w:r>
      <w:r w:rsidRPr="00073FCB">
        <w:rPr>
          <w:spacing w:val="28"/>
        </w:rPr>
        <w:t xml:space="preserve"> </w:t>
      </w:r>
      <w:r w:rsidRPr="00073FCB">
        <w:t>database</w:t>
      </w:r>
      <w:r w:rsidRPr="00073FCB">
        <w:rPr>
          <w:spacing w:val="31"/>
        </w:rPr>
        <w:t xml:space="preserve"> </w:t>
      </w:r>
      <w:r w:rsidRPr="00073FCB">
        <w:t>containing</w:t>
      </w:r>
      <w:r w:rsidRPr="00073FCB">
        <w:rPr>
          <w:spacing w:val="30"/>
        </w:rPr>
        <w:t xml:space="preserve"> </w:t>
      </w:r>
      <w:proofErr w:type="spellStart"/>
      <w:proofErr w:type="gramStart"/>
      <w:r w:rsidRPr="00073FCB">
        <w:rPr>
          <w:spacing w:val="30"/>
        </w:rPr>
        <w:t>centers</w:t>
      </w:r>
      <w:r w:rsidRPr="00073FCB">
        <w:t>,department</w:t>
      </w:r>
      <w:proofErr w:type="spellEnd"/>
      <w:proofErr w:type="gramEnd"/>
      <w:r w:rsidRPr="00073FCB">
        <w:t xml:space="preserve"> details, exam details, holidays ,subject details, </w:t>
      </w:r>
      <w:proofErr w:type="spellStart"/>
      <w:r w:rsidRPr="00073FCB">
        <w:t>tbladmin</w:t>
      </w:r>
      <w:proofErr w:type="spellEnd"/>
      <w:r w:rsidRPr="00073FCB">
        <w:t xml:space="preserve">, </w:t>
      </w:r>
      <w:proofErr w:type="spellStart"/>
      <w:r w:rsidRPr="00073FCB">
        <w:t>tbluser</w:t>
      </w:r>
      <w:proofErr w:type="spellEnd"/>
      <w:r w:rsidRPr="00073FCB">
        <w:t>.</w:t>
      </w:r>
    </w:p>
    <w:p w:rsidR="00206562" w:rsidRPr="00073FCB" w:rsidRDefault="00206562" w:rsidP="00076DCB">
      <w:pPr>
        <w:pStyle w:val="BodyText"/>
        <w:spacing w:line="360" w:lineRule="auto"/>
        <w:ind w:right="1015"/>
        <w:jc w:val="both"/>
        <w:rPr>
          <w:b/>
        </w:rPr>
      </w:pPr>
      <w:proofErr w:type="gramStart"/>
      <w:r w:rsidRPr="00073FCB">
        <w:rPr>
          <w:b/>
        </w:rPr>
        <w:t>2.3.10.2  USER</w:t>
      </w:r>
      <w:proofErr w:type="gramEnd"/>
      <w:r w:rsidRPr="00073FCB">
        <w:rPr>
          <w:b/>
        </w:rPr>
        <w:t xml:space="preserve"> INTERFACE</w:t>
      </w:r>
    </w:p>
    <w:p w:rsidR="00206562" w:rsidRPr="00073FCB" w:rsidRDefault="00206562" w:rsidP="00076DCB">
      <w:pPr>
        <w:pStyle w:val="BodyText"/>
        <w:spacing w:before="1"/>
        <w:rPr>
          <w:b/>
          <w:sz w:val="31"/>
        </w:rPr>
      </w:pPr>
    </w:p>
    <w:p w:rsidR="00206562" w:rsidRPr="00073FCB" w:rsidRDefault="00206562" w:rsidP="00A753C8">
      <w:pPr>
        <w:pStyle w:val="BodyText"/>
        <w:spacing w:line="360" w:lineRule="auto"/>
        <w:ind w:left="260" w:right="494" w:firstLine="719"/>
        <w:jc w:val="both"/>
      </w:pPr>
      <w:r w:rsidRPr="00073FCB">
        <w:t>The users of this application are university staffs. All</w:t>
      </w:r>
      <w:r w:rsidRPr="00073FCB">
        <w:rPr>
          <w:spacing w:val="1"/>
        </w:rPr>
        <w:t xml:space="preserve"> </w:t>
      </w:r>
      <w:r w:rsidRPr="00073FCB">
        <w:t>user interactions occur through some forms and dialogues. This application requires the users</w:t>
      </w:r>
      <w:r w:rsidRPr="00073FCB">
        <w:rPr>
          <w:spacing w:val="1"/>
        </w:rPr>
        <w:t xml:space="preserve"> </w:t>
      </w:r>
      <w:r w:rsidRPr="00073FCB">
        <w:t>to</w:t>
      </w:r>
      <w:r w:rsidRPr="00073FCB">
        <w:rPr>
          <w:spacing w:val="-1"/>
        </w:rPr>
        <w:t xml:space="preserve"> </w:t>
      </w:r>
      <w:r w:rsidRPr="00073FCB">
        <w:t>authenticate themselves hence</w:t>
      </w:r>
      <w:r w:rsidRPr="00073FCB">
        <w:rPr>
          <w:spacing w:val="-2"/>
        </w:rPr>
        <w:t xml:space="preserve"> </w:t>
      </w:r>
      <w:r w:rsidRPr="00073FCB">
        <w:t>the users are</w:t>
      </w:r>
      <w:r w:rsidRPr="00073FCB">
        <w:rPr>
          <w:spacing w:val="-3"/>
        </w:rPr>
        <w:t xml:space="preserve"> </w:t>
      </w:r>
      <w:r w:rsidRPr="00073FCB">
        <w:t>provided with a</w:t>
      </w:r>
      <w:r w:rsidRPr="00073FCB">
        <w:rPr>
          <w:spacing w:val="-2"/>
        </w:rPr>
        <w:t xml:space="preserve"> </w:t>
      </w:r>
      <w:r w:rsidRPr="00073FCB">
        <w:t>username</w:t>
      </w:r>
      <w:r w:rsidRPr="00073FCB">
        <w:rPr>
          <w:spacing w:val="-1"/>
        </w:rPr>
        <w:t xml:space="preserve"> </w:t>
      </w:r>
      <w:r w:rsidRPr="00073FCB">
        <w:t>and password.</w:t>
      </w:r>
    </w:p>
    <w:p w:rsidR="00206562" w:rsidRPr="00073FCB" w:rsidRDefault="00206562" w:rsidP="00076DCB">
      <w:pPr>
        <w:pStyle w:val="BodyText"/>
        <w:spacing w:line="360" w:lineRule="auto"/>
        <w:ind w:right="1015"/>
        <w:jc w:val="both"/>
        <w:rPr>
          <w:b/>
          <w:sz w:val="32"/>
        </w:rPr>
      </w:pPr>
    </w:p>
    <w:p w:rsidR="00206562" w:rsidRPr="00073FCB" w:rsidRDefault="00206562" w:rsidP="00A753C8">
      <w:pPr>
        <w:pStyle w:val="Heading3"/>
        <w:keepNext w:val="0"/>
        <w:keepLines w:val="0"/>
        <w:widowControl w:val="0"/>
        <w:tabs>
          <w:tab w:val="left" w:pos="1280"/>
          <w:tab w:val="left" w:pos="1281"/>
        </w:tabs>
        <w:autoSpaceDE w:val="0"/>
        <w:autoSpaceDN w:val="0"/>
        <w:spacing w:before="90" w:line="240" w:lineRule="auto"/>
        <w:ind w:left="260"/>
        <w:rPr>
          <w:rFonts w:ascii="Times New Roman" w:hAnsi="Times New Roman" w:cs="Times New Roman"/>
          <w:color w:val="auto"/>
        </w:rPr>
      </w:pPr>
      <w:r w:rsidRPr="00073FCB">
        <w:rPr>
          <w:rFonts w:ascii="Times New Roman" w:hAnsi="Times New Roman" w:cs="Times New Roman"/>
          <w:color w:val="auto"/>
          <w:sz w:val="24"/>
          <w:szCs w:val="24"/>
        </w:rPr>
        <w:t>2.3.10.3.</w:t>
      </w:r>
      <w:r w:rsidRPr="00073FCB">
        <w:rPr>
          <w:rFonts w:ascii="Times New Roman" w:hAnsi="Times New Roman" w:cs="Times New Roman"/>
          <w:color w:val="auto"/>
        </w:rPr>
        <w:t xml:space="preserve"> HARDWARE</w:t>
      </w:r>
      <w:r w:rsidRPr="00073FCB">
        <w:rPr>
          <w:rFonts w:ascii="Times New Roman" w:hAnsi="Times New Roman" w:cs="Times New Roman"/>
          <w:color w:val="auto"/>
          <w:spacing w:val="-1"/>
        </w:rPr>
        <w:t xml:space="preserve"> </w:t>
      </w:r>
      <w:r w:rsidRPr="00073FCB">
        <w:rPr>
          <w:rFonts w:ascii="Times New Roman" w:hAnsi="Times New Roman" w:cs="Times New Roman"/>
          <w:color w:val="auto"/>
        </w:rPr>
        <w:t>INTERFACE</w:t>
      </w:r>
      <w:r w:rsidRPr="00073FCB">
        <w:rPr>
          <w:rFonts w:ascii="Times New Roman" w:hAnsi="Times New Roman" w:cs="Times New Roman"/>
          <w:color w:val="auto"/>
          <w:spacing w:val="-2"/>
        </w:rPr>
        <w:t xml:space="preserve"> </w:t>
      </w:r>
      <w:r w:rsidRPr="00073FCB">
        <w:rPr>
          <w:rFonts w:ascii="Times New Roman" w:hAnsi="Times New Roman" w:cs="Times New Roman"/>
          <w:color w:val="auto"/>
        </w:rPr>
        <w:t>:</w:t>
      </w:r>
    </w:p>
    <w:p w:rsidR="00206562" w:rsidRPr="00073FCB" w:rsidRDefault="00206562" w:rsidP="00A753C8">
      <w:pPr>
        <w:pStyle w:val="BodyText"/>
        <w:rPr>
          <w:b/>
          <w:sz w:val="29"/>
        </w:rPr>
      </w:pPr>
    </w:p>
    <w:p w:rsidR="00206562" w:rsidRPr="00073FCB" w:rsidRDefault="00206562" w:rsidP="00A753C8">
      <w:pPr>
        <w:pStyle w:val="BodyText"/>
        <w:spacing w:line="360" w:lineRule="auto"/>
        <w:ind w:left="260" w:right="500" w:firstLine="719"/>
        <w:jc w:val="both"/>
      </w:pPr>
      <w:r w:rsidRPr="00073FCB">
        <w:t>The user can access the application using any device like desktop PC, laptop, tab, or</w:t>
      </w:r>
      <w:r w:rsidRPr="00073FCB">
        <w:rPr>
          <w:spacing w:val="1"/>
        </w:rPr>
        <w:t xml:space="preserve"> </w:t>
      </w:r>
      <w:r w:rsidRPr="00073FCB">
        <w:t>phone. The application will run smoothly on any hardware platform. All it requires is a</w:t>
      </w:r>
      <w:r w:rsidRPr="00073FCB">
        <w:rPr>
          <w:spacing w:val="1"/>
        </w:rPr>
        <w:t xml:space="preserve"> </w:t>
      </w:r>
      <w:r w:rsidRPr="00073FCB">
        <w:t>minimum</w:t>
      </w:r>
      <w:r w:rsidRPr="00073FCB">
        <w:rPr>
          <w:spacing w:val="-1"/>
        </w:rPr>
        <w:t xml:space="preserve"> </w:t>
      </w:r>
      <w:r w:rsidRPr="00073FCB">
        <w:t>hardware</w:t>
      </w:r>
      <w:r w:rsidRPr="00073FCB">
        <w:rPr>
          <w:spacing w:val="-2"/>
        </w:rPr>
        <w:t xml:space="preserve"> </w:t>
      </w:r>
      <w:r w:rsidRPr="00073FCB">
        <w:t>needed to operate the</w:t>
      </w:r>
      <w:r w:rsidRPr="00073FCB">
        <w:rPr>
          <w:spacing w:val="-1"/>
        </w:rPr>
        <w:t xml:space="preserve"> </w:t>
      </w:r>
      <w:r w:rsidRPr="00073FCB">
        <w:t>software.</w:t>
      </w:r>
    </w:p>
    <w:p w:rsidR="00206562" w:rsidRPr="00073FCB" w:rsidRDefault="00206562" w:rsidP="00A753C8">
      <w:pPr>
        <w:pStyle w:val="Heading3"/>
        <w:keepNext w:val="0"/>
        <w:keepLines w:val="0"/>
        <w:widowControl w:val="0"/>
        <w:tabs>
          <w:tab w:val="left" w:pos="1221"/>
        </w:tabs>
        <w:autoSpaceDE w:val="0"/>
        <w:autoSpaceDN w:val="0"/>
        <w:spacing w:before="205" w:line="240" w:lineRule="auto"/>
        <w:rPr>
          <w:rFonts w:ascii="Times New Roman" w:hAnsi="Times New Roman" w:cs="Times New Roman"/>
          <w:color w:val="auto"/>
        </w:rPr>
      </w:pPr>
      <w:r w:rsidRPr="00073FCB">
        <w:rPr>
          <w:rFonts w:ascii="Times New Roman" w:hAnsi="Times New Roman" w:cs="Times New Roman"/>
          <w:color w:val="auto"/>
        </w:rPr>
        <w:t xml:space="preserve">   2.3.10.4SOFTWARE</w:t>
      </w:r>
      <w:r w:rsidRPr="00073FCB">
        <w:rPr>
          <w:rFonts w:ascii="Times New Roman" w:hAnsi="Times New Roman" w:cs="Times New Roman"/>
          <w:color w:val="auto"/>
          <w:spacing w:val="56"/>
        </w:rPr>
        <w:t xml:space="preserve"> </w:t>
      </w:r>
      <w:r w:rsidRPr="00073FCB">
        <w:rPr>
          <w:rFonts w:ascii="Times New Roman" w:hAnsi="Times New Roman" w:cs="Times New Roman"/>
          <w:color w:val="auto"/>
        </w:rPr>
        <w:t>INTERFACE</w:t>
      </w:r>
      <w:r w:rsidRPr="00073FCB">
        <w:rPr>
          <w:rFonts w:ascii="Times New Roman" w:hAnsi="Times New Roman" w:cs="Times New Roman"/>
          <w:color w:val="auto"/>
          <w:spacing w:val="-2"/>
        </w:rPr>
        <w:t xml:space="preserve"> </w:t>
      </w:r>
      <w:r w:rsidRPr="00073FCB">
        <w:rPr>
          <w:rFonts w:ascii="Times New Roman" w:hAnsi="Times New Roman" w:cs="Times New Roman"/>
          <w:color w:val="auto"/>
        </w:rPr>
        <w:t>:</w:t>
      </w:r>
    </w:p>
    <w:p w:rsidR="00206562" w:rsidRPr="00073FCB" w:rsidRDefault="00206562" w:rsidP="00A753C8">
      <w:pPr>
        <w:pStyle w:val="BodyText"/>
        <w:spacing w:before="9"/>
        <w:rPr>
          <w:b/>
          <w:sz w:val="28"/>
        </w:rPr>
      </w:pPr>
    </w:p>
    <w:p w:rsidR="00206562" w:rsidRPr="00073FCB" w:rsidRDefault="00206562" w:rsidP="00A753C8">
      <w:pPr>
        <w:pStyle w:val="BodyText"/>
        <w:spacing w:before="1" w:line="360" w:lineRule="auto"/>
        <w:ind w:left="260" w:right="496"/>
        <w:jc w:val="both"/>
      </w:pPr>
      <w:r w:rsidRPr="00073FCB">
        <w:t>The software interface for the application is a web browser. The user can use any desktop</w:t>
      </w:r>
      <w:r w:rsidRPr="00073FCB">
        <w:rPr>
          <w:spacing w:val="1"/>
        </w:rPr>
        <w:t xml:space="preserve"> </w:t>
      </w:r>
      <w:r w:rsidRPr="00073FCB">
        <w:t>based</w:t>
      </w:r>
      <w:r w:rsidRPr="00073FCB">
        <w:rPr>
          <w:spacing w:val="1"/>
        </w:rPr>
        <w:t xml:space="preserve"> </w:t>
      </w:r>
      <w:r w:rsidRPr="00073FCB">
        <w:t>or</w:t>
      </w:r>
      <w:r w:rsidRPr="00073FCB">
        <w:rPr>
          <w:spacing w:val="1"/>
        </w:rPr>
        <w:t xml:space="preserve"> </w:t>
      </w:r>
      <w:r w:rsidRPr="00073FCB">
        <w:t>mobile</w:t>
      </w:r>
      <w:r w:rsidRPr="00073FCB">
        <w:rPr>
          <w:spacing w:val="1"/>
        </w:rPr>
        <w:t xml:space="preserve"> </w:t>
      </w:r>
      <w:r w:rsidRPr="00073FCB">
        <w:t>based</w:t>
      </w:r>
      <w:r w:rsidRPr="00073FCB">
        <w:rPr>
          <w:spacing w:val="1"/>
        </w:rPr>
        <w:t xml:space="preserve"> </w:t>
      </w:r>
      <w:r w:rsidRPr="00073FCB">
        <w:t>web</w:t>
      </w:r>
      <w:r w:rsidRPr="00073FCB">
        <w:rPr>
          <w:spacing w:val="1"/>
        </w:rPr>
        <w:t xml:space="preserve"> </w:t>
      </w:r>
      <w:r w:rsidRPr="00073FCB">
        <w:t>browser</w:t>
      </w:r>
      <w:r w:rsidRPr="00073FCB">
        <w:rPr>
          <w:spacing w:val="1"/>
        </w:rPr>
        <w:t xml:space="preserve"> </w:t>
      </w:r>
      <w:r w:rsidRPr="00073FCB">
        <w:t>to</w:t>
      </w:r>
      <w:r w:rsidRPr="00073FCB">
        <w:rPr>
          <w:spacing w:val="1"/>
        </w:rPr>
        <w:t xml:space="preserve"> </w:t>
      </w:r>
      <w:r w:rsidRPr="00073FCB">
        <w:t>access</w:t>
      </w:r>
      <w:r w:rsidRPr="00073FCB">
        <w:rPr>
          <w:spacing w:val="1"/>
        </w:rPr>
        <w:t xml:space="preserve"> </w:t>
      </w:r>
      <w:r w:rsidRPr="00073FCB">
        <w:t>the</w:t>
      </w:r>
      <w:r w:rsidRPr="00073FCB">
        <w:rPr>
          <w:spacing w:val="1"/>
        </w:rPr>
        <w:t xml:space="preserve"> </w:t>
      </w:r>
      <w:r w:rsidRPr="00073FCB">
        <w:t>application.</w:t>
      </w:r>
      <w:r w:rsidRPr="00073FCB">
        <w:rPr>
          <w:spacing w:val="1"/>
        </w:rPr>
        <w:t xml:space="preserve"> </w:t>
      </w:r>
      <w:r w:rsidRPr="00073FCB">
        <w:t>There</w:t>
      </w:r>
      <w:r w:rsidRPr="00073FCB">
        <w:rPr>
          <w:spacing w:val="1"/>
        </w:rPr>
        <w:t xml:space="preserve"> </w:t>
      </w:r>
      <w:r w:rsidRPr="00073FCB">
        <w:t>are</w:t>
      </w:r>
      <w:r w:rsidRPr="00073FCB">
        <w:rPr>
          <w:spacing w:val="1"/>
        </w:rPr>
        <w:t xml:space="preserve"> </w:t>
      </w:r>
      <w:r w:rsidRPr="00073FCB">
        <w:t>no</w:t>
      </w:r>
      <w:r w:rsidRPr="00073FCB">
        <w:rPr>
          <w:spacing w:val="1"/>
        </w:rPr>
        <w:t xml:space="preserve"> </w:t>
      </w:r>
      <w:r w:rsidRPr="00073FCB">
        <w:t>specific</w:t>
      </w:r>
      <w:r w:rsidRPr="00073FCB">
        <w:rPr>
          <w:spacing w:val="1"/>
        </w:rPr>
        <w:t xml:space="preserve"> </w:t>
      </w:r>
      <w:r w:rsidRPr="00073FCB">
        <w:t xml:space="preserve">requirements to which browser the user must use. It works with MySQL database. Exam scheduling system </w:t>
      </w:r>
      <w:r w:rsidRPr="00073FCB">
        <w:rPr>
          <w:spacing w:val="-57"/>
        </w:rPr>
        <w:t xml:space="preserve"> </w:t>
      </w:r>
      <w:r w:rsidRPr="00073FCB">
        <w:t>uses MySQL to store and retrieve all of its data including post content, user profiles, and</w:t>
      </w:r>
      <w:r w:rsidRPr="00073FCB">
        <w:rPr>
          <w:spacing w:val="1"/>
        </w:rPr>
        <w:t xml:space="preserve"> </w:t>
      </w:r>
      <w:r w:rsidRPr="00073FCB">
        <w:t>custom</w:t>
      </w:r>
      <w:r w:rsidRPr="00073FCB">
        <w:rPr>
          <w:spacing w:val="-1"/>
        </w:rPr>
        <w:t xml:space="preserve"> </w:t>
      </w:r>
      <w:r w:rsidRPr="00073FCB">
        <w:t>post types.</w:t>
      </w:r>
    </w:p>
    <w:p w:rsidR="00206562" w:rsidRPr="00073FCB" w:rsidRDefault="00206562" w:rsidP="00206562">
      <w:pPr>
        <w:pStyle w:val="ListParagraph"/>
        <w:numPr>
          <w:ilvl w:val="4"/>
          <w:numId w:val="21"/>
        </w:numPr>
        <w:tabs>
          <w:tab w:val="left" w:pos="1701"/>
        </w:tabs>
        <w:spacing w:before="201"/>
        <w:ind w:right="0" w:hanging="361"/>
        <w:jc w:val="both"/>
        <w:rPr>
          <w:sz w:val="24"/>
        </w:rPr>
      </w:pPr>
      <w:r w:rsidRPr="00073FCB">
        <w:rPr>
          <w:sz w:val="24"/>
        </w:rPr>
        <w:t>Editor</w:t>
      </w:r>
      <w:r w:rsidRPr="00073FCB">
        <w:rPr>
          <w:spacing w:val="-1"/>
          <w:sz w:val="24"/>
        </w:rPr>
        <w:t xml:space="preserve"> </w:t>
      </w:r>
      <w:r w:rsidRPr="00073FCB">
        <w:rPr>
          <w:sz w:val="24"/>
        </w:rPr>
        <w:t>:</w:t>
      </w:r>
      <w:r w:rsidRPr="00073FCB">
        <w:rPr>
          <w:spacing w:val="-1"/>
          <w:sz w:val="24"/>
        </w:rPr>
        <w:t xml:space="preserve"> Visual studio code</w:t>
      </w:r>
    </w:p>
    <w:p w:rsidR="00206562" w:rsidRPr="00073FCB" w:rsidRDefault="00206562" w:rsidP="00A753C8">
      <w:pPr>
        <w:pStyle w:val="BodyText"/>
        <w:spacing w:line="360" w:lineRule="auto"/>
        <w:ind w:right="1015"/>
        <w:jc w:val="both"/>
      </w:pPr>
    </w:p>
    <w:p w:rsidR="00206562" w:rsidRPr="00073FCB" w:rsidRDefault="00206562" w:rsidP="00076DCB">
      <w:pPr>
        <w:pStyle w:val="BodyText"/>
        <w:spacing w:before="200" w:line="360" w:lineRule="auto"/>
        <w:ind w:right="1012"/>
        <w:jc w:val="both"/>
        <w:rPr>
          <w:b/>
          <w:bCs/>
          <w:sz w:val="32"/>
          <w:szCs w:val="32"/>
        </w:rPr>
      </w:pPr>
      <w:r w:rsidRPr="00073FCB">
        <w:rPr>
          <w:b/>
          <w:bCs/>
          <w:sz w:val="32"/>
          <w:szCs w:val="32"/>
        </w:rPr>
        <w:t>2.3.11  SYSTEM FEATURES</w:t>
      </w:r>
    </w:p>
    <w:p w:rsidR="00206562" w:rsidRPr="00073FCB" w:rsidRDefault="00206562" w:rsidP="00A753C8">
      <w:pPr>
        <w:pStyle w:val="BodyText"/>
        <w:spacing w:before="11"/>
        <w:rPr>
          <w:b/>
          <w:sz w:val="30"/>
        </w:rPr>
      </w:pPr>
      <w:r w:rsidRPr="00073FCB">
        <w:rPr>
          <w:b/>
          <w:bCs/>
          <w:sz w:val="32"/>
          <w:szCs w:val="32"/>
        </w:rPr>
        <w:tab/>
      </w:r>
      <w:r w:rsidRPr="00073FCB">
        <w:rPr>
          <w:b/>
          <w:bCs/>
          <w:sz w:val="32"/>
          <w:szCs w:val="32"/>
        </w:rPr>
        <w:tab/>
      </w:r>
    </w:p>
    <w:p w:rsidR="00206562" w:rsidRPr="00073FCB" w:rsidRDefault="00206562" w:rsidP="00A753C8">
      <w:pPr>
        <w:pStyle w:val="BodyText"/>
        <w:spacing w:line="362" w:lineRule="auto"/>
        <w:ind w:left="260" w:right="495" w:firstLine="719"/>
        <w:jc w:val="both"/>
      </w:pPr>
      <w:r w:rsidRPr="00073FCB">
        <w:t>This section contains all the functional and quality requirements of the module of the</w:t>
      </w:r>
      <w:r w:rsidRPr="00073FCB">
        <w:rPr>
          <w:spacing w:val="1"/>
        </w:rPr>
        <w:t xml:space="preserve"> </w:t>
      </w:r>
      <w:r w:rsidRPr="00073FCB">
        <w:t>system.</w:t>
      </w:r>
      <w:r w:rsidRPr="00073FCB">
        <w:rPr>
          <w:spacing w:val="1"/>
        </w:rPr>
        <w:t xml:space="preserve"> </w:t>
      </w:r>
      <w:r w:rsidRPr="00073FCB">
        <w:t>It</w:t>
      </w:r>
      <w:r w:rsidRPr="00073FCB">
        <w:rPr>
          <w:spacing w:val="2"/>
        </w:rPr>
        <w:t xml:space="preserve"> </w:t>
      </w:r>
      <w:r w:rsidRPr="00073FCB">
        <w:t>gives</w:t>
      </w:r>
      <w:r w:rsidRPr="00073FCB">
        <w:rPr>
          <w:spacing w:val="-1"/>
        </w:rPr>
        <w:t xml:space="preserve"> </w:t>
      </w:r>
      <w:r w:rsidRPr="00073FCB">
        <w:t>a</w:t>
      </w:r>
      <w:r w:rsidRPr="00073FCB">
        <w:rPr>
          <w:spacing w:val="-2"/>
        </w:rPr>
        <w:t xml:space="preserve"> </w:t>
      </w:r>
      <w:r w:rsidRPr="00073FCB">
        <w:t>detailed description</w:t>
      </w:r>
      <w:r w:rsidRPr="00073FCB">
        <w:rPr>
          <w:spacing w:val="-1"/>
        </w:rPr>
        <w:t xml:space="preserve"> </w:t>
      </w:r>
      <w:r w:rsidRPr="00073FCB">
        <w:t>of the</w:t>
      </w:r>
      <w:r w:rsidRPr="00073FCB">
        <w:rPr>
          <w:spacing w:val="-2"/>
        </w:rPr>
        <w:t xml:space="preserve"> </w:t>
      </w:r>
      <w:r w:rsidRPr="00073FCB">
        <w:t>system</w:t>
      </w:r>
      <w:r w:rsidRPr="00073FCB">
        <w:rPr>
          <w:spacing w:val="-1"/>
        </w:rPr>
        <w:t xml:space="preserve"> </w:t>
      </w:r>
      <w:r w:rsidRPr="00073FCB">
        <w:t>and all its</w:t>
      </w:r>
      <w:r w:rsidRPr="00073FCB">
        <w:rPr>
          <w:spacing w:val="-1"/>
        </w:rPr>
        <w:t xml:space="preserve"> </w:t>
      </w:r>
      <w:r w:rsidRPr="00073FCB">
        <w:t>features.</w:t>
      </w:r>
    </w:p>
    <w:p w:rsidR="00206562" w:rsidRPr="00073FCB" w:rsidRDefault="00206562" w:rsidP="00076DCB">
      <w:pPr>
        <w:pStyle w:val="BodyText"/>
        <w:spacing w:before="246" w:line="360" w:lineRule="auto"/>
        <w:ind w:left="480" w:right="1017" w:firstLine="780"/>
        <w:jc w:val="both"/>
      </w:pPr>
    </w:p>
    <w:p w:rsidR="00206562" w:rsidRPr="00073FCB" w:rsidRDefault="00206562" w:rsidP="00076DCB">
      <w:pPr>
        <w:pStyle w:val="BodyText"/>
        <w:spacing w:before="246" w:line="360" w:lineRule="auto"/>
        <w:ind w:right="1017"/>
        <w:jc w:val="both"/>
      </w:pPr>
    </w:p>
    <w:p w:rsidR="00206562" w:rsidRPr="00073FCB" w:rsidRDefault="00206562" w:rsidP="00076DCB">
      <w:pPr>
        <w:pStyle w:val="BodyText"/>
        <w:spacing w:before="246" w:line="360" w:lineRule="auto"/>
        <w:ind w:right="1017"/>
        <w:jc w:val="both"/>
        <w:rPr>
          <w:b/>
          <w:bCs/>
        </w:rPr>
      </w:pPr>
      <w:r w:rsidRPr="00073FCB">
        <w:rPr>
          <w:b/>
          <w:bCs/>
        </w:rPr>
        <w:t>2.3.11.1  FUNCTIONAL REQUIREMENTS</w:t>
      </w:r>
    </w:p>
    <w:p w:rsidR="00206562" w:rsidRPr="00073FCB" w:rsidRDefault="00206562" w:rsidP="00076DCB">
      <w:pPr>
        <w:pStyle w:val="BodyText"/>
        <w:ind w:right="1317" w:firstLine="720"/>
        <w:jc w:val="both"/>
      </w:pPr>
      <w:r w:rsidRPr="00073FCB">
        <w:t>This section specifies all the fundamental action of the software system.</w:t>
      </w:r>
    </w:p>
    <w:p w:rsidR="00206562" w:rsidRPr="00073FCB" w:rsidRDefault="00206562" w:rsidP="00076DCB">
      <w:pPr>
        <w:pStyle w:val="BodyText"/>
        <w:ind w:right="1317" w:firstLine="720"/>
        <w:jc w:val="both"/>
      </w:pPr>
    </w:p>
    <w:p w:rsidR="00206562" w:rsidRPr="00073FCB" w:rsidRDefault="00206562" w:rsidP="00076DCB">
      <w:pPr>
        <w:pStyle w:val="BodyText"/>
        <w:ind w:right="1317" w:firstLine="720"/>
        <w:jc w:val="both"/>
      </w:pPr>
    </w:p>
    <w:p w:rsidR="00206562" w:rsidRPr="00073FCB" w:rsidRDefault="00206562" w:rsidP="00A753C8">
      <w:pPr>
        <w:ind w:left="260"/>
        <w:jc w:val="both"/>
        <w:rPr>
          <w:b/>
          <w:sz w:val="24"/>
        </w:rPr>
      </w:pPr>
      <w:r w:rsidRPr="00073FCB">
        <w:rPr>
          <w:b/>
          <w:sz w:val="24"/>
        </w:rPr>
        <w:t>USER</w:t>
      </w:r>
      <w:r w:rsidRPr="00073FCB">
        <w:rPr>
          <w:b/>
          <w:spacing w:val="-1"/>
          <w:sz w:val="24"/>
        </w:rPr>
        <w:t xml:space="preserve"> </w:t>
      </w:r>
      <w:r w:rsidRPr="00073FCB">
        <w:rPr>
          <w:b/>
          <w:sz w:val="24"/>
        </w:rPr>
        <w:t>CLASS 1</w:t>
      </w:r>
      <w:r w:rsidRPr="00073FCB">
        <w:rPr>
          <w:b/>
          <w:spacing w:val="-1"/>
          <w:sz w:val="24"/>
        </w:rPr>
        <w:t xml:space="preserve"> </w:t>
      </w:r>
      <w:r w:rsidRPr="00073FCB">
        <w:rPr>
          <w:b/>
          <w:sz w:val="24"/>
        </w:rPr>
        <w:t>:-</w:t>
      </w:r>
      <w:r w:rsidRPr="00073FCB">
        <w:rPr>
          <w:b/>
          <w:spacing w:val="-2"/>
          <w:sz w:val="24"/>
        </w:rPr>
        <w:t xml:space="preserve"> </w:t>
      </w:r>
      <w:r w:rsidRPr="00073FCB">
        <w:rPr>
          <w:b/>
          <w:sz w:val="24"/>
        </w:rPr>
        <w:t>ADMIN</w:t>
      </w:r>
    </w:p>
    <w:p w:rsidR="00206562" w:rsidRPr="00073FCB" w:rsidRDefault="00206562" w:rsidP="00A753C8">
      <w:pPr>
        <w:pStyle w:val="BodyText"/>
        <w:spacing w:before="3"/>
        <w:rPr>
          <w:b/>
          <w:sz w:val="36"/>
        </w:rPr>
      </w:pPr>
    </w:p>
    <w:p w:rsidR="00206562" w:rsidRPr="00073FCB" w:rsidRDefault="00206562" w:rsidP="00206562">
      <w:pPr>
        <w:pStyle w:val="ListParagraph"/>
        <w:numPr>
          <w:ilvl w:val="0"/>
          <w:numId w:val="18"/>
        </w:numPr>
        <w:tabs>
          <w:tab w:val="left" w:pos="981"/>
        </w:tabs>
        <w:spacing w:before="229"/>
        <w:ind w:right="0" w:hanging="361"/>
        <w:rPr>
          <w:b/>
          <w:sz w:val="24"/>
        </w:rPr>
      </w:pPr>
      <w:r w:rsidRPr="00073FCB">
        <w:rPr>
          <w:b/>
          <w:sz w:val="24"/>
        </w:rPr>
        <w:t>Add</w:t>
      </w:r>
      <w:r w:rsidRPr="00073FCB">
        <w:rPr>
          <w:b/>
          <w:spacing w:val="-2"/>
          <w:sz w:val="24"/>
        </w:rPr>
        <w:t xml:space="preserve"> Department</w:t>
      </w:r>
    </w:p>
    <w:p w:rsidR="00206562" w:rsidRPr="00073FCB" w:rsidRDefault="00206562" w:rsidP="00A753C8">
      <w:pPr>
        <w:pStyle w:val="BodyText"/>
        <w:spacing w:before="135"/>
        <w:ind w:left="980"/>
      </w:pPr>
      <w:r w:rsidRPr="00073FCB">
        <w:t>Admin</w:t>
      </w:r>
      <w:r w:rsidRPr="00073FCB">
        <w:rPr>
          <w:spacing w:val="-1"/>
        </w:rPr>
        <w:t xml:space="preserve"> </w:t>
      </w:r>
      <w:r w:rsidRPr="00073FCB">
        <w:t>can</w:t>
      </w:r>
      <w:r w:rsidRPr="00073FCB">
        <w:rPr>
          <w:spacing w:val="-1"/>
        </w:rPr>
        <w:t xml:space="preserve"> </w:t>
      </w:r>
      <w:r w:rsidRPr="00073FCB">
        <w:t>add</w:t>
      </w:r>
      <w:r w:rsidRPr="00073FCB">
        <w:rPr>
          <w:spacing w:val="-1"/>
        </w:rPr>
        <w:t xml:space="preserve"> </w:t>
      </w:r>
      <w:r w:rsidRPr="00073FCB">
        <w:t>departments of the various university.</w:t>
      </w:r>
    </w:p>
    <w:p w:rsidR="00206562" w:rsidRPr="00073FCB" w:rsidRDefault="00206562" w:rsidP="00067B69">
      <w:pPr>
        <w:pStyle w:val="Heading4"/>
        <w:numPr>
          <w:ilvl w:val="0"/>
          <w:numId w:val="18"/>
        </w:numPr>
        <w:tabs>
          <w:tab w:val="left" w:pos="981"/>
        </w:tabs>
        <w:spacing w:before="141"/>
        <w:ind w:hanging="361"/>
        <w:rPr>
          <w:b/>
        </w:rPr>
      </w:pPr>
      <w:r w:rsidRPr="00073FCB">
        <w:rPr>
          <w:b/>
        </w:rPr>
        <w:t>Add Centers</w:t>
      </w:r>
    </w:p>
    <w:p w:rsidR="00206562" w:rsidRPr="00073FCB" w:rsidRDefault="00206562" w:rsidP="00A753C8">
      <w:pPr>
        <w:pStyle w:val="BodyText"/>
        <w:spacing w:before="135"/>
        <w:ind w:left="980"/>
      </w:pPr>
      <w:r w:rsidRPr="00073FCB">
        <w:t>Admin</w:t>
      </w:r>
      <w:r w:rsidRPr="00073FCB">
        <w:rPr>
          <w:spacing w:val="-1"/>
        </w:rPr>
        <w:t xml:space="preserve"> </w:t>
      </w:r>
      <w:r w:rsidRPr="00073FCB">
        <w:t>can add</w:t>
      </w:r>
      <w:r w:rsidRPr="00073FCB">
        <w:rPr>
          <w:spacing w:val="-1"/>
        </w:rPr>
        <w:t xml:space="preserve"> </w:t>
      </w:r>
      <w:r w:rsidRPr="00073FCB">
        <w:t>centers if existing centers are not available</w:t>
      </w:r>
    </w:p>
    <w:p w:rsidR="00206562" w:rsidRPr="00073FCB" w:rsidRDefault="00206562" w:rsidP="00067B69">
      <w:pPr>
        <w:pStyle w:val="Heading4"/>
        <w:numPr>
          <w:ilvl w:val="0"/>
          <w:numId w:val="18"/>
        </w:numPr>
        <w:tabs>
          <w:tab w:val="left" w:pos="981"/>
        </w:tabs>
        <w:spacing w:before="141"/>
        <w:ind w:hanging="361"/>
        <w:rPr>
          <w:b/>
        </w:rPr>
      </w:pPr>
      <w:r w:rsidRPr="00073FCB">
        <w:rPr>
          <w:b/>
        </w:rPr>
        <w:t>View Users</w:t>
      </w:r>
    </w:p>
    <w:p w:rsidR="00206562" w:rsidRPr="00073FCB" w:rsidRDefault="00206562" w:rsidP="00A753C8">
      <w:pPr>
        <w:pStyle w:val="BodyText"/>
        <w:spacing w:before="135"/>
        <w:ind w:left="980"/>
      </w:pPr>
      <w:r w:rsidRPr="00073FCB">
        <w:t>Admin</w:t>
      </w:r>
      <w:r w:rsidRPr="00073FCB">
        <w:rPr>
          <w:spacing w:val="-1"/>
        </w:rPr>
        <w:t xml:space="preserve"> </w:t>
      </w:r>
      <w:r w:rsidRPr="00073FCB">
        <w:t>can</w:t>
      </w:r>
      <w:r w:rsidRPr="00073FCB">
        <w:rPr>
          <w:spacing w:val="-1"/>
        </w:rPr>
        <w:t xml:space="preserve"> </w:t>
      </w:r>
      <w:r w:rsidRPr="00073FCB">
        <w:t>view</w:t>
      </w:r>
      <w:r w:rsidRPr="00073FCB">
        <w:rPr>
          <w:spacing w:val="-2"/>
        </w:rPr>
        <w:t xml:space="preserve"> users who currently registered.</w:t>
      </w:r>
      <w:r w:rsidRPr="00073FCB">
        <w:t>.</w:t>
      </w:r>
    </w:p>
    <w:p w:rsidR="00206562" w:rsidRPr="00073FCB" w:rsidRDefault="00206562" w:rsidP="00067B69">
      <w:pPr>
        <w:pStyle w:val="Heading4"/>
        <w:numPr>
          <w:ilvl w:val="0"/>
          <w:numId w:val="18"/>
        </w:numPr>
        <w:tabs>
          <w:tab w:val="left" w:pos="981"/>
        </w:tabs>
        <w:spacing w:before="142"/>
        <w:ind w:hanging="361"/>
        <w:rPr>
          <w:b/>
        </w:rPr>
      </w:pPr>
      <w:r w:rsidRPr="00073FCB">
        <w:rPr>
          <w:b/>
        </w:rPr>
        <w:t>Create exam time table</w:t>
      </w:r>
    </w:p>
    <w:p w:rsidR="00206562" w:rsidRPr="00073FCB" w:rsidRDefault="00206562" w:rsidP="00A753C8">
      <w:pPr>
        <w:pStyle w:val="BodyText"/>
        <w:spacing w:before="134"/>
        <w:ind w:left="980"/>
      </w:pPr>
      <w:r w:rsidRPr="00073FCB">
        <w:t>Admin</w:t>
      </w:r>
      <w:r w:rsidRPr="00073FCB">
        <w:rPr>
          <w:spacing w:val="-2"/>
        </w:rPr>
        <w:t xml:space="preserve"> </w:t>
      </w:r>
      <w:r w:rsidRPr="00073FCB">
        <w:t>can generate the exam time table.</w:t>
      </w:r>
    </w:p>
    <w:p w:rsidR="00206562" w:rsidRPr="00073FCB" w:rsidRDefault="00206562" w:rsidP="00067B69">
      <w:pPr>
        <w:pStyle w:val="Heading4"/>
        <w:numPr>
          <w:ilvl w:val="0"/>
          <w:numId w:val="18"/>
        </w:numPr>
        <w:tabs>
          <w:tab w:val="left" w:pos="981"/>
        </w:tabs>
        <w:spacing w:before="142"/>
        <w:ind w:hanging="361"/>
        <w:rPr>
          <w:b/>
        </w:rPr>
      </w:pPr>
      <w:r w:rsidRPr="00073FCB">
        <w:rPr>
          <w:b/>
        </w:rPr>
        <w:lastRenderedPageBreak/>
        <w:t>View time table</w:t>
      </w:r>
    </w:p>
    <w:p w:rsidR="00206562" w:rsidRPr="00073FCB" w:rsidRDefault="00206562" w:rsidP="00A753C8">
      <w:pPr>
        <w:pStyle w:val="BodyText"/>
        <w:spacing w:before="134"/>
        <w:ind w:left="980"/>
      </w:pPr>
      <w:r w:rsidRPr="00073FCB">
        <w:t>Admin</w:t>
      </w:r>
      <w:r w:rsidRPr="00073FCB">
        <w:rPr>
          <w:spacing w:val="-1"/>
        </w:rPr>
        <w:t xml:space="preserve"> </w:t>
      </w:r>
      <w:r w:rsidRPr="00073FCB">
        <w:t xml:space="preserve">can </w:t>
      </w:r>
      <w:r w:rsidRPr="00073FCB">
        <w:rPr>
          <w:spacing w:val="-1"/>
        </w:rPr>
        <w:t>view the exam time table</w:t>
      </w:r>
      <w:r w:rsidRPr="00073FCB">
        <w:t>.</w:t>
      </w:r>
    </w:p>
    <w:p w:rsidR="00206562" w:rsidRPr="00073FCB" w:rsidRDefault="00206562" w:rsidP="00076DCB">
      <w:pPr>
        <w:pStyle w:val="ListParagraph"/>
        <w:tabs>
          <w:tab w:val="left" w:pos="2011"/>
          <w:tab w:val="left" w:pos="2012"/>
        </w:tabs>
        <w:spacing w:before="1" w:line="350" w:lineRule="auto"/>
        <w:ind w:left="0" w:right="1019"/>
        <w:jc w:val="both"/>
        <w:rPr>
          <w:sz w:val="24"/>
          <w:szCs w:val="24"/>
        </w:rPr>
      </w:pPr>
    </w:p>
    <w:p w:rsidR="00206562" w:rsidRPr="00073FCB" w:rsidRDefault="00206562" w:rsidP="00076DCB">
      <w:pPr>
        <w:pStyle w:val="ListParagraph"/>
        <w:tabs>
          <w:tab w:val="left" w:pos="2011"/>
          <w:tab w:val="left" w:pos="2012"/>
        </w:tabs>
        <w:spacing w:before="1" w:line="350" w:lineRule="auto"/>
        <w:ind w:left="0" w:right="1019"/>
        <w:jc w:val="both"/>
        <w:rPr>
          <w:sz w:val="24"/>
          <w:szCs w:val="24"/>
        </w:rPr>
      </w:pPr>
    </w:p>
    <w:p w:rsidR="00206562" w:rsidRPr="00073FCB" w:rsidRDefault="00206562" w:rsidP="00A753C8">
      <w:pPr>
        <w:pStyle w:val="Heading3"/>
        <w:spacing w:before="90"/>
        <w:rPr>
          <w:rFonts w:ascii="Times New Roman" w:hAnsi="Times New Roman" w:cs="Times New Roman"/>
          <w:color w:val="auto"/>
        </w:rPr>
      </w:pPr>
      <w:r w:rsidRPr="00073FCB">
        <w:rPr>
          <w:rFonts w:ascii="Times New Roman" w:hAnsi="Times New Roman" w:cs="Times New Roman"/>
          <w:color w:val="auto"/>
        </w:rPr>
        <w:t>USER</w:t>
      </w:r>
      <w:r w:rsidRPr="00073FCB">
        <w:rPr>
          <w:rFonts w:ascii="Times New Roman" w:hAnsi="Times New Roman" w:cs="Times New Roman"/>
          <w:color w:val="auto"/>
          <w:spacing w:val="-2"/>
        </w:rPr>
        <w:t xml:space="preserve"> </w:t>
      </w:r>
      <w:r w:rsidRPr="00073FCB">
        <w:rPr>
          <w:rFonts w:ascii="Times New Roman" w:hAnsi="Times New Roman" w:cs="Times New Roman"/>
          <w:color w:val="auto"/>
        </w:rPr>
        <w:t>CLASS 2</w:t>
      </w:r>
      <w:r w:rsidRPr="00073FCB">
        <w:rPr>
          <w:rFonts w:ascii="Times New Roman" w:hAnsi="Times New Roman" w:cs="Times New Roman"/>
          <w:color w:val="auto"/>
          <w:spacing w:val="-2"/>
        </w:rPr>
        <w:t xml:space="preserve"> </w:t>
      </w:r>
      <w:r w:rsidRPr="00073FCB">
        <w:rPr>
          <w:rFonts w:ascii="Times New Roman" w:hAnsi="Times New Roman" w:cs="Times New Roman"/>
          <w:color w:val="auto"/>
        </w:rPr>
        <w:t>:-</w:t>
      </w:r>
      <w:r w:rsidRPr="00073FCB">
        <w:rPr>
          <w:rFonts w:ascii="Times New Roman" w:hAnsi="Times New Roman" w:cs="Times New Roman"/>
          <w:color w:val="auto"/>
          <w:spacing w:val="-2"/>
        </w:rPr>
        <w:t xml:space="preserve"> USER</w:t>
      </w:r>
    </w:p>
    <w:p w:rsidR="00206562" w:rsidRPr="00073FCB" w:rsidRDefault="00206562" w:rsidP="00A753C8">
      <w:pPr>
        <w:pStyle w:val="BodyText"/>
        <w:spacing w:before="3"/>
        <w:rPr>
          <w:b/>
          <w:sz w:val="36"/>
        </w:rPr>
      </w:pPr>
    </w:p>
    <w:p w:rsidR="00206562" w:rsidRPr="00073FCB" w:rsidRDefault="00206562" w:rsidP="00067B69">
      <w:pPr>
        <w:pStyle w:val="Heading4"/>
        <w:numPr>
          <w:ilvl w:val="0"/>
          <w:numId w:val="22"/>
        </w:numPr>
        <w:tabs>
          <w:tab w:val="left" w:pos="981"/>
        </w:tabs>
        <w:spacing w:before="1"/>
        <w:ind w:hanging="361"/>
        <w:rPr>
          <w:b/>
        </w:rPr>
      </w:pPr>
      <w:r w:rsidRPr="00073FCB">
        <w:rPr>
          <w:b/>
        </w:rPr>
        <w:t>Login:</w:t>
      </w:r>
    </w:p>
    <w:p w:rsidR="00206562" w:rsidRPr="00073FCB" w:rsidRDefault="00206562" w:rsidP="00A753C8">
      <w:pPr>
        <w:pStyle w:val="BodyText"/>
        <w:spacing w:before="134"/>
        <w:ind w:left="980"/>
      </w:pPr>
      <w:r w:rsidRPr="00073FCB">
        <w:rPr>
          <w:spacing w:val="-1"/>
        </w:rPr>
        <w:t xml:space="preserve">User </w:t>
      </w:r>
      <w:r w:rsidRPr="00073FCB">
        <w:t>will</w:t>
      </w:r>
      <w:r w:rsidRPr="00073FCB">
        <w:rPr>
          <w:spacing w:val="-2"/>
        </w:rPr>
        <w:t xml:space="preserve"> </w:t>
      </w:r>
      <w:r w:rsidRPr="00073FCB">
        <w:t>login</w:t>
      </w:r>
      <w:r w:rsidRPr="00073FCB">
        <w:rPr>
          <w:spacing w:val="-1"/>
        </w:rPr>
        <w:t xml:space="preserve"> </w:t>
      </w:r>
      <w:r w:rsidRPr="00073FCB">
        <w:t>to</w:t>
      </w:r>
      <w:r w:rsidRPr="00073FCB">
        <w:rPr>
          <w:spacing w:val="-2"/>
        </w:rPr>
        <w:t xml:space="preserve"> </w:t>
      </w:r>
      <w:r w:rsidRPr="00073FCB">
        <w:t>the</w:t>
      </w:r>
      <w:r w:rsidRPr="00073FCB">
        <w:rPr>
          <w:spacing w:val="-1"/>
        </w:rPr>
        <w:t xml:space="preserve"> </w:t>
      </w:r>
      <w:r w:rsidRPr="00073FCB">
        <w:t>system</w:t>
      </w:r>
      <w:r w:rsidRPr="00073FCB">
        <w:rPr>
          <w:spacing w:val="-1"/>
        </w:rPr>
        <w:t xml:space="preserve"> </w:t>
      </w:r>
      <w:r w:rsidRPr="00073FCB">
        <w:t>using</w:t>
      </w:r>
      <w:r w:rsidRPr="00073FCB">
        <w:rPr>
          <w:spacing w:val="-5"/>
        </w:rPr>
        <w:t xml:space="preserve"> </w:t>
      </w:r>
      <w:r w:rsidRPr="00073FCB">
        <w:t>the username</w:t>
      </w:r>
      <w:r w:rsidRPr="00073FCB">
        <w:rPr>
          <w:spacing w:val="-1"/>
        </w:rPr>
        <w:t xml:space="preserve"> </w:t>
      </w:r>
      <w:r w:rsidRPr="00073FCB">
        <w:t>and</w:t>
      </w:r>
      <w:r w:rsidRPr="00073FCB">
        <w:rPr>
          <w:spacing w:val="-1"/>
        </w:rPr>
        <w:t xml:space="preserve"> </w:t>
      </w:r>
      <w:r w:rsidRPr="00073FCB">
        <w:t>password.</w:t>
      </w:r>
    </w:p>
    <w:p w:rsidR="00206562" w:rsidRPr="00073FCB" w:rsidRDefault="00206562" w:rsidP="00206562">
      <w:pPr>
        <w:pStyle w:val="ListParagraph"/>
        <w:numPr>
          <w:ilvl w:val="0"/>
          <w:numId w:val="18"/>
        </w:numPr>
        <w:tabs>
          <w:tab w:val="left" w:pos="981"/>
        </w:tabs>
        <w:spacing w:before="195"/>
        <w:ind w:right="0" w:hanging="361"/>
        <w:rPr>
          <w:b/>
          <w:sz w:val="24"/>
        </w:rPr>
      </w:pPr>
      <w:r w:rsidRPr="00073FCB">
        <w:rPr>
          <w:b/>
          <w:sz w:val="24"/>
        </w:rPr>
        <w:t>View</w:t>
      </w:r>
      <w:r w:rsidRPr="00073FCB">
        <w:rPr>
          <w:b/>
          <w:spacing w:val="-2"/>
          <w:sz w:val="24"/>
        </w:rPr>
        <w:t xml:space="preserve"> </w:t>
      </w:r>
      <w:r w:rsidRPr="00073FCB">
        <w:rPr>
          <w:b/>
          <w:sz w:val="24"/>
        </w:rPr>
        <w:t>Time table</w:t>
      </w:r>
    </w:p>
    <w:p w:rsidR="00206562" w:rsidRPr="00073FCB" w:rsidRDefault="00206562" w:rsidP="00A753C8">
      <w:pPr>
        <w:pStyle w:val="BodyText"/>
        <w:spacing w:before="135"/>
        <w:ind w:left="980"/>
      </w:pPr>
      <w:r w:rsidRPr="00073FCB">
        <w:t>User can view the existing time table generated by admin.</w:t>
      </w:r>
    </w:p>
    <w:p w:rsidR="00206562" w:rsidRPr="00073FCB" w:rsidRDefault="00206562" w:rsidP="00067B69">
      <w:pPr>
        <w:pStyle w:val="Heading4"/>
        <w:numPr>
          <w:ilvl w:val="0"/>
          <w:numId w:val="18"/>
        </w:numPr>
        <w:tabs>
          <w:tab w:val="left" w:pos="981"/>
        </w:tabs>
        <w:spacing w:before="141"/>
        <w:ind w:hanging="361"/>
        <w:rPr>
          <w:b/>
        </w:rPr>
      </w:pPr>
      <w:r w:rsidRPr="00073FCB">
        <w:rPr>
          <w:b/>
        </w:rPr>
        <w:t>Edit profile</w:t>
      </w:r>
    </w:p>
    <w:p w:rsidR="00206562" w:rsidRPr="00073FCB" w:rsidRDefault="00206562" w:rsidP="00A753C8">
      <w:pPr>
        <w:pStyle w:val="BodyText"/>
        <w:spacing w:before="132"/>
        <w:ind w:left="1054"/>
      </w:pPr>
      <w:r w:rsidRPr="00073FCB">
        <w:t>User can edit their own profile..</w:t>
      </w:r>
    </w:p>
    <w:p w:rsidR="00206562" w:rsidRPr="00073FCB" w:rsidRDefault="00206562" w:rsidP="00076DCB">
      <w:pPr>
        <w:pStyle w:val="BodyText"/>
        <w:spacing w:before="246" w:line="360" w:lineRule="auto"/>
        <w:ind w:right="1017"/>
        <w:jc w:val="both"/>
        <w:rPr>
          <w:b/>
          <w:bCs/>
          <w:sz w:val="32"/>
          <w:szCs w:val="32"/>
        </w:rPr>
      </w:pPr>
    </w:p>
    <w:p w:rsidR="00206562" w:rsidRPr="00073FCB" w:rsidRDefault="00206562" w:rsidP="00076DCB">
      <w:pPr>
        <w:pStyle w:val="BodyText"/>
        <w:spacing w:before="246" w:line="360" w:lineRule="auto"/>
        <w:ind w:right="1017"/>
        <w:jc w:val="both"/>
        <w:rPr>
          <w:b/>
          <w:bCs/>
          <w:sz w:val="32"/>
          <w:szCs w:val="32"/>
        </w:rPr>
      </w:pPr>
      <w:r w:rsidRPr="00073FCB">
        <w:rPr>
          <w:b/>
          <w:bCs/>
          <w:sz w:val="32"/>
          <w:szCs w:val="32"/>
        </w:rPr>
        <w:t xml:space="preserve"> 2.3.12 </w:t>
      </w:r>
      <w:proofErr w:type="gramStart"/>
      <w:r w:rsidRPr="00073FCB">
        <w:rPr>
          <w:b/>
          <w:bCs/>
          <w:sz w:val="32"/>
          <w:szCs w:val="32"/>
        </w:rPr>
        <w:t>OTHER  NON</w:t>
      </w:r>
      <w:proofErr w:type="gramEnd"/>
      <w:r w:rsidRPr="00073FCB">
        <w:rPr>
          <w:b/>
          <w:bCs/>
          <w:sz w:val="32"/>
          <w:szCs w:val="32"/>
        </w:rPr>
        <w:t>-FUNCTIONAL  RQUIREMENTS</w:t>
      </w:r>
    </w:p>
    <w:p w:rsidR="00206562" w:rsidRPr="00073FCB" w:rsidRDefault="00206562" w:rsidP="00076DCB">
      <w:pPr>
        <w:pStyle w:val="ListParagraph"/>
        <w:tabs>
          <w:tab w:val="left" w:pos="1200"/>
          <w:tab w:val="left" w:pos="1201"/>
        </w:tabs>
        <w:ind w:left="839"/>
        <w:rPr>
          <w:sz w:val="24"/>
        </w:rPr>
      </w:pPr>
    </w:p>
    <w:p w:rsidR="00206562" w:rsidRPr="00073FCB" w:rsidRDefault="00206562" w:rsidP="00076DCB">
      <w:pPr>
        <w:pStyle w:val="ListParagraph"/>
        <w:tabs>
          <w:tab w:val="left" w:pos="1200"/>
          <w:tab w:val="left" w:pos="1201"/>
        </w:tabs>
        <w:ind w:left="839"/>
        <w:rPr>
          <w:sz w:val="24"/>
        </w:rPr>
      </w:pPr>
    </w:p>
    <w:p w:rsidR="00206562" w:rsidRPr="00073FCB" w:rsidRDefault="00206562" w:rsidP="00D611A5">
      <w:pPr>
        <w:pStyle w:val="BodyText"/>
        <w:spacing w:before="5"/>
        <w:rPr>
          <w:b/>
          <w:sz w:val="29"/>
        </w:rPr>
      </w:pPr>
      <w:r w:rsidRPr="00073FCB">
        <w:rPr>
          <w:b/>
          <w:bCs/>
          <w:sz w:val="32"/>
          <w:szCs w:val="32"/>
        </w:rPr>
        <w:tab/>
      </w:r>
    </w:p>
    <w:p w:rsidR="00206562" w:rsidRPr="00073FCB" w:rsidRDefault="00206562" w:rsidP="00206562">
      <w:pPr>
        <w:pStyle w:val="ListParagraph"/>
        <w:numPr>
          <w:ilvl w:val="3"/>
          <w:numId w:val="23"/>
        </w:numPr>
        <w:tabs>
          <w:tab w:val="left" w:pos="1101"/>
        </w:tabs>
        <w:ind w:right="0" w:hanging="841"/>
        <w:rPr>
          <w:b/>
          <w:sz w:val="24"/>
        </w:rPr>
      </w:pPr>
      <w:r w:rsidRPr="00073FCB">
        <w:rPr>
          <w:b/>
          <w:sz w:val="24"/>
        </w:rPr>
        <w:t>PERFORMANCE</w:t>
      </w:r>
      <w:r w:rsidRPr="00073FCB">
        <w:rPr>
          <w:b/>
          <w:spacing w:val="-3"/>
          <w:sz w:val="24"/>
        </w:rPr>
        <w:t xml:space="preserve"> </w:t>
      </w:r>
      <w:r w:rsidRPr="00073FCB">
        <w:rPr>
          <w:b/>
          <w:sz w:val="24"/>
        </w:rPr>
        <w:t>REQUIREMENTS</w:t>
      </w:r>
    </w:p>
    <w:p w:rsidR="00206562" w:rsidRPr="00073FCB" w:rsidRDefault="00206562" w:rsidP="00D611A5">
      <w:pPr>
        <w:pStyle w:val="BodyText"/>
        <w:rPr>
          <w:b/>
          <w:sz w:val="29"/>
        </w:rPr>
      </w:pPr>
    </w:p>
    <w:p w:rsidR="00206562" w:rsidRPr="00073FCB" w:rsidRDefault="00206562" w:rsidP="00D611A5">
      <w:pPr>
        <w:pStyle w:val="BodyText"/>
        <w:spacing w:line="360" w:lineRule="auto"/>
        <w:ind w:left="260" w:right="499" w:firstLine="719"/>
        <w:jc w:val="both"/>
      </w:pPr>
      <w:r w:rsidRPr="00073FCB">
        <w:t>The software should have the least response time so that the users can save time. It</w:t>
      </w:r>
      <w:r w:rsidRPr="00073FCB">
        <w:rPr>
          <w:spacing w:val="1"/>
        </w:rPr>
        <w:t xml:space="preserve"> </w:t>
      </w:r>
      <w:r w:rsidRPr="00073FCB">
        <w:t>should able to handle heavy workload as a large no. of users are likely to access and use the</w:t>
      </w:r>
      <w:r w:rsidRPr="00073FCB">
        <w:rPr>
          <w:spacing w:val="1"/>
        </w:rPr>
        <w:t xml:space="preserve"> </w:t>
      </w:r>
      <w:r w:rsidRPr="00073FCB">
        <w:t>software simultaneously. The application should be platform independent and the user must</w:t>
      </w:r>
      <w:r w:rsidRPr="00073FCB">
        <w:rPr>
          <w:spacing w:val="1"/>
        </w:rPr>
        <w:t xml:space="preserve"> </w:t>
      </w:r>
      <w:r w:rsidRPr="00073FCB">
        <w:t>be</w:t>
      </w:r>
      <w:r w:rsidRPr="00073FCB">
        <w:rPr>
          <w:spacing w:val="-2"/>
        </w:rPr>
        <w:t xml:space="preserve"> </w:t>
      </w:r>
      <w:r w:rsidRPr="00073FCB">
        <w:t>able to access the</w:t>
      </w:r>
      <w:r w:rsidRPr="00073FCB">
        <w:rPr>
          <w:spacing w:val="1"/>
        </w:rPr>
        <w:t xml:space="preserve"> </w:t>
      </w:r>
      <w:r w:rsidRPr="00073FCB">
        <w:t>application</w:t>
      </w:r>
      <w:r w:rsidRPr="00073FCB">
        <w:rPr>
          <w:spacing w:val="-1"/>
        </w:rPr>
        <w:t xml:space="preserve"> </w:t>
      </w:r>
      <w:r w:rsidRPr="00073FCB">
        <w:t>from anywhere</w:t>
      </w:r>
      <w:r w:rsidRPr="00073FCB">
        <w:rPr>
          <w:spacing w:val="-2"/>
        </w:rPr>
        <w:t xml:space="preserve"> </w:t>
      </w:r>
      <w:r w:rsidRPr="00073FCB">
        <w:t>via</w:t>
      </w:r>
      <w:r w:rsidRPr="00073FCB">
        <w:rPr>
          <w:spacing w:val="-1"/>
        </w:rPr>
        <w:t xml:space="preserve"> </w:t>
      </w:r>
      <w:r w:rsidRPr="00073FCB">
        <w:t>internet connection.</w:t>
      </w:r>
    </w:p>
    <w:p w:rsidR="00206562" w:rsidRPr="00073FCB" w:rsidRDefault="00206562" w:rsidP="00067B69">
      <w:pPr>
        <w:pStyle w:val="Heading3"/>
        <w:keepNext w:val="0"/>
        <w:keepLines w:val="0"/>
        <w:widowControl w:val="0"/>
        <w:numPr>
          <w:ilvl w:val="3"/>
          <w:numId w:val="23"/>
        </w:numPr>
        <w:tabs>
          <w:tab w:val="left" w:pos="1101"/>
        </w:tabs>
        <w:autoSpaceDE w:val="0"/>
        <w:autoSpaceDN w:val="0"/>
        <w:spacing w:before="163" w:line="240" w:lineRule="auto"/>
        <w:ind w:hanging="841"/>
        <w:rPr>
          <w:rFonts w:ascii="Times New Roman" w:hAnsi="Times New Roman" w:cs="Times New Roman"/>
          <w:color w:val="auto"/>
          <w:sz w:val="24"/>
          <w:szCs w:val="24"/>
        </w:rPr>
      </w:pPr>
      <w:r w:rsidRPr="00073FCB">
        <w:rPr>
          <w:rFonts w:ascii="Times New Roman" w:hAnsi="Times New Roman" w:cs="Times New Roman"/>
          <w:color w:val="auto"/>
          <w:sz w:val="24"/>
          <w:szCs w:val="24"/>
        </w:rPr>
        <w:t>SAFETY</w:t>
      </w:r>
      <w:r w:rsidRPr="00073FCB">
        <w:rPr>
          <w:rFonts w:ascii="Times New Roman" w:hAnsi="Times New Roman" w:cs="Times New Roman"/>
          <w:color w:val="auto"/>
          <w:spacing w:val="-2"/>
          <w:sz w:val="24"/>
          <w:szCs w:val="24"/>
        </w:rPr>
        <w:t xml:space="preserve"> </w:t>
      </w:r>
      <w:r w:rsidRPr="00073FCB">
        <w:rPr>
          <w:rFonts w:ascii="Times New Roman" w:hAnsi="Times New Roman" w:cs="Times New Roman"/>
          <w:color w:val="auto"/>
          <w:sz w:val="24"/>
          <w:szCs w:val="24"/>
        </w:rPr>
        <w:t>REQUIREMENTS</w:t>
      </w:r>
    </w:p>
    <w:p w:rsidR="00206562" w:rsidRPr="00073FCB" w:rsidRDefault="00206562" w:rsidP="00D611A5">
      <w:pPr>
        <w:pStyle w:val="BodyText"/>
        <w:spacing w:before="6"/>
        <w:rPr>
          <w:b/>
          <w:sz w:val="25"/>
        </w:rPr>
      </w:pPr>
    </w:p>
    <w:p w:rsidR="00206562" w:rsidRPr="00073FCB" w:rsidRDefault="00206562" w:rsidP="00D611A5">
      <w:pPr>
        <w:pStyle w:val="BodyText"/>
        <w:spacing w:line="360" w:lineRule="auto"/>
        <w:ind w:left="260" w:right="497" w:firstLine="719"/>
        <w:jc w:val="both"/>
      </w:pPr>
      <w:r w:rsidRPr="00073FCB">
        <w:t>To ensure database safety the developers should utilize all the safety features of the</w:t>
      </w:r>
      <w:r w:rsidRPr="00073FCB">
        <w:rPr>
          <w:spacing w:val="1"/>
        </w:rPr>
        <w:t xml:space="preserve"> </w:t>
      </w:r>
      <w:r w:rsidRPr="00073FCB">
        <w:t>database. Access to database should be given only to authorized users. No users must be</w:t>
      </w:r>
      <w:r w:rsidRPr="00073FCB">
        <w:rPr>
          <w:spacing w:val="1"/>
        </w:rPr>
        <w:t xml:space="preserve"> </w:t>
      </w:r>
      <w:r w:rsidRPr="00073FCB">
        <w:t>authorized to delete any data from the database. The data should only be set to inactive if</w:t>
      </w:r>
      <w:r w:rsidRPr="00073FCB">
        <w:rPr>
          <w:spacing w:val="1"/>
        </w:rPr>
        <w:t xml:space="preserve"> </w:t>
      </w:r>
      <w:r w:rsidRPr="00073FCB">
        <w:t>necessary.</w:t>
      </w:r>
    </w:p>
    <w:p w:rsidR="00206562" w:rsidRPr="00073FCB" w:rsidRDefault="00206562" w:rsidP="00067B69">
      <w:pPr>
        <w:pStyle w:val="Heading3"/>
        <w:keepNext w:val="0"/>
        <w:keepLines w:val="0"/>
        <w:widowControl w:val="0"/>
        <w:numPr>
          <w:ilvl w:val="3"/>
          <w:numId w:val="23"/>
        </w:numPr>
        <w:tabs>
          <w:tab w:val="left" w:pos="1101"/>
        </w:tabs>
        <w:autoSpaceDE w:val="0"/>
        <w:autoSpaceDN w:val="0"/>
        <w:spacing w:before="166" w:line="240" w:lineRule="auto"/>
        <w:ind w:hanging="841"/>
        <w:rPr>
          <w:rFonts w:ascii="Times New Roman" w:hAnsi="Times New Roman" w:cs="Times New Roman"/>
          <w:color w:val="auto"/>
          <w:sz w:val="24"/>
          <w:szCs w:val="24"/>
        </w:rPr>
      </w:pPr>
      <w:r w:rsidRPr="00073FCB">
        <w:rPr>
          <w:rFonts w:ascii="Times New Roman" w:hAnsi="Times New Roman" w:cs="Times New Roman"/>
          <w:color w:val="auto"/>
          <w:sz w:val="24"/>
          <w:szCs w:val="24"/>
        </w:rPr>
        <w:t>SECURITY</w:t>
      </w:r>
      <w:r w:rsidRPr="00073FCB">
        <w:rPr>
          <w:rFonts w:ascii="Times New Roman" w:hAnsi="Times New Roman" w:cs="Times New Roman"/>
          <w:color w:val="auto"/>
          <w:spacing w:val="-2"/>
          <w:sz w:val="24"/>
          <w:szCs w:val="24"/>
        </w:rPr>
        <w:t xml:space="preserve"> </w:t>
      </w:r>
      <w:r w:rsidRPr="00073FCB">
        <w:rPr>
          <w:rFonts w:ascii="Times New Roman" w:hAnsi="Times New Roman" w:cs="Times New Roman"/>
          <w:color w:val="auto"/>
          <w:sz w:val="24"/>
          <w:szCs w:val="24"/>
        </w:rPr>
        <w:t>REQUIREMENTS</w:t>
      </w:r>
    </w:p>
    <w:p w:rsidR="00206562" w:rsidRPr="00073FCB" w:rsidRDefault="00206562" w:rsidP="00D611A5">
      <w:pPr>
        <w:pStyle w:val="BodyText"/>
        <w:spacing w:before="5"/>
        <w:rPr>
          <w:b/>
          <w:sz w:val="25"/>
        </w:rPr>
      </w:pPr>
    </w:p>
    <w:p w:rsidR="00206562" w:rsidRPr="00073FCB" w:rsidRDefault="00206562" w:rsidP="00D611A5">
      <w:pPr>
        <w:pStyle w:val="BodyText"/>
        <w:spacing w:line="360" w:lineRule="auto"/>
        <w:ind w:left="260" w:right="501" w:firstLine="719"/>
        <w:jc w:val="both"/>
      </w:pPr>
      <w:r w:rsidRPr="00073FCB">
        <w:t>To ensure security each user is provided with username and password to login to the</w:t>
      </w:r>
      <w:r w:rsidRPr="00073FCB">
        <w:rPr>
          <w:spacing w:val="1"/>
        </w:rPr>
        <w:t xml:space="preserve"> </w:t>
      </w:r>
      <w:r w:rsidRPr="00073FCB">
        <w:t>application.</w:t>
      </w:r>
      <w:r w:rsidRPr="00073FCB">
        <w:rPr>
          <w:spacing w:val="1"/>
        </w:rPr>
        <w:t xml:space="preserve"> </w:t>
      </w:r>
      <w:r w:rsidRPr="00073FCB">
        <w:t>The</w:t>
      </w:r>
      <w:r w:rsidRPr="00073FCB">
        <w:rPr>
          <w:spacing w:val="1"/>
        </w:rPr>
        <w:t xml:space="preserve"> </w:t>
      </w:r>
      <w:r w:rsidRPr="00073FCB">
        <w:t>password</w:t>
      </w:r>
      <w:r w:rsidRPr="00073FCB">
        <w:rPr>
          <w:spacing w:val="1"/>
        </w:rPr>
        <w:t xml:space="preserve"> </w:t>
      </w:r>
      <w:r w:rsidRPr="00073FCB">
        <w:t>must</w:t>
      </w:r>
      <w:r w:rsidRPr="00073FCB">
        <w:rPr>
          <w:spacing w:val="1"/>
        </w:rPr>
        <w:t xml:space="preserve"> </w:t>
      </w:r>
      <w:r w:rsidRPr="00073FCB">
        <w:t>be</w:t>
      </w:r>
      <w:r w:rsidRPr="00073FCB">
        <w:rPr>
          <w:spacing w:val="1"/>
        </w:rPr>
        <w:t xml:space="preserve"> </w:t>
      </w:r>
      <w:r w:rsidRPr="00073FCB">
        <w:t>generated</w:t>
      </w:r>
      <w:r w:rsidRPr="00073FCB">
        <w:rPr>
          <w:spacing w:val="1"/>
        </w:rPr>
        <w:t xml:space="preserve"> </w:t>
      </w:r>
      <w:r w:rsidRPr="00073FCB">
        <w:t>following</w:t>
      </w:r>
      <w:r w:rsidRPr="00073FCB">
        <w:rPr>
          <w:spacing w:val="1"/>
        </w:rPr>
        <w:t xml:space="preserve"> </w:t>
      </w:r>
      <w:r w:rsidRPr="00073FCB">
        <w:t>all</w:t>
      </w:r>
      <w:r w:rsidRPr="00073FCB">
        <w:rPr>
          <w:spacing w:val="1"/>
        </w:rPr>
        <w:t xml:space="preserve"> </w:t>
      </w:r>
      <w:r w:rsidRPr="00073FCB">
        <w:t>the</w:t>
      </w:r>
      <w:r w:rsidRPr="00073FCB">
        <w:rPr>
          <w:spacing w:val="1"/>
        </w:rPr>
        <w:t xml:space="preserve"> </w:t>
      </w:r>
      <w:r w:rsidRPr="00073FCB">
        <w:t>password</w:t>
      </w:r>
      <w:r w:rsidRPr="00073FCB">
        <w:rPr>
          <w:spacing w:val="1"/>
        </w:rPr>
        <w:t xml:space="preserve"> </w:t>
      </w:r>
      <w:r w:rsidRPr="00073FCB">
        <w:t>criteria</w:t>
      </w:r>
      <w:r w:rsidRPr="00073FCB">
        <w:rPr>
          <w:spacing w:val="1"/>
        </w:rPr>
        <w:t xml:space="preserve"> </w:t>
      </w:r>
      <w:r w:rsidRPr="00073FCB">
        <w:t>and</w:t>
      </w:r>
      <w:r w:rsidRPr="00073FCB">
        <w:rPr>
          <w:spacing w:val="1"/>
        </w:rPr>
        <w:t xml:space="preserve"> </w:t>
      </w:r>
      <w:r w:rsidRPr="00073FCB">
        <w:t>requirements. The data should be encrypted in</w:t>
      </w:r>
      <w:r w:rsidRPr="00073FCB">
        <w:rPr>
          <w:spacing w:val="60"/>
        </w:rPr>
        <w:t xml:space="preserve"> </w:t>
      </w:r>
      <w:r w:rsidRPr="00073FCB">
        <w:t>every transfer. Each user must be able to</w:t>
      </w:r>
      <w:r w:rsidRPr="00073FCB">
        <w:rPr>
          <w:spacing w:val="1"/>
        </w:rPr>
        <w:t xml:space="preserve"> </w:t>
      </w:r>
      <w:r w:rsidRPr="00073FCB">
        <w:t>access only the data they are privileged to. The privilege rights should be assigned to each</w:t>
      </w:r>
      <w:r w:rsidRPr="00073FCB">
        <w:rPr>
          <w:spacing w:val="1"/>
        </w:rPr>
        <w:t xml:space="preserve"> </w:t>
      </w:r>
      <w:r w:rsidRPr="00073FCB">
        <w:t>user by</w:t>
      </w:r>
      <w:r w:rsidRPr="00073FCB">
        <w:rPr>
          <w:spacing w:val="-5"/>
        </w:rPr>
        <w:t xml:space="preserve"> </w:t>
      </w:r>
      <w:r w:rsidRPr="00073FCB">
        <w:t>the</w:t>
      </w:r>
      <w:r w:rsidRPr="00073FCB">
        <w:rPr>
          <w:spacing w:val="-1"/>
        </w:rPr>
        <w:t xml:space="preserve"> </w:t>
      </w:r>
      <w:r w:rsidRPr="00073FCB">
        <w:t>admin.</w:t>
      </w:r>
    </w:p>
    <w:p w:rsidR="00206562" w:rsidRPr="00073FCB" w:rsidRDefault="00206562" w:rsidP="00067B69">
      <w:pPr>
        <w:pStyle w:val="Heading3"/>
        <w:keepNext w:val="0"/>
        <w:keepLines w:val="0"/>
        <w:widowControl w:val="0"/>
        <w:numPr>
          <w:ilvl w:val="3"/>
          <w:numId w:val="23"/>
        </w:numPr>
        <w:tabs>
          <w:tab w:val="left" w:pos="1101"/>
        </w:tabs>
        <w:autoSpaceDE w:val="0"/>
        <w:autoSpaceDN w:val="0"/>
        <w:spacing w:before="165" w:line="240" w:lineRule="auto"/>
        <w:ind w:hanging="841"/>
        <w:rPr>
          <w:rFonts w:ascii="Times New Roman" w:hAnsi="Times New Roman" w:cs="Times New Roman"/>
          <w:color w:val="auto"/>
          <w:sz w:val="24"/>
          <w:szCs w:val="24"/>
        </w:rPr>
      </w:pPr>
      <w:r w:rsidRPr="00073FCB">
        <w:rPr>
          <w:rFonts w:ascii="Times New Roman" w:hAnsi="Times New Roman" w:cs="Times New Roman"/>
          <w:color w:val="auto"/>
          <w:sz w:val="24"/>
          <w:szCs w:val="24"/>
        </w:rPr>
        <w:lastRenderedPageBreak/>
        <w:t>SOFTWARE</w:t>
      </w:r>
      <w:r w:rsidRPr="00073FCB">
        <w:rPr>
          <w:rFonts w:ascii="Times New Roman" w:hAnsi="Times New Roman" w:cs="Times New Roman"/>
          <w:color w:val="auto"/>
          <w:spacing w:val="-3"/>
          <w:sz w:val="24"/>
          <w:szCs w:val="24"/>
        </w:rPr>
        <w:t xml:space="preserve"> </w:t>
      </w:r>
      <w:r w:rsidRPr="00073FCB">
        <w:rPr>
          <w:rFonts w:ascii="Times New Roman" w:hAnsi="Times New Roman" w:cs="Times New Roman"/>
          <w:color w:val="auto"/>
          <w:sz w:val="24"/>
          <w:szCs w:val="24"/>
        </w:rPr>
        <w:t>QUALITY</w:t>
      </w:r>
      <w:r w:rsidRPr="00073FCB">
        <w:rPr>
          <w:rFonts w:ascii="Times New Roman" w:hAnsi="Times New Roman" w:cs="Times New Roman"/>
          <w:color w:val="auto"/>
          <w:spacing w:val="-2"/>
          <w:sz w:val="24"/>
          <w:szCs w:val="24"/>
        </w:rPr>
        <w:t xml:space="preserve"> </w:t>
      </w:r>
      <w:r w:rsidRPr="00073FCB">
        <w:rPr>
          <w:rFonts w:ascii="Times New Roman" w:hAnsi="Times New Roman" w:cs="Times New Roman"/>
          <w:color w:val="auto"/>
          <w:sz w:val="24"/>
          <w:szCs w:val="24"/>
        </w:rPr>
        <w:t>ATTRIBUTES</w:t>
      </w:r>
    </w:p>
    <w:p w:rsidR="00206562" w:rsidRPr="00073FCB" w:rsidRDefault="00206562" w:rsidP="00D611A5">
      <w:pPr>
        <w:pStyle w:val="BodyText"/>
        <w:spacing w:before="5"/>
        <w:rPr>
          <w:b/>
          <w:sz w:val="25"/>
        </w:rPr>
      </w:pPr>
    </w:p>
    <w:p w:rsidR="00206562" w:rsidRPr="00073FCB" w:rsidRDefault="00206562" w:rsidP="00D611A5">
      <w:pPr>
        <w:spacing w:line="360" w:lineRule="auto"/>
        <w:ind w:left="260" w:right="491" w:firstLine="719"/>
        <w:jc w:val="both"/>
        <w:rPr>
          <w:sz w:val="24"/>
        </w:rPr>
      </w:pPr>
      <w:r w:rsidRPr="00073FCB">
        <w:rPr>
          <w:sz w:val="23"/>
        </w:rPr>
        <w:t>The</w:t>
      </w:r>
      <w:r w:rsidRPr="00073FCB">
        <w:rPr>
          <w:spacing w:val="1"/>
          <w:sz w:val="23"/>
        </w:rPr>
        <w:t xml:space="preserve"> </w:t>
      </w:r>
      <w:r w:rsidRPr="00073FCB">
        <w:rPr>
          <w:sz w:val="23"/>
        </w:rPr>
        <w:t>software</w:t>
      </w:r>
      <w:r w:rsidRPr="00073FCB">
        <w:rPr>
          <w:spacing w:val="1"/>
          <w:sz w:val="23"/>
        </w:rPr>
        <w:t xml:space="preserve"> </w:t>
      </w:r>
      <w:r w:rsidRPr="00073FCB">
        <w:rPr>
          <w:sz w:val="23"/>
        </w:rPr>
        <w:t>must</w:t>
      </w:r>
      <w:r w:rsidRPr="00073FCB">
        <w:rPr>
          <w:spacing w:val="1"/>
          <w:sz w:val="23"/>
        </w:rPr>
        <w:t xml:space="preserve"> </w:t>
      </w:r>
      <w:r w:rsidRPr="00073FCB">
        <w:rPr>
          <w:sz w:val="23"/>
        </w:rPr>
        <w:t>provide</w:t>
      </w:r>
      <w:r w:rsidRPr="00073FCB">
        <w:rPr>
          <w:spacing w:val="1"/>
          <w:sz w:val="23"/>
        </w:rPr>
        <w:t xml:space="preserve"> </w:t>
      </w:r>
      <w:r w:rsidRPr="00073FCB">
        <w:rPr>
          <w:sz w:val="23"/>
        </w:rPr>
        <w:t>the</w:t>
      </w:r>
      <w:r w:rsidRPr="00073FCB">
        <w:rPr>
          <w:spacing w:val="1"/>
          <w:sz w:val="23"/>
        </w:rPr>
        <w:t xml:space="preserve"> </w:t>
      </w:r>
      <w:r w:rsidRPr="00073FCB">
        <w:rPr>
          <w:sz w:val="23"/>
        </w:rPr>
        <w:t>users</w:t>
      </w:r>
      <w:r w:rsidRPr="00073FCB">
        <w:rPr>
          <w:spacing w:val="1"/>
          <w:sz w:val="23"/>
        </w:rPr>
        <w:t xml:space="preserve"> </w:t>
      </w:r>
      <w:r w:rsidRPr="00073FCB">
        <w:rPr>
          <w:sz w:val="23"/>
        </w:rPr>
        <w:t>with</w:t>
      </w:r>
      <w:r w:rsidRPr="00073FCB">
        <w:rPr>
          <w:spacing w:val="1"/>
          <w:sz w:val="23"/>
        </w:rPr>
        <w:t xml:space="preserve"> </w:t>
      </w:r>
      <w:r w:rsidRPr="00073FCB">
        <w:rPr>
          <w:sz w:val="23"/>
        </w:rPr>
        <w:t>both</w:t>
      </w:r>
      <w:r w:rsidRPr="00073FCB">
        <w:rPr>
          <w:spacing w:val="1"/>
          <w:sz w:val="23"/>
        </w:rPr>
        <w:t xml:space="preserve"> </w:t>
      </w:r>
      <w:r w:rsidRPr="00073FCB">
        <w:rPr>
          <w:sz w:val="23"/>
        </w:rPr>
        <w:t>simple</w:t>
      </w:r>
      <w:r w:rsidRPr="00073FCB">
        <w:rPr>
          <w:spacing w:val="1"/>
          <w:sz w:val="23"/>
        </w:rPr>
        <w:t xml:space="preserve"> </w:t>
      </w:r>
      <w:r w:rsidRPr="00073FCB">
        <w:rPr>
          <w:sz w:val="23"/>
        </w:rPr>
        <w:t>and</w:t>
      </w:r>
      <w:r w:rsidRPr="00073FCB">
        <w:rPr>
          <w:spacing w:val="1"/>
          <w:sz w:val="23"/>
        </w:rPr>
        <w:t xml:space="preserve"> </w:t>
      </w:r>
      <w:r w:rsidRPr="00073FCB">
        <w:rPr>
          <w:sz w:val="23"/>
        </w:rPr>
        <w:t>advanced</w:t>
      </w:r>
      <w:r w:rsidRPr="00073FCB">
        <w:rPr>
          <w:spacing w:val="1"/>
          <w:sz w:val="23"/>
        </w:rPr>
        <w:t xml:space="preserve"> </w:t>
      </w:r>
      <w:r w:rsidRPr="00073FCB">
        <w:rPr>
          <w:sz w:val="23"/>
        </w:rPr>
        <w:t>features</w:t>
      </w:r>
      <w:r w:rsidRPr="00073FCB">
        <w:rPr>
          <w:spacing w:val="1"/>
          <w:sz w:val="23"/>
        </w:rPr>
        <w:t xml:space="preserve"> </w:t>
      </w:r>
      <w:r w:rsidRPr="00073FCB">
        <w:rPr>
          <w:sz w:val="23"/>
        </w:rPr>
        <w:t>The</w:t>
      </w:r>
      <w:r w:rsidRPr="00073FCB">
        <w:rPr>
          <w:spacing w:val="1"/>
          <w:sz w:val="23"/>
        </w:rPr>
        <w:t xml:space="preserve"> </w:t>
      </w:r>
      <w:r w:rsidRPr="00073FCB">
        <w:rPr>
          <w:sz w:val="23"/>
        </w:rPr>
        <w:t>application must be designed well such that both experts and typical users can use it with ease.</w:t>
      </w:r>
      <w:r w:rsidRPr="00073FCB">
        <w:rPr>
          <w:spacing w:val="1"/>
          <w:sz w:val="23"/>
        </w:rPr>
        <w:t xml:space="preserve"> </w:t>
      </w:r>
      <w:r w:rsidRPr="00073FCB">
        <w:rPr>
          <w:sz w:val="24"/>
        </w:rPr>
        <w:t>The application must easily respond to the user demands. The user must be able to access the</w:t>
      </w:r>
      <w:r w:rsidRPr="00073FCB">
        <w:rPr>
          <w:spacing w:val="1"/>
          <w:sz w:val="24"/>
        </w:rPr>
        <w:t xml:space="preserve"> </w:t>
      </w:r>
      <w:r w:rsidRPr="00073FCB">
        <w:rPr>
          <w:sz w:val="24"/>
        </w:rPr>
        <w:t>application using any devices and any web browser. It must run on any platform independent</w:t>
      </w:r>
      <w:r w:rsidRPr="00073FCB">
        <w:rPr>
          <w:spacing w:val="1"/>
          <w:sz w:val="24"/>
        </w:rPr>
        <w:t xml:space="preserve"> </w:t>
      </w:r>
      <w:r w:rsidRPr="00073FCB">
        <w:rPr>
          <w:sz w:val="24"/>
        </w:rPr>
        <w:t>of</w:t>
      </w:r>
      <w:r w:rsidRPr="00073FCB">
        <w:rPr>
          <w:spacing w:val="-1"/>
          <w:sz w:val="24"/>
        </w:rPr>
        <w:t xml:space="preserve"> </w:t>
      </w:r>
      <w:r w:rsidRPr="00073FCB">
        <w:rPr>
          <w:sz w:val="24"/>
        </w:rPr>
        <w:t>the</w:t>
      </w:r>
      <w:r w:rsidRPr="00073FCB">
        <w:rPr>
          <w:spacing w:val="-2"/>
          <w:sz w:val="24"/>
        </w:rPr>
        <w:t xml:space="preserve"> </w:t>
      </w:r>
      <w:r w:rsidRPr="00073FCB">
        <w:rPr>
          <w:sz w:val="24"/>
        </w:rPr>
        <w:t>OS or hardware.</w:t>
      </w:r>
    </w:p>
    <w:p w:rsidR="00206562" w:rsidRPr="00073FCB" w:rsidRDefault="00206562" w:rsidP="00076DCB">
      <w:pPr>
        <w:pStyle w:val="BodyText"/>
        <w:spacing w:before="200" w:line="360" w:lineRule="auto"/>
        <w:ind w:right="1012"/>
        <w:jc w:val="both"/>
        <w:rPr>
          <w:b/>
          <w:bCs/>
          <w:sz w:val="32"/>
          <w:szCs w:val="32"/>
        </w:rPr>
      </w:pPr>
      <w:r w:rsidRPr="00073FCB">
        <w:rPr>
          <w:b/>
          <w:bCs/>
          <w:sz w:val="32"/>
          <w:szCs w:val="32"/>
        </w:rPr>
        <w:t>2.4</w:t>
      </w:r>
      <w:r w:rsidRPr="00073FCB">
        <w:rPr>
          <w:b/>
          <w:bCs/>
          <w:sz w:val="32"/>
          <w:szCs w:val="32"/>
        </w:rPr>
        <w:tab/>
        <w:t xml:space="preserve">  SYSTEM SPECIFICATION</w:t>
      </w:r>
    </w:p>
    <w:p w:rsidR="00206562" w:rsidRPr="00073FCB" w:rsidRDefault="00206562" w:rsidP="00076DCB">
      <w:pPr>
        <w:pStyle w:val="BodyText"/>
        <w:spacing w:before="200" w:line="360" w:lineRule="auto"/>
        <w:ind w:right="1012"/>
        <w:jc w:val="both"/>
        <w:rPr>
          <w:b/>
          <w:bCs/>
          <w:sz w:val="28"/>
          <w:szCs w:val="28"/>
        </w:rPr>
      </w:pPr>
      <w:r w:rsidRPr="00073FCB">
        <w:rPr>
          <w:b/>
          <w:bCs/>
          <w:sz w:val="32"/>
          <w:szCs w:val="32"/>
        </w:rPr>
        <w:tab/>
      </w:r>
      <w:r w:rsidRPr="00073FCB">
        <w:rPr>
          <w:b/>
          <w:bCs/>
          <w:sz w:val="32"/>
          <w:szCs w:val="32"/>
        </w:rPr>
        <w:tab/>
      </w:r>
      <w:r w:rsidRPr="00073FCB">
        <w:rPr>
          <w:b/>
          <w:bCs/>
          <w:sz w:val="28"/>
          <w:szCs w:val="28"/>
        </w:rPr>
        <w:t>2.4.1  SOFTWARE SPECIFICATION</w:t>
      </w:r>
    </w:p>
    <w:p w:rsidR="00206562" w:rsidRPr="00073FCB" w:rsidRDefault="00206562" w:rsidP="00206562">
      <w:pPr>
        <w:pStyle w:val="ListParagraph"/>
        <w:numPr>
          <w:ilvl w:val="3"/>
          <w:numId w:val="24"/>
        </w:numPr>
        <w:tabs>
          <w:tab w:val="left" w:pos="1055"/>
        </w:tabs>
        <w:ind w:right="0" w:hanging="361"/>
        <w:rPr>
          <w:sz w:val="24"/>
        </w:rPr>
      </w:pPr>
      <w:r w:rsidRPr="00073FCB">
        <w:rPr>
          <w:b/>
          <w:bCs/>
          <w:sz w:val="28"/>
          <w:szCs w:val="28"/>
        </w:rPr>
        <w:tab/>
      </w:r>
      <w:r w:rsidRPr="00073FCB">
        <w:rPr>
          <w:sz w:val="24"/>
        </w:rPr>
        <w:t>Front</w:t>
      </w:r>
      <w:r w:rsidRPr="00073FCB">
        <w:rPr>
          <w:spacing w:val="-1"/>
          <w:sz w:val="24"/>
        </w:rPr>
        <w:t xml:space="preserve"> </w:t>
      </w:r>
      <w:r w:rsidRPr="00073FCB">
        <w:rPr>
          <w:sz w:val="24"/>
        </w:rPr>
        <w:t>End</w:t>
      </w:r>
      <w:r w:rsidRPr="00073FCB">
        <w:rPr>
          <w:spacing w:val="-1"/>
          <w:sz w:val="24"/>
        </w:rPr>
        <w:t xml:space="preserve"> </w:t>
      </w:r>
      <w:r w:rsidRPr="00073FCB">
        <w:rPr>
          <w:sz w:val="24"/>
        </w:rPr>
        <w:t>: PHP, HTML</w:t>
      </w:r>
    </w:p>
    <w:p w:rsidR="00206562" w:rsidRPr="00073FCB" w:rsidRDefault="00206562" w:rsidP="00206562">
      <w:pPr>
        <w:pStyle w:val="ListParagraph"/>
        <w:numPr>
          <w:ilvl w:val="3"/>
          <w:numId w:val="24"/>
        </w:numPr>
        <w:tabs>
          <w:tab w:val="left" w:pos="1055"/>
        </w:tabs>
        <w:spacing w:before="137"/>
        <w:ind w:right="0" w:hanging="361"/>
        <w:rPr>
          <w:sz w:val="24"/>
        </w:rPr>
      </w:pPr>
      <w:r w:rsidRPr="00073FCB">
        <w:rPr>
          <w:sz w:val="24"/>
        </w:rPr>
        <w:t>Back End</w:t>
      </w:r>
      <w:r w:rsidRPr="00073FCB">
        <w:rPr>
          <w:spacing w:val="-1"/>
          <w:sz w:val="24"/>
        </w:rPr>
        <w:t xml:space="preserve"> </w:t>
      </w:r>
      <w:r w:rsidRPr="00073FCB">
        <w:rPr>
          <w:sz w:val="24"/>
        </w:rPr>
        <w:t>:</w:t>
      </w:r>
      <w:r w:rsidRPr="00073FCB">
        <w:rPr>
          <w:spacing w:val="-2"/>
          <w:sz w:val="24"/>
        </w:rPr>
        <w:t xml:space="preserve"> </w:t>
      </w:r>
      <w:r w:rsidRPr="00073FCB">
        <w:rPr>
          <w:sz w:val="24"/>
        </w:rPr>
        <w:t>MySQL</w:t>
      </w:r>
    </w:p>
    <w:p w:rsidR="00206562" w:rsidRPr="00073FCB" w:rsidRDefault="00206562" w:rsidP="00206562">
      <w:pPr>
        <w:pStyle w:val="ListParagraph"/>
        <w:numPr>
          <w:ilvl w:val="3"/>
          <w:numId w:val="24"/>
        </w:numPr>
        <w:tabs>
          <w:tab w:val="left" w:pos="1055"/>
        </w:tabs>
        <w:spacing w:before="139"/>
        <w:ind w:right="0" w:hanging="361"/>
        <w:rPr>
          <w:sz w:val="24"/>
        </w:rPr>
      </w:pPr>
      <w:r w:rsidRPr="00073FCB">
        <w:rPr>
          <w:sz w:val="24"/>
        </w:rPr>
        <w:t>Design</w:t>
      </w:r>
      <w:r w:rsidRPr="00073FCB">
        <w:rPr>
          <w:spacing w:val="-2"/>
          <w:sz w:val="24"/>
        </w:rPr>
        <w:t xml:space="preserve"> </w:t>
      </w:r>
      <w:r w:rsidRPr="00073FCB">
        <w:rPr>
          <w:sz w:val="24"/>
        </w:rPr>
        <w:t>Tool</w:t>
      </w:r>
      <w:r w:rsidRPr="00073FCB">
        <w:rPr>
          <w:spacing w:val="-1"/>
          <w:sz w:val="24"/>
        </w:rPr>
        <w:t xml:space="preserve"> </w:t>
      </w:r>
      <w:r w:rsidRPr="00073FCB">
        <w:rPr>
          <w:sz w:val="24"/>
        </w:rPr>
        <w:t>:</w:t>
      </w:r>
      <w:r w:rsidRPr="00073FCB">
        <w:rPr>
          <w:spacing w:val="-1"/>
          <w:sz w:val="24"/>
        </w:rPr>
        <w:t xml:space="preserve"> </w:t>
      </w:r>
      <w:r w:rsidRPr="00073FCB">
        <w:rPr>
          <w:sz w:val="24"/>
        </w:rPr>
        <w:t>Dream weaver</w:t>
      </w:r>
    </w:p>
    <w:p w:rsidR="00206562" w:rsidRPr="00073FCB" w:rsidRDefault="00206562" w:rsidP="00206562">
      <w:pPr>
        <w:pStyle w:val="ListParagraph"/>
        <w:numPr>
          <w:ilvl w:val="3"/>
          <w:numId w:val="24"/>
        </w:numPr>
        <w:tabs>
          <w:tab w:val="left" w:pos="1055"/>
        </w:tabs>
        <w:spacing w:before="137"/>
        <w:ind w:right="0" w:hanging="361"/>
        <w:rPr>
          <w:sz w:val="24"/>
        </w:rPr>
      </w:pPr>
      <w:r w:rsidRPr="00073FCB">
        <w:rPr>
          <w:sz w:val="24"/>
        </w:rPr>
        <w:t>Editor</w:t>
      </w:r>
      <w:r w:rsidRPr="00073FCB">
        <w:rPr>
          <w:spacing w:val="-1"/>
          <w:sz w:val="24"/>
        </w:rPr>
        <w:t xml:space="preserve"> </w:t>
      </w:r>
      <w:r w:rsidRPr="00073FCB">
        <w:rPr>
          <w:sz w:val="24"/>
        </w:rPr>
        <w:t>:</w:t>
      </w:r>
      <w:r w:rsidRPr="00073FCB">
        <w:rPr>
          <w:spacing w:val="-1"/>
          <w:sz w:val="24"/>
        </w:rPr>
        <w:t xml:space="preserve"> Visual studio code</w:t>
      </w:r>
    </w:p>
    <w:p w:rsidR="00206562" w:rsidRPr="00073FCB" w:rsidRDefault="00206562" w:rsidP="00206562">
      <w:pPr>
        <w:pStyle w:val="ListParagraph"/>
        <w:numPr>
          <w:ilvl w:val="3"/>
          <w:numId w:val="24"/>
        </w:numPr>
        <w:tabs>
          <w:tab w:val="left" w:pos="1055"/>
        </w:tabs>
        <w:spacing w:before="140"/>
        <w:ind w:right="0" w:hanging="361"/>
        <w:rPr>
          <w:sz w:val="24"/>
        </w:rPr>
      </w:pPr>
      <w:r w:rsidRPr="00073FCB">
        <w:rPr>
          <w:sz w:val="24"/>
        </w:rPr>
        <w:t>Operating</w:t>
      </w:r>
      <w:r w:rsidRPr="00073FCB">
        <w:rPr>
          <w:spacing w:val="-4"/>
          <w:sz w:val="24"/>
        </w:rPr>
        <w:t xml:space="preserve"> </w:t>
      </w:r>
      <w:r w:rsidRPr="00073FCB">
        <w:rPr>
          <w:sz w:val="24"/>
        </w:rPr>
        <w:t>System</w:t>
      </w:r>
      <w:r w:rsidRPr="00073FCB">
        <w:rPr>
          <w:spacing w:val="1"/>
          <w:sz w:val="24"/>
        </w:rPr>
        <w:t xml:space="preserve"> </w:t>
      </w:r>
      <w:r w:rsidRPr="00073FCB">
        <w:rPr>
          <w:sz w:val="24"/>
        </w:rPr>
        <w:t>:</w:t>
      </w:r>
      <w:r w:rsidRPr="00073FCB">
        <w:rPr>
          <w:spacing w:val="-1"/>
          <w:sz w:val="24"/>
        </w:rPr>
        <w:t xml:space="preserve"> </w:t>
      </w:r>
      <w:r w:rsidRPr="00073FCB">
        <w:rPr>
          <w:sz w:val="24"/>
        </w:rPr>
        <w:t>Windows</w:t>
      </w:r>
      <w:r w:rsidRPr="00073FCB">
        <w:rPr>
          <w:spacing w:val="-1"/>
          <w:sz w:val="24"/>
        </w:rPr>
        <w:t xml:space="preserve"> </w:t>
      </w:r>
      <w:r w:rsidRPr="00073FCB">
        <w:rPr>
          <w:sz w:val="24"/>
        </w:rPr>
        <w:t>10</w:t>
      </w:r>
    </w:p>
    <w:p w:rsidR="00206562" w:rsidRPr="00073FCB" w:rsidRDefault="00206562" w:rsidP="00566392">
      <w:pPr>
        <w:pStyle w:val="BodyText"/>
        <w:spacing w:before="200" w:line="360" w:lineRule="auto"/>
        <w:ind w:right="1012"/>
        <w:jc w:val="both"/>
        <w:rPr>
          <w:sz w:val="31"/>
        </w:rPr>
      </w:pPr>
    </w:p>
    <w:p w:rsidR="00206562" w:rsidRPr="00073FCB" w:rsidRDefault="00206562" w:rsidP="00076DCB">
      <w:pPr>
        <w:pStyle w:val="BodyText"/>
        <w:spacing w:before="200" w:line="360" w:lineRule="auto"/>
        <w:ind w:left="720" w:right="1012" w:firstLine="720"/>
        <w:jc w:val="both"/>
        <w:rPr>
          <w:b/>
          <w:bCs/>
          <w:sz w:val="28"/>
          <w:szCs w:val="28"/>
        </w:rPr>
      </w:pPr>
      <w:r w:rsidRPr="00073FCB">
        <w:rPr>
          <w:b/>
          <w:bCs/>
          <w:sz w:val="28"/>
          <w:szCs w:val="28"/>
        </w:rPr>
        <w:t>2.4.2  HARDWARE SPECIFICATION</w:t>
      </w:r>
    </w:p>
    <w:p w:rsidR="00206562" w:rsidRPr="00073FCB" w:rsidRDefault="00206562" w:rsidP="00206562">
      <w:pPr>
        <w:pStyle w:val="ListParagraph"/>
        <w:numPr>
          <w:ilvl w:val="0"/>
          <w:numId w:val="8"/>
        </w:numPr>
        <w:tabs>
          <w:tab w:val="left" w:pos="981"/>
        </w:tabs>
        <w:ind w:left="980" w:right="0" w:hanging="361"/>
        <w:rPr>
          <w:sz w:val="24"/>
        </w:rPr>
      </w:pPr>
      <w:r w:rsidRPr="00073FCB">
        <w:rPr>
          <w:b/>
          <w:bCs/>
          <w:sz w:val="28"/>
          <w:szCs w:val="28"/>
        </w:rPr>
        <w:tab/>
      </w:r>
      <w:r w:rsidRPr="00073FCB">
        <w:rPr>
          <w:sz w:val="24"/>
        </w:rPr>
        <w:t>Processor</w:t>
      </w:r>
      <w:r w:rsidRPr="00073FCB">
        <w:rPr>
          <w:spacing w:val="-2"/>
          <w:sz w:val="24"/>
        </w:rPr>
        <w:t xml:space="preserve"> </w:t>
      </w:r>
      <w:r w:rsidRPr="00073FCB">
        <w:rPr>
          <w:sz w:val="24"/>
        </w:rPr>
        <w:t>:</w:t>
      </w:r>
      <w:r w:rsidRPr="00073FCB">
        <w:rPr>
          <w:spacing w:val="1"/>
          <w:sz w:val="24"/>
        </w:rPr>
        <w:t xml:space="preserve"> </w:t>
      </w:r>
      <w:r w:rsidRPr="00073FCB">
        <w:rPr>
          <w:sz w:val="24"/>
        </w:rPr>
        <w:t>Intel</w:t>
      </w:r>
      <w:r w:rsidRPr="00073FCB">
        <w:rPr>
          <w:spacing w:val="-2"/>
          <w:sz w:val="24"/>
        </w:rPr>
        <w:t xml:space="preserve"> </w:t>
      </w:r>
      <w:r w:rsidRPr="00073FCB">
        <w:rPr>
          <w:sz w:val="24"/>
        </w:rPr>
        <w:t>i3</w:t>
      </w:r>
      <w:r w:rsidRPr="00073FCB">
        <w:rPr>
          <w:spacing w:val="-1"/>
          <w:sz w:val="24"/>
        </w:rPr>
        <w:t xml:space="preserve"> </w:t>
      </w:r>
      <w:r w:rsidRPr="00073FCB">
        <w:rPr>
          <w:sz w:val="24"/>
        </w:rPr>
        <w:t>Processor</w:t>
      </w:r>
    </w:p>
    <w:p w:rsidR="00206562" w:rsidRPr="00073FCB" w:rsidRDefault="00206562" w:rsidP="00206562">
      <w:pPr>
        <w:pStyle w:val="ListParagraph"/>
        <w:numPr>
          <w:ilvl w:val="0"/>
          <w:numId w:val="8"/>
        </w:numPr>
        <w:tabs>
          <w:tab w:val="left" w:pos="981"/>
        </w:tabs>
        <w:spacing w:before="139"/>
        <w:ind w:left="980" w:right="0" w:hanging="361"/>
        <w:rPr>
          <w:sz w:val="24"/>
        </w:rPr>
      </w:pPr>
      <w:r w:rsidRPr="00073FCB">
        <w:rPr>
          <w:sz w:val="24"/>
        </w:rPr>
        <w:t>Memory</w:t>
      </w:r>
      <w:r w:rsidRPr="00073FCB">
        <w:rPr>
          <w:spacing w:val="-5"/>
          <w:sz w:val="24"/>
        </w:rPr>
        <w:t xml:space="preserve"> </w:t>
      </w:r>
      <w:r w:rsidRPr="00073FCB">
        <w:rPr>
          <w:sz w:val="24"/>
        </w:rPr>
        <w:t>: 4GB</w:t>
      </w:r>
      <w:r w:rsidRPr="00073FCB">
        <w:rPr>
          <w:spacing w:val="-1"/>
          <w:sz w:val="24"/>
        </w:rPr>
        <w:t xml:space="preserve"> </w:t>
      </w:r>
      <w:r w:rsidRPr="00073FCB">
        <w:rPr>
          <w:sz w:val="24"/>
        </w:rPr>
        <w:t>RAM</w:t>
      </w:r>
    </w:p>
    <w:p w:rsidR="00206562" w:rsidRPr="00073FCB" w:rsidRDefault="00206562" w:rsidP="00206562">
      <w:pPr>
        <w:pStyle w:val="ListParagraph"/>
        <w:numPr>
          <w:ilvl w:val="0"/>
          <w:numId w:val="8"/>
        </w:numPr>
        <w:tabs>
          <w:tab w:val="left" w:pos="981"/>
        </w:tabs>
        <w:spacing w:before="137"/>
        <w:ind w:left="980" w:right="0" w:hanging="361"/>
        <w:rPr>
          <w:sz w:val="24"/>
        </w:rPr>
      </w:pPr>
      <w:proofErr w:type="spellStart"/>
      <w:r w:rsidRPr="00073FCB">
        <w:rPr>
          <w:sz w:val="24"/>
        </w:rPr>
        <w:t>HardDisk</w:t>
      </w:r>
      <w:proofErr w:type="spellEnd"/>
      <w:r w:rsidRPr="00073FCB">
        <w:rPr>
          <w:spacing w:val="-1"/>
          <w:sz w:val="24"/>
        </w:rPr>
        <w:t xml:space="preserve"> </w:t>
      </w:r>
      <w:r w:rsidRPr="00073FCB">
        <w:rPr>
          <w:sz w:val="24"/>
        </w:rPr>
        <w:t>:</w:t>
      </w:r>
      <w:r w:rsidRPr="00073FCB">
        <w:rPr>
          <w:spacing w:val="-1"/>
          <w:sz w:val="24"/>
        </w:rPr>
        <w:t xml:space="preserve"> </w:t>
      </w:r>
      <w:r w:rsidRPr="00073FCB">
        <w:rPr>
          <w:sz w:val="24"/>
        </w:rPr>
        <w:t>200GB</w:t>
      </w:r>
    </w:p>
    <w:p w:rsidR="00206562" w:rsidRPr="00073FCB" w:rsidRDefault="00206562" w:rsidP="00206562">
      <w:pPr>
        <w:pStyle w:val="ListParagraph"/>
        <w:numPr>
          <w:ilvl w:val="0"/>
          <w:numId w:val="8"/>
        </w:numPr>
        <w:tabs>
          <w:tab w:val="left" w:pos="981"/>
        </w:tabs>
        <w:spacing w:before="137"/>
        <w:ind w:left="980" w:right="0" w:hanging="361"/>
        <w:rPr>
          <w:sz w:val="24"/>
        </w:rPr>
      </w:pPr>
      <w:r w:rsidRPr="00073FCB">
        <w:rPr>
          <w:sz w:val="24"/>
        </w:rPr>
        <w:t>Keyboard</w:t>
      </w:r>
      <w:r w:rsidRPr="00073FCB">
        <w:rPr>
          <w:spacing w:val="-1"/>
          <w:sz w:val="24"/>
        </w:rPr>
        <w:t xml:space="preserve"> </w:t>
      </w:r>
      <w:r w:rsidRPr="00073FCB">
        <w:rPr>
          <w:sz w:val="24"/>
        </w:rPr>
        <w:t>:</w:t>
      </w:r>
      <w:r w:rsidRPr="00073FCB">
        <w:rPr>
          <w:spacing w:val="-1"/>
          <w:sz w:val="24"/>
        </w:rPr>
        <w:t xml:space="preserve"> </w:t>
      </w:r>
      <w:r w:rsidRPr="00073FCB">
        <w:rPr>
          <w:sz w:val="24"/>
        </w:rPr>
        <w:t>104</w:t>
      </w:r>
      <w:r w:rsidRPr="00073FCB">
        <w:rPr>
          <w:spacing w:val="-1"/>
          <w:sz w:val="24"/>
        </w:rPr>
        <w:t xml:space="preserve"> </w:t>
      </w:r>
      <w:r w:rsidRPr="00073FCB">
        <w:rPr>
          <w:sz w:val="24"/>
        </w:rPr>
        <w:t>Keys</w:t>
      </w:r>
    </w:p>
    <w:p w:rsidR="00206562" w:rsidRPr="00073FCB" w:rsidRDefault="00206562" w:rsidP="00206562">
      <w:pPr>
        <w:pStyle w:val="ListParagraph"/>
        <w:numPr>
          <w:ilvl w:val="0"/>
          <w:numId w:val="8"/>
        </w:numPr>
        <w:tabs>
          <w:tab w:val="left" w:pos="981"/>
        </w:tabs>
        <w:spacing w:before="139"/>
        <w:ind w:left="980" w:right="0" w:hanging="361"/>
        <w:rPr>
          <w:sz w:val="24"/>
        </w:rPr>
      </w:pPr>
      <w:r w:rsidRPr="00073FCB">
        <w:rPr>
          <w:sz w:val="24"/>
        </w:rPr>
        <w:t>Monitor</w:t>
      </w:r>
      <w:r w:rsidRPr="00073FCB">
        <w:rPr>
          <w:spacing w:val="-2"/>
          <w:sz w:val="24"/>
        </w:rPr>
        <w:t xml:space="preserve"> </w:t>
      </w:r>
      <w:r w:rsidRPr="00073FCB">
        <w:rPr>
          <w:sz w:val="24"/>
        </w:rPr>
        <w:t>:</w:t>
      </w:r>
      <w:r w:rsidRPr="00073FCB">
        <w:rPr>
          <w:spacing w:val="-2"/>
          <w:sz w:val="24"/>
        </w:rPr>
        <w:t xml:space="preserve"> </w:t>
      </w:r>
      <w:r w:rsidRPr="00073FCB">
        <w:rPr>
          <w:sz w:val="24"/>
        </w:rPr>
        <w:t>15’’</w:t>
      </w:r>
      <w:r w:rsidRPr="00073FCB">
        <w:rPr>
          <w:spacing w:val="-3"/>
          <w:sz w:val="24"/>
        </w:rPr>
        <w:t xml:space="preserve"> </w:t>
      </w:r>
      <w:r w:rsidRPr="00073FCB">
        <w:rPr>
          <w:sz w:val="24"/>
        </w:rPr>
        <w:t>digital</w:t>
      </w:r>
      <w:r w:rsidRPr="00073FCB">
        <w:rPr>
          <w:spacing w:val="-2"/>
          <w:sz w:val="24"/>
        </w:rPr>
        <w:t xml:space="preserve"> </w:t>
      </w:r>
      <w:r w:rsidRPr="00073FCB">
        <w:rPr>
          <w:sz w:val="24"/>
        </w:rPr>
        <w:t>color/LCD/LED</w:t>
      </w:r>
      <w:r w:rsidRPr="00073FCB">
        <w:rPr>
          <w:spacing w:val="-2"/>
          <w:sz w:val="24"/>
        </w:rPr>
        <w:t xml:space="preserve"> </w:t>
      </w:r>
      <w:r w:rsidRPr="00073FCB">
        <w:rPr>
          <w:sz w:val="24"/>
        </w:rPr>
        <w:t>monitor</w:t>
      </w:r>
    </w:p>
    <w:p w:rsidR="00206562" w:rsidRPr="00073FCB" w:rsidRDefault="00206562" w:rsidP="00566392">
      <w:pPr>
        <w:pStyle w:val="BodyText"/>
        <w:spacing w:before="200" w:line="360" w:lineRule="auto"/>
        <w:ind w:left="720" w:right="1012" w:firstLine="720"/>
        <w:jc w:val="both"/>
        <w:rPr>
          <w:sz w:val="22"/>
          <w:szCs w:val="22"/>
        </w:rPr>
      </w:pPr>
    </w:p>
    <w:p w:rsidR="00206562" w:rsidRPr="00073FCB" w:rsidRDefault="00206562" w:rsidP="009758A6">
      <w:pPr>
        <w:pStyle w:val="BodyText"/>
        <w:spacing w:before="200" w:line="360" w:lineRule="auto"/>
        <w:ind w:right="1012"/>
        <w:jc w:val="both"/>
        <w:rPr>
          <w:b/>
          <w:bCs/>
          <w:sz w:val="32"/>
          <w:szCs w:val="32"/>
        </w:rPr>
      </w:pPr>
      <w:r w:rsidRPr="00073FCB">
        <w:rPr>
          <w:b/>
          <w:bCs/>
          <w:sz w:val="32"/>
          <w:szCs w:val="32"/>
        </w:rPr>
        <w:t xml:space="preserve">     2.5  TECHNICAL  SPECIFICATION</w:t>
      </w:r>
    </w:p>
    <w:p w:rsidR="00206562" w:rsidRPr="00073FCB" w:rsidRDefault="00206562" w:rsidP="009758A6">
      <w:pPr>
        <w:pStyle w:val="BodyText"/>
        <w:spacing w:line="360" w:lineRule="auto"/>
        <w:ind w:left="332" w:right="1119" w:firstLine="599"/>
        <w:jc w:val="both"/>
      </w:pPr>
      <w:r w:rsidRPr="00073FCB">
        <w:tab/>
      </w:r>
      <w:r w:rsidRPr="00073FCB">
        <w:tab/>
      </w:r>
      <w:r w:rsidRPr="00073FCB">
        <w:tab/>
        <w:t>Software</w:t>
      </w:r>
      <w:r w:rsidRPr="00073FCB">
        <w:rPr>
          <w:spacing w:val="1"/>
        </w:rPr>
        <w:t xml:space="preserve"> </w:t>
      </w:r>
      <w:r w:rsidRPr="00073FCB">
        <w:t>selection</w:t>
      </w:r>
      <w:r w:rsidRPr="00073FCB">
        <w:rPr>
          <w:spacing w:val="1"/>
        </w:rPr>
        <w:t xml:space="preserve"> </w:t>
      </w:r>
      <w:r w:rsidRPr="00073FCB">
        <w:t>is</w:t>
      </w:r>
      <w:r w:rsidRPr="00073FCB">
        <w:rPr>
          <w:spacing w:val="1"/>
        </w:rPr>
        <w:t xml:space="preserve"> </w:t>
      </w:r>
      <w:r w:rsidRPr="00073FCB">
        <w:t>an</w:t>
      </w:r>
      <w:r w:rsidRPr="00073FCB">
        <w:rPr>
          <w:spacing w:val="1"/>
        </w:rPr>
        <w:t xml:space="preserve"> </w:t>
      </w:r>
      <w:r w:rsidRPr="00073FCB">
        <w:t>important</w:t>
      </w:r>
      <w:r w:rsidRPr="00073FCB">
        <w:rPr>
          <w:spacing w:val="1"/>
        </w:rPr>
        <w:t xml:space="preserve"> </w:t>
      </w:r>
      <w:r w:rsidRPr="00073FCB">
        <w:t>work</w:t>
      </w:r>
      <w:r w:rsidRPr="00073FCB">
        <w:rPr>
          <w:spacing w:val="1"/>
        </w:rPr>
        <w:t xml:space="preserve"> </w:t>
      </w:r>
      <w:r w:rsidRPr="00073FCB">
        <w:t>in</w:t>
      </w:r>
      <w:r w:rsidRPr="00073FCB">
        <w:rPr>
          <w:spacing w:val="1"/>
        </w:rPr>
        <w:t xml:space="preserve"> </w:t>
      </w:r>
      <w:r w:rsidRPr="00073FCB">
        <w:t>a</w:t>
      </w:r>
      <w:r w:rsidRPr="00073FCB">
        <w:rPr>
          <w:spacing w:val="1"/>
        </w:rPr>
        <w:t xml:space="preserve"> </w:t>
      </w:r>
      <w:r w:rsidRPr="00073FCB">
        <w:t>project</w:t>
      </w:r>
      <w:r w:rsidRPr="00073FCB">
        <w:rPr>
          <w:spacing w:val="1"/>
        </w:rPr>
        <w:t xml:space="preserve"> </w:t>
      </w:r>
      <w:r w:rsidRPr="00073FCB">
        <w:t>development</w:t>
      </w:r>
      <w:r w:rsidRPr="00073FCB">
        <w:rPr>
          <w:spacing w:val="1"/>
        </w:rPr>
        <w:t xml:space="preserve"> </w:t>
      </w:r>
      <w:r w:rsidRPr="00073FCB">
        <w:t>cycle.</w:t>
      </w:r>
      <w:r w:rsidRPr="00073FCB">
        <w:rPr>
          <w:spacing w:val="1"/>
        </w:rPr>
        <w:t xml:space="preserve"> </w:t>
      </w:r>
      <w:r w:rsidRPr="00073FCB">
        <w:t>Software must be selected in accordance with the application and the latest technology</w:t>
      </w:r>
      <w:r w:rsidRPr="00073FCB">
        <w:rPr>
          <w:spacing w:val="-57"/>
        </w:rPr>
        <w:t xml:space="preserve"> </w:t>
      </w:r>
      <w:r w:rsidRPr="00073FCB">
        <w:t>available. To do a project, PHP, HTML language should be selected as</w:t>
      </w:r>
      <w:r w:rsidRPr="00073FCB">
        <w:rPr>
          <w:spacing w:val="1"/>
        </w:rPr>
        <w:t xml:space="preserve"> </w:t>
      </w:r>
      <w:r w:rsidRPr="00073FCB">
        <w:t>the</w:t>
      </w:r>
      <w:r w:rsidRPr="00073FCB">
        <w:rPr>
          <w:spacing w:val="-1"/>
        </w:rPr>
        <w:t xml:space="preserve"> </w:t>
      </w:r>
      <w:r w:rsidRPr="00073FCB">
        <w:t>frontend and MySQL</w:t>
      </w:r>
      <w:r w:rsidRPr="00073FCB">
        <w:rPr>
          <w:spacing w:val="-1"/>
        </w:rPr>
        <w:t xml:space="preserve"> </w:t>
      </w:r>
      <w:r w:rsidRPr="00073FCB">
        <w:t>should be selected</w:t>
      </w:r>
      <w:r w:rsidRPr="00073FCB">
        <w:rPr>
          <w:spacing w:val="1"/>
        </w:rPr>
        <w:t xml:space="preserve"> </w:t>
      </w:r>
      <w:r w:rsidRPr="00073FCB">
        <w:t>as</w:t>
      </w:r>
      <w:r w:rsidRPr="00073FCB">
        <w:rPr>
          <w:spacing w:val="-1"/>
        </w:rPr>
        <w:t xml:space="preserve"> </w:t>
      </w:r>
      <w:r w:rsidRPr="00073FCB">
        <w:t>the</w:t>
      </w:r>
      <w:r w:rsidRPr="00073FCB">
        <w:rPr>
          <w:spacing w:val="1"/>
        </w:rPr>
        <w:t xml:space="preserve"> </w:t>
      </w:r>
      <w:r w:rsidRPr="00073FCB">
        <w:t>backend.</w:t>
      </w:r>
    </w:p>
    <w:p w:rsidR="00206562" w:rsidRPr="00073FCB" w:rsidRDefault="00206562" w:rsidP="00566392">
      <w:pPr>
        <w:pStyle w:val="Heading3"/>
        <w:keepNext w:val="0"/>
        <w:keepLines w:val="0"/>
        <w:widowControl w:val="0"/>
        <w:numPr>
          <w:ilvl w:val="2"/>
          <w:numId w:val="3"/>
        </w:numPr>
        <w:tabs>
          <w:tab w:val="left" w:pos="1045"/>
          <w:tab w:val="left" w:pos="1046"/>
        </w:tabs>
        <w:autoSpaceDE w:val="0"/>
        <w:autoSpaceDN w:val="0"/>
        <w:spacing w:before="100" w:line="240" w:lineRule="auto"/>
        <w:ind w:left="1045" w:hanging="361"/>
        <w:rPr>
          <w:rFonts w:ascii="Times New Roman" w:hAnsi="Times New Roman" w:cs="Times New Roman"/>
          <w:color w:val="auto"/>
        </w:rPr>
      </w:pPr>
      <w:r w:rsidRPr="00073FCB">
        <w:rPr>
          <w:rFonts w:ascii="Times New Roman" w:hAnsi="Times New Roman" w:cs="Times New Roman"/>
          <w:color w:val="auto"/>
        </w:rPr>
        <w:t>PHP</w:t>
      </w:r>
    </w:p>
    <w:p w:rsidR="00206562" w:rsidRPr="00073FCB" w:rsidRDefault="00206562" w:rsidP="00566392">
      <w:pPr>
        <w:pStyle w:val="BodyText"/>
        <w:spacing w:before="131" w:line="360" w:lineRule="auto"/>
        <w:ind w:left="1652" w:right="1123"/>
        <w:jc w:val="both"/>
      </w:pPr>
      <w:r w:rsidRPr="00073FCB">
        <w:t>PHP</w:t>
      </w:r>
      <w:r w:rsidRPr="00073FCB">
        <w:rPr>
          <w:spacing w:val="1"/>
        </w:rPr>
        <w:t xml:space="preserve"> </w:t>
      </w:r>
      <w:r w:rsidRPr="00073FCB">
        <w:t>stands</w:t>
      </w:r>
      <w:r w:rsidRPr="00073FCB">
        <w:rPr>
          <w:spacing w:val="1"/>
        </w:rPr>
        <w:t xml:space="preserve"> </w:t>
      </w:r>
      <w:r w:rsidRPr="00073FCB">
        <w:t>for</w:t>
      </w:r>
      <w:r w:rsidRPr="00073FCB">
        <w:rPr>
          <w:spacing w:val="1"/>
        </w:rPr>
        <w:t xml:space="preserve"> </w:t>
      </w:r>
      <w:proofErr w:type="spellStart"/>
      <w:r w:rsidRPr="00073FCB">
        <w:t>PHP:Hypertext</w:t>
      </w:r>
      <w:proofErr w:type="spellEnd"/>
      <w:r w:rsidRPr="00073FCB">
        <w:rPr>
          <w:spacing w:val="1"/>
        </w:rPr>
        <w:t xml:space="preserve"> </w:t>
      </w:r>
      <w:r w:rsidRPr="00073FCB">
        <w:t>Preprocessor.</w:t>
      </w:r>
      <w:r w:rsidRPr="00073FCB">
        <w:rPr>
          <w:spacing w:val="1"/>
        </w:rPr>
        <w:t xml:space="preserve"> </w:t>
      </w:r>
      <w:r w:rsidRPr="00073FCB">
        <w:t>It</w:t>
      </w:r>
      <w:r w:rsidRPr="00073FCB">
        <w:rPr>
          <w:spacing w:val="1"/>
        </w:rPr>
        <w:t xml:space="preserve"> </w:t>
      </w:r>
      <w:r w:rsidRPr="00073FCB">
        <w:t>is</w:t>
      </w:r>
      <w:r w:rsidRPr="00073FCB">
        <w:rPr>
          <w:spacing w:val="1"/>
        </w:rPr>
        <w:t xml:space="preserve"> </w:t>
      </w:r>
      <w:r w:rsidRPr="00073FCB">
        <w:t>an</w:t>
      </w:r>
      <w:r w:rsidRPr="00073FCB">
        <w:rPr>
          <w:spacing w:val="1"/>
        </w:rPr>
        <w:t xml:space="preserve"> </w:t>
      </w:r>
      <w:r w:rsidRPr="00073FCB">
        <w:t>open</w:t>
      </w:r>
      <w:r w:rsidRPr="00073FCB">
        <w:rPr>
          <w:spacing w:val="1"/>
        </w:rPr>
        <w:t xml:space="preserve"> </w:t>
      </w:r>
      <w:r w:rsidRPr="00073FCB">
        <w:t>source</w:t>
      </w:r>
      <w:r w:rsidRPr="00073FCB">
        <w:rPr>
          <w:spacing w:val="1"/>
        </w:rPr>
        <w:t xml:space="preserve"> </w:t>
      </w:r>
      <w:r w:rsidRPr="00073FCB">
        <w:t>scripting language. It is a widely used language. It is used especially for</w:t>
      </w:r>
      <w:r w:rsidRPr="00073FCB">
        <w:rPr>
          <w:spacing w:val="1"/>
        </w:rPr>
        <w:t xml:space="preserve"> </w:t>
      </w:r>
      <w:r w:rsidRPr="00073FCB">
        <w:t>web development. It is a language that can be embedded into HTML. A</w:t>
      </w:r>
      <w:r w:rsidRPr="00073FCB">
        <w:rPr>
          <w:spacing w:val="1"/>
        </w:rPr>
        <w:t xml:space="preserve"> </w:t>
      </w:r>
      <w:r w:rsidRPr="00073FCB">
        <w:t>web server processes the PHP code using a PHP interpreter. PHP files</w:t>
      </w:r>
      <w:r w:rsidRPr="00073FCB">
        <w:rPr>
          <w:spacing w:val="1"/>
        </w:rPr>
        <w:t xml:space="preserve"> </w:t>
      </w:r>
      <w:r w:rsidRPr="00073FCB">
        <w:lastRenderedPageBreak/>
        <w:t>usually have an extension of .php. A PHP file can</w:t>
      </w:r>
      <w:r w:rsidRPr="00073FCB">
        <w:rPr>
          <w:spacing w:val="60"/>
        </w:rPr>
        <w:t xml:space="preserve"> </w:t>
      </w:r>
      <w:r w:rsidRPr="00073FCB">
        <w:t>generate dynamic</w:t>
      </w:r>
      <w:r w:rsidRPr="00073FCB">
        <w:rPr>
          <w:spacing w:val="1"/>
        </w:rPr>
        <w:t xml:space="preserve"> </w:t>
      </w:r>
      <w:r w:rsidRPr="00073FCB">
        <w:t>page</w:t>
      </w:r>
      <w:r w:rsidRPr="00073FCB">
        <w:rPr>
          <w:spacing w:val="-2"/>
        </w:rPr>
        <w:t xml:space="preserve"> </w:t>
      </w:r>
      <w:r w:rsidRPr="00073FCB">
        <w:t xml:space="preserve">content. </w:t>
      </w:r>
      <w:proofErr w:type="spellStart"/>
      <w:r w:rsidRPr="00073FCB">
        <w:t>Codeigniter</w:t>
      </w:r>
      <w:proofErr w:type="spellEnd"/>
      <w:r w:rsidRPr="00073FCB">
        <w:t xml:space="preserve"> is the framework used for development.</w:t>
      </w:r>
    </w:p>
    <w:p w:rsidR="00206562" w:rsidRPr="00073FCB" w:rsidRDefault="00206562" w:rsidP="00566392">
      <w:pPr>
        <w:pStyle w:val="Heading3"/>
        <w:keepNext w:val="0"/>
        <w:keepLines w:val="0"/>
        <w:widowControl w:val="0"/>
        <w:numPr>
          <w:ilvl w:val="2"/>
          <w:numId w:val="3"/>
        </w:numPr>
        <w:tabs>
          <w:tab w:val="left" w:pos="1045"/>
          <w:tab w:val="left" w:pos="1046"/>
        </w:tabs>
        <w:autoSpaceDE w:val="0"/>
        <w:autoSpaceDN w:val="0"/>
        <w:spacing w:before="5" w:line="240" w:lineRule="auto"/>
        <w:ind w:left="1045" w:hanging="361"/>
        <w:rPr>
          <w:rFonts w:ascii="Times New Roman" w:hAnsi="Times New Roman" w:cs="Times New Roman"/>
          <w:color w:val="auto"/>
        </w:rPr>
      </w:pPr>
      <w:r w:rsidRPr="00073FCB">
        <w:rPr>
          <w:rFonts w:ascii="Times New Roman" w:hAnsi="Times New Roman" w:cs="Times New Roman"/>
          <w:color w:val="auto"/>
        </w:rPr>
        <w:t>HTML</w:t>
      </w:r>
    </w:p>
    <w:p w:rsidR="00206562" w:rsidRPr="00073FCB" w:rsidRDefault="00206562" w:rsidP="00566392">
      <w:pPr>
        <w:pStyle w:val="BodyText"/>
        <w:spacing w:before="134" w:line="360" w:lineRule="auto"/>
        <w:ind w:left="1652" w:right="1123"/>
        <w:jc w:val="both"/>
      </w:pPr>
      <w:r w:rsidRPr="00073FCB">
        <w:t>HTML stands for Hyper Text Markup Language. It just describes the</w:t>
      </w:r>
      <w:r w:rsidRPr="00073FCB">
        <w:rPr>
          <w:spacing w:val="1"/>
        </w:rPr>
        <w:t xml:space="preserve"> </w:t>
      </w:r>
      <w:r w:rsidRPr="00073FCB">
        <w:t>structure</w:t>
      </w:r>
      <w:r w:rsidRPr="00073FCB">
        <w:rPr>
          <w:spacing w:val="1"/>
        </w:rPr>
        <w:t xml:space="preserve"> </w:t>
      </w:r>
      <w:r w:rsidRPr="00073FCB">
        <w:t>of</w:t>
      </w:r>
      <w:r w:rsidRPr="00073FCB">
        <w:rPr>
          <w:spacing w:val="1"/>
        </w:rPr>
        <w:t xml:space="preserve"> </w:t>
      </w:r>
      <w:r w:rsidRPr="00073FCB">
        <w:t>a</w:t>
      </w:r>
      <w:r w:rsidRPr="00073FCB">
        <w:rPr>
          <w:spacing w:val="1"/>
        </w:rPr>
        <w:t xml:space="preserve"> </w:t>
      </w:r>
      <w:r w:rsidRPr="00073FCB">
        <w:t>web</w:t>
      </w:r>
      <w:r w:rsidRPr="00073FCB">
        <w:rPr>
          <w:spacing w:val="1"/>
        </w:rPr>
        <w:t xml:space="preserve"> </w:t>
      </w:r>
      <w:r w:rsidRPr="00073FCB">
        <w:t>page.</w:t>
      </w:r>
      <w:r w:rsidRPr="00073FCB">
        <w:rPr>
          <w:spacing w:val="1"/>
        </w:rPr>
        <w:t xml:space="preserve"> </w:t>
      </w:r>
      <w:r w:rsidRPr="00073FCB">
        <w:t>HTML</w:t>
      </w:r>
      <w:r w:rsidRPr="00073FCB">
        <w:rPr>
          <w:spacing w:val="1"/>
        </w:rPr>
        <w:t xml:space="preserve"> </w:t>
      </w:r>
      <w:r w:rsidRPr="00073FCB">
        <w:t>language</w:t>
      </w:r>
      <w:r w:rsidRPr="00073FCB">
        <w:rPr>
          <w:spacing w:val="1"/>
        </w:rPr>
        <w:t xml:space="preserve"> </w:t>
      </w:r>
      <w:r w:rsidRPr="00073FCB">
        <w:t>consists</w:t>
      </w:r>
      <w:r w:rsidRPr="00073FCB">
        <w:rPr>
          <w:spacing w:val="1"/>
        </w:rPr>
        <w:t xml:space="preserve"> </w:t>
      </w:r>
      <w:r w:rsidRPr="00073FCB">
        <w:t>of</w:t>
      </w:r>
      <w:r w:rsidRPr="00073FCB">
        <w:rPr>
          <w:spacing w:val="1"/>
        </w:rPr>
        <w:t xml:space="preserve"> </w:t>
      </w:r>
      <w:r w:rsidRPr="00073FCB">
        <w:t>a</w:t>
      </w:r>
      <w:r w:rsidRPr="00073FCB">
        <w:rPr>
          <w:spacing w:val="1"/>
        </w:rPr>
        <w:t xml:space="preserve"> </w:t>
      </w:r>
      <w:r w:rsidRPr="00073FCB">
        <w:t>series</w:t>
      </w:r>
      <w:r w:rsidRPr="00073FCB">
        <w:rPr>
          <w:spacing w:val="60"/>
        </w:rPr>
        <w:t xml:space="preserve"> </w:t>
      </w:r>
      <w:r w:rsidRPr="00073FCB">
        <w:t>of</w:t>
      </w:r>
      <w:r w:rsidRPr="00073FCB">
        <w:rPr>
          <w:spacing w:val="1"/>
        </w:rPr>
        <w:t xml:space="preserve"> </w:t>
      </w:r>
      <w:r w:rsidRPr="00073FCB">
        <w:t>elements. It will tell the browser how to display the web content. All the</w:t>
      </w:r>
      <w:r w:rsidRPr="00073FCB">
        <w:rPr>
          <w:spacing w:val="1"/>
        </w:rPr>
        <w:t xml:space="preserve"> </w:t>
      </w:r>
      <w:r w:rsidRPr="00073FCB">
        <w:t>HTML</w:t>
      </w:r>
      <w:r w:rsidRPr="00073FCB">
        <w:rPr>
          <w:spacing w:val="1"/>
        </w:rPr>
        <w:t xml:space="preserve"> </w:t>
      </w:r>
      <w:r w:rsidRPr="00073FCB">
        <w:t>elements</w:t>
      </w:r>
      <w:r w:rsidRPr="00073FCB">
        <w:rPr>
          <w:spacing w:val="1"/>
        </w:rPr>
        <w:t xml:space="preserve"> </w:t>
      </w:r>
      <w:r w:rsidRPr="00073FCB">
        <w:t>are</w:t>
      </w:r>
      <w:r w:rsidRPr="00073FCB">
        <w:rPr>
          <w:spacing w:val="1"/>
        </w:rPr>
        <w:t xml:space="preserve"> </w:t>
      </w:r>
      <w:r w:rsidRPr="00073FCB">
        <w:t>represented</w:t>
      </w:r>
      <w:r w:rsidRPr="00073FCB">
        <w:rPr>
          <w:spacing w:val="1"/>
        </w:rPr>
        <w:t xml:space="preserve"> </w:t>
      </w:r>
      <w:r w:rsidRPr="00073FCB">
        <w:t>by</w:t>
      </w:r>
      <w:r w:rsidRPr="00073FCB">
        <w:rPr>
          <w:spacing w:val="1"/>
        </w:rPr>
        <w:t xml:space="preserve"> </w:t>
      </w:r>
      <w:r w:rsidRPr="00073FCB">
        <w:t>tags.</w:t>
      </w:r>
      <w:r w:rsidRPr="00073FCB">
        <w:rPr>
          <w:spacing w:val="1"/>
        </w:rPr>
        <w:t xml:space="preserve"> </w:t>
      </w:r>
      <w:r w:rsidRPr="00073FCB">
        <w:t>It</w:t>
      </w:r>
      <w:r w:rsidRPr="00073FCB">
        <w:rPr>
          <w:spacing w:val="1"/>
        </w:rPr>
        <w:t xml:space="preserve"> </w:t>
      </w:r>
      <w:r w:rsidRPr="00073FCB">
        <w:t>is</w:t>
      </w:r>
      <w:r w:rsidRPr="00073FCB">
        <w:rPr>
          <w:spacing w:val="1"/>
        </w:rPr>
        <w:t xml:space="preserve"> </w:t>
      </w:r>
      <w:r w:rsidRPr="00073FCB">
        <w:t>the</w:t>
      </w:r>
      <w:r w:rsidRPr="00073FCB">
        <w:rPr>
          <w:spacing w:val="1"/>
        </w:rPr>
        <w:t xml:space="preserve"> </w:t>
      </w:r>
      <w:r w:rsidRPr="00073FCB">
        <w:t>standard</w:t>
      </w:r>
      <w:r w:rsidRPr="00073FCB">
        <w:rPr>
          <w:spacing w:val="1"/>
        </w:rPr>
        <w:t xml:space="preserve"> </w:t>
      </w:r>
      <w:r w:rsidRPr="00073FCB">
        <w:t>markup</w:t>
      </w:r>
      <w:r w:rsidRPr="00073FCB">
        <w:rPr>
          <w:spacing w:val="-57"/>
        </w:rPr>
        <w:t xml:space="preserve"> </w:t>
      </w:r>
      <w:r w:rsidRPr="00073FCB">
        <w:t>language</w:t>
      </w:r>
      <w:r w:rsidRPr="00073FCB">
        <w:rPr>
          <w:spacing w:val="1"/>
        </w:rPr>
        <w:t xml:space="preserve"> </w:t>
      </w:r>
      <w:r w:rsidRPr="00073FCB">
        <w:t>that</w:t>
      </w:r>
      <w:r w:rsidRPr="00073FCB">
        <w:rPr>
          <w:spacing w:val="1"/>
        </w:rPr>
        <w:t xml:space="preserve"> </w:t>
      </w:r>
      <w:r w:rsidRPr="00073FCB">
        <w:t>is</w:t>
      </w:r>
      <w:r w:rsidRPr="00073FCB">
        <w:rPr>
          <w:spacing w:val="1"/>
        </w:rPr>
        <w:t xml:space="preserve"> </w:t>
      </w:r>
      <w:r w:rsidRPr="00073FCB">
        <w:t>designed</w:t>
      </w:r>
      <w:r w:rsidRPr="00073FCB">
        <w:rPr>
          <w:spacing w:val="1"/>
        </w:rPr>
        <w:t xml:space="preserve"> </w:t>
      </w:r>
      <w:r w:rsidRPr="00073FCB">
        <w:t>for</w:t>
      </w:r>
      <w:r w:rsidRPr="00073FCB">
        <w:rPr>
          <w:spacing w:val="1"/>
        </w:rPr>
        <w:t xml:space="preserve"> </w:t>
      </w:r>
      <w:r w:rsidRPr="00073FCB">
        <w:t>documents</w:t>
      </w:r>
      <w:r w:rsidRPr="00073FCB">
        <w:rPr>
          <w:spacing w:val="1"/>
        </w:rPr>
        <w:t xml:space="preserve"> </w:t>
      </w:r>
      <w:r w:rsidRPr="00073FCB">
        <w:t>to</w:t>
      </w:r>
      <w:r w:rsidRPr="00073FCB">
        <w:rPr>
          <w:spacing w:val="1"/>
        </w:rPr>
        <w:t xml:space="preserve"> </w:t>
      </w:r>
      <w:r w:rsidRPr="00073FCB">
        <w:t>be</w:t>
      </w:r>
      <w:r w:rsidRPr="00073FCB">
        <w:rPr>
          <w:spacing w:val="1"/>
        </w:rPr>
        <w:t xml:space="preserve"> </w:t>
      </w:r>
      <w:r w:rsidRPr="00073FCB">
        <w:t>displayed</w:t>
      </w:r>
      <w:r w:rsidRPr="00073FCB">
        <w:rPr>
          <w:spacing w:val="1"/>
        </w:rPr>
        <w:t xml:space="preserve"> </w:t>
      </w:r>
      <w:r w:rsidRPr="00073FCB">
        <w:t>in</w:t>
      </w:r>
      <w:r w:rsidRPr="00073FCB">
        <w:rPr>
          <w:spacing w:val="1"/>
        </w:rPr>
        <w:t xml:space="preserve"> </w:t>
      </w:r>
      <w:r w:rsidRPr="00073FCB">
        <w:t>a</w:t>
      </w:r>
      <w:r w:rsidRPr="00073FCB">
        <w:rPr>
          <w:spacing w:val="1"/>
        </w:rPr>
        <w:t xml:space="preserve"> </w:t>
      </w:r>
      <w:r w:rsidRPr="00073FCB">
        <w:t>web</w:t>
      </w:r>
      <w:r w:rsidRPr="00073FCB">
        <w:rPr>
          <w:spacing w:val="1"/>
        </w:rPr>
        <w:t xml:space="preserve"> </w:t>
      </w:r>
      <w:r w:rsidRPr="00073FCB">
        <w:t>browser.</w:t>
      </w:r>
    </w:p>
    <w:p w:rsidR="00206562" w:rsidRPr="00073FCB" w:rsidRDefault="00206562" w:rsidP="00566392">
      <w:pPr>
        <w:pStyle w:val="Heading4"/>
        <w:numPr>
          <w:ilvl w:val="2"/>
          <w:numId w:val="3"/>
        </w:numPr>
        <w:tabs>
          <w:tab w:val="left" w:pos="1045"/>
          <w:tab w:val="left" w:pos="1046"/>
        </w:tabs>
        <w:spacing w:before="5"/>
        <w:ind w:left="1045" w:hanging="361"/>
      </w:pPr>
      <w:r w:rsidRPr="00073FCB">
        <w:t>MySQL</w:t>
      </w:r>
    </w:p>
    <w:p w:rsidR="00206562" w:rsidRPr="00073FCB" w:rsidRDefault="00206562" w:rsidP="00566392">
      <w:pPr>
        <w:pStyle w:val="BodyText"/>
        <w:spacing w:before="131" w:line="360" w:lineRule="auto"/>
        <w:ind w:left="1652" w:right="1123"/>
        <w:jc w:val="both"/>
      </w:pPr>
      <w:r w:rsidRPr="00073FCB">
        <w:t>SQL stands for Structured Query Language. It is a free and open source</w:t>
      </w:r>
      <w:r w:rsidRPr="00073FCB">
        <w:rPr>
          <w:spacing w:val="1"/>
        </w:rPr>
        <w:t xml:space="preserve"> </w:t>
      </w:r>
      <w:r w:rsidRPr="00073FCB">
        <w:t>relational database management system. It is a database system which</w:t>
      </w:r>
      <w:r w:rsidRPr="00073FCB">
        <w:rPr>
          <w:spacing w:val="1"/>
        </w:rPr>
        <w:t xml:space="preserve"> </w:t>
      </w:r>
      <w:r w:rsidRPr="00073FCB">
        <w:t>runs on a server. It uses standard SQL. The data in the MySQL database</w:t>
      </w:r>
      <w:r w:rsidRPr="00073FCB">
        <w:rPr>
          <w:spacing w:val="1"/>
        </w:rPr>
        <w:t xml:space="preserve"> </w:t>
      </w:r>
      <w:r w:rsidRPr="00073FCB">
        <w:t>are</w:t>
      </w:r>
      <w:r w:rsidRPr="00073FCB">
        <w:rPr>
          <w:spacing w:val="1"/>
        </w:rPr>
        <w:t xml:space="preserve"> </w:t>
      </w:r>
      <w:r w:rsidRPr="00073FCB">
        <w:t>stored</w:t>
      </w:r>
      <w:r w:rsidRPr="00073FCB">
        <w:rPr>
          <w:spacing w:val="1"/>
        </w:rPr>
        <w:t xml:space="preserve"> </w:t>
      </w:r>
      <w:r w:rsidRPr="00073FCB">
        <w:t>in</w:t>
      </w:r>
      <w:r w:rsidRPr="00073FCB">
        <w:rPr>
          <w:spacing w:val="1"/>
        </w:rPr>
        <w:t xml:space="preserve"> </w:t>
      </w:r>
      <w:r w:rsidRPr="00073FCB">
        <w:t>tables.</w:t>
      </w:r>
      <w:r w:rsidRPr="00073FCB">
        <w:rPr>
          <w:spacing w:val="1"/>
        </w:rPr>
        <w:t xml:space="preserve"> </w:t>
      </w:r>
      <w:r w:rsidRPr="00073FCB">
        <w:t>MySQL</w:t>
      </w:r>
      <w:r w:rsidRPr="00073FCB">
        <w:rPr>
          <w:spacing w:val="1"/>
        </w:rPr>
        <w:t xml:space="preserve"> </w:t>
      </w:r>
      <w:r w:rsidRPr="00073FCB">
        <w:t>is</w:t>
      </w:r>
      <w:r w:rsidRPr="00073FCB">
        <w:rPr>
          <w:spacing w:val="1"/>
        </w:rPr>
        <w:t xml:space="preserve"> </w:t>
      </w:r>
      <w:r w:rsidRPr="00073FCB">
        <w:t>used</w:t>
      </w:r>
      <w:r w:rsidRPr="00073FCB">
        <w:rPr>
          <w:spacing w:val="1"/>
        </w:rPr>
        <w:t xml:space="preserve"> </w:t>
      </w:r>
      <w:r w:rsidRPr="00073FCB">
        <w:t>by</w:t>
      </w:r>
      <w:r w:rsidRPr="00073FCB">
        <w:rPr>
          <w:spacing w:val="1"/>
        </w:rPr>
        <w:t xml:space="preserve"> exam scheduling system </w:t>
      </w:r>
      <w:r w:rsidRPr="00073FCB">
        <w:t>as</w:t>
      </w:r>
      <w:r w:rsidRPr="00073FCB">
        <w:rPr>
          <w:spacing w:val="1"/>
        </w:rPr>
        <w:t xml:space="preserve"> </w:t>
      </w:r>
      <w:r w:rsidRPr="00073FCB">
        <w:t>its</w:t>
      </w:r>
      <w:r w:rsidRPr="00073FCB">
        <w:rPr>
          <w:spacing w:val="1"/>
        </w:rPr>
        <w:t xml:space="preserve"> </w:t>
      </w:r>
      <w:r w:rsidRPr="00073FCB">
        <w:t>database</w:t>
      </w:r>
      <w:r w:rsidRPr="00073FCB">
        <w:rPr>
          <w:spacing w:val="1"/>
        </w:rPr>
        <w:t xml:space="preserve"> </w:t>
      </w:r>
      <w:r w:rsidRPr="00073FCB">
        <w:t>management system. It is a software that is used to create databases,</w:t>
      </w:r>
      <w:r w:rsidRPr="00073FCB">
        <w:rPr>
          <w:spacing w:val="1"/>
        </w:rPr>
        <w:t xml:space="preserve"> </w:t>
      </w:r>
      <w:r w:rsidRPr="00073FCB">
        <w:t>store</w:t>
      </w:r>
      <w:r w:rsidRPr="00073FCB">
        <w:rPr>
          <w:spacing w:val="-2"/>
        </w:rPr>
        <w:t xml:space="preserve"> </w:t>
      </w:r>
      <w:r w:rsidRPr="00073FCB">
        <w:t>and</w:t>
      </w:r>
      <w:r w:rsidRPr="00073FCB">
        <w:rPr>
          <w:spacing w:val="2"/>
        </w:rPr>
        <w:t xml:space="preserve"> </w:t>
      </w:r>
      <w:r w:rsidRPr="00073FCB">
        <w:t>get data</w:t>
      </w:r>
      <w:r w:rsidRPr="00073FCB">
        <w:rPr>
          <w:spacing w:val="-1"/>
        </w:rPr>
        <w:t xml:space="preserve"> </w:t>
      </w:r>
      <w:r w:rsidRPr="00073FCB">
        <w:t>when requested.</w:t>
      </w:r>
    </w:p>
    <w:p w:rsidR="00206562" w:rsidRPr="00073FCB" w:rsidRDefault="00206562" w:rsidP="00076DCB">
      <w:pPr>
        <w:ind w:left="720"/>
        <w:jc w:val="both"/>
      </w:pPr>
    </w:p>
    <w:p w:rsidR="00206562" w:rsidRPr="00073FCB" w:rsidRDefault="00206562" w:rsidP="00076DCB">
      <w:pPr>
        <w:ind w:left="720"/>
        <w:jc w:val="both"/>
      </w:pPr>
    </w:p>
    <w:p w:rsidR="00206562" w:rsidRPr="00073FCB" w:rsidRDefault="00206562" w:rsidP="00076DCB">
      <w:pPr>
        <w:ind w:left="720"/>
        <w:jc w:val="both"/>
      </w:pPr>
    </w:p>
    <w:p w:rsidR="00206562" w:rsidRPr="00073FCB" w:rsidRDefault="00206562" w:rsidP="00076DCB">
      <w:pPr>
        <w:ind w:left="720"/>
        <w:jc w:val="both"/>
      </w:pPr>
    </w:p>
    <w:p w:rsidR="00206562" w:rsidRPr="00073FCB" w:rsidRDefault="00206562" w:rsidP="00076DCB">
      <w:pPr>
        <w:ind w:left="720"/>
        <w:jc w:val="both"/>
      </w:pPr>
    </w:p>
    <w:p w:rsidR="00206562" w:rsidRPr="00073FCB" w:rsidRDefault="00206562" w:rsidP="00076DCB">
      <w:pPr>
        <w:ind w:left="720"/>
        <w:jc w:val="both"/>
      </w:pPr>
    </w:p>
    <w:p w:rsidR="00206562" w:rsidRPr="00073FCB" w:rsidRDefault="00206562" w:rsidP="00377756">
      <w:pPr>
        <w:pStyle w:val="BodyText"/>
        <w:spacing w:before="200" w:line="360" w:lineRule="auto"/>
        <w:ind w:right="1012" w:firstLine="720"/>
        <w:jc w:val="both"/>
      </w:pPr>
    </w:p>
    <w:p w:rsidR="00206562" w:rsidRPr="00073FCB" w:rsidRDefault="00206562" w:rsidP="00377756">
      <w:pPr>
        <w:pStyle w:val="BodyText"/>
        <w:spacing w:before="200" w:line="360" w:lineRule="auto"/>
        <w:ind w:right="1012" w:firstLine="720"/>
        <w:jc w:val="both"/>
      </w:pPr>
    </w:p>
    <w:p w:rsidR="00206562" w:rsidRPr="00073FCB" w:rsidRDefault="00206562" w:rsidP="00377756">
      <w:pPr>
        <w:pStyle w:val="BodyText"/>
        <w:spacing w:before="200" w:line="360" w:lineRule="auto"/>
        <w:ind w:right="1012" w:firstLine="720"/>
        <w:jc w:val="both"/>
      </w:pPr>
    </w:p>
    <w:p w:rsidR="00206562" w:rsidRPr="00073FCB" w:rsidRDefault="00206562" w:rsidP="00377756">
      <w:pPr>
        <w:pStyle w:val="BodyText"/>
        <w:spacing w:before="200" w:line="360" w:lineRule="auto"/>
        <w:ind w:right="1012" w:firstLine="720"/>
        <w:jc w:val="both"/>
      </w:pPr>
    </w:p>
    <w:p w:rsidR="00206562" w:rsidRPr="00073FCB" w:rsidRDefault="00206562" w:rsidP="00377756">
      <w:pPr>
        <w:pStyle w:val="BodyText"/>
        <w:spacing w:before="200" w:line="360" w:lineRule="auto"/>
        <w:ind w:right="1012"/>
        <w:jc w:val="both"/>
      </w:pPr>
    </w:p>
    <w:p w:rsidR="00206562" w:rsidRDefault="00206562" w:rsidP="00377756">
      <w:pPr>
        <w:pStyle w:val="BodyText"/>
        <w:spacing w:before="200" w:line="360" w:lineRule="auto"/>
        <w:ind w:right="1012" w:firstLine="720"/>
      </w:pPr>
    </w:p>
    <w:p w:rsidR="008C31CA" w:rsidRDefault="008C31CA" w:rsidP="00377756">
      <w:pPr>
        <w:pStyle w:val="BodyText"/>
        <w:spacing w:before="200" w:line="360" w:lineRule="auto"/>
        <w:ind w:right="1012" w:firstLine="720"/>
      </w:pPr>
    </w:p>
    <w:p w:rsidR="008C31CA" w:rsidRDefault="008C31CA" w:rsidP="00377756">
      <w:pPr>
        <w:pStyle w:val="BodyText"/>
        <w:spacing w:before="200" w:line="360" w:lineRule="auto"/>
        <w:ind w:right="1012" w:firstLine="720"/>
      </w:pPr>
    </w:p>
    <w:p w:rsidR="008C31CA" w:rsidRDefault="008C31CA" w:rsidP="00377756">
      <w:pPr>
        <w:pStyle w:val="BodyText"/>
        <w:spacing w:before="200" w:line="360" w:lineRule="auto"/>
        <w:ind w:right="1012" w:firstLine="720"/>
      </w:pPr>
    </w:p>
    <w:p w:rsidR="008C31CA" w:rsidRDefault="008C31CA" w:rsidP="00377756">
      <w:pPr>
        <w:pStyle w:val="BodyText"/>
        <w:spacing w:before="200" w:line="360" w:lineRule="auto"/>
        <w:ind w:right="1012" w:firstLine="720"/>
      </w:pPr>
    </w:p>
    <w:p w:rsidR="008C31CA" w:rsidRDefault="008C31CA" w:rsidP="00377756">
      <w:pPr>
        <w:pStyle w:val="BodyText"/>
        <w:spacing w:before="200" w:line="360" w:lineRule="auto"/>
        <w:ind w:right="1012" w:firstLine="720"/>
      </w:pPr>
    </w:p>
    <w:p w:rsidR="008C31CA" w:rsidRPr="00073FCB" w:rsidRDefault="008C31CA" w:rsidP="00377756">
      <w:pPr>
        <w:pStyle w:val="BodyText"/>
        <w:spacing w:before="200" w:line="360" w:lineRule="auto"/>
        <w:ind w:right="1012" w:firstLine="720"/>
      </w:pPr>
    </w:p>
    <w:p w:rsidR="00206562" w:rsidRPr="00073FCB" w:rsidRDefault="00206562" w:rsidP="00206562">
      <w:pPr>
        <w:pStyle w:val="Heading1"/>
        <w:numPr>
          <w:ilvl w:val="0"/>
          <w:numId w:val="4"/>
        </w:numPr>
        <w:tabs>
          <w:tab w:val="left" w:pos="1252"/>
          <w:tab w:val="left" w:pos="1253"/>
        </w:tabs>
        <w:spacing w:before="256"/>
        <w:ind w:right="0" w:hanging="442"/>
        <w:jc w:val="left"/>
      </w:pPr>
      <w:r w:rsidRPr="00073FCB">
        <w:t>DESIGN</w:t>
      </w:r>
    </w:p>
    <w:p w:rsidR="00206562" w:rsidRPr="00073FCB" w:rsidRDefault="00206562" w:rsidP="00377756">
      <w:pPr>
        <w:pStyle w:val="BodyText"/>
        <w:rPr>
          <w:b/>
          <w:sz w:val="48"/>
        </w:rPr>
      </w:pPr>
    </w:p>
    <w:p w:rsidR="00206562" w:rsidRPr="00073FCB" w:rsidRDefault="00206562" w:rsidP="00377756">
      <w:pPr>
        <w:pStyle w:val="BodyText"/>
        <w:spacing w:before="1"/>
        <w:rPr>
          <w:b/>
          <w:sz w:val="44"/>
        </w:rPr>
      </w:pPr>
    </w:p>
    <w:p w:rsidR="00206562" w:rsidRPr="00073FCB" w:rsidRDefault="00206562" w:rsidP="00067B69">
      <w:pPr>
        <w:pStyle w:val="Heading4"/>
        <w:numPr>
          <w:ilvl w:val="1"/>
          <w:numId w:val="4"/>
        </w:numPr>
        <w:tabs>
          <w:tab w:val="left" w:pos="2180"/>
        </w:tabs>
        <w:spacing w:before="1"/>
      </w:pPr>
      <w:r w:rsidRPr="00073FCB">
        <w:t>INPUT  DESIGN</w:t>
      </w:r>
    </w:p>
    <w:p w:rsidR="00206562" w:rsidRPr="00073FCB" w:rsidRDefault="00206562" w:rsidP="00206562">
      <w:pPr>
        <w:pStyle w:val="ListParagraph"/>
        <w:numPr>
          <w:ilvl w:val="1"/>
          <w:numId w:val="4"/>
        </w:numPr>
        <w:tabs>
          <w:tab w:val="left" w:pos="2180"/>
        </w:tabs>
        <w:spacing w:before="249"/>
        <w:ind w:right="0"/>
        <w:rPr>
          <w:sz w:val="28"/>
        </w:rPr>
      </w:pPr>
      <w:r w:rsidRPr="00073FCB">
        <w:rPr>
          <w:sz w:val="28"/>
        </w:rPr>
        <w:t>OUTPUT  DESIGN</w:t>
      </w:r>
    </w:p>
    <w:p w:rsidR="00206562" w:rsidRPr="00073FCB" w:rsidRDefault="00206562" w:rsidP="00206562">
      <w:pPr>
        <w:pStyle w:val="ListParagraph"/>
        <w:numPr>
          <w:ilvl w:val="1"/>
          <w:numId w:val="4"/>
        </w:numPr>
        <w:tabs>
          <w:tab w:val="left" w:pos="2180"/>
        </w:tabs>
        <w:spacing w:before="249"/>
        <w:ind w:right="0"/>
        <w:rPr>
          <w:sz w:val="28"/>
        </w:rPr>
      </w:pPr>
      <w:r w:rsidRPr="00073FCB">
        <w:rPr>
          <w:sz w:val="28"/>
        </w:rPr>
        <w:t>DATABASE  DESIGN</w:t>
      </w:r>
    </w:p>
    <w:p w:rsidR="00206562" w:rsidRPr="00073FCB" w:rsidRDefault="00206562" w:rsidP="00206562">
      <w:pPr>
        <w:pStyle w:val="ListParagraph"/>
        <w:numPr>
          <w:ilvl w:val="1"/>
          <w:numId w:val="4"/>
        </w:numPr>
        <w:tabs>
          <w:tab w:val="left" w:pos="2180"/>
        </w:tabs>
        <w:spacing w:before="248"/>
        <w:ind w:right="0"/>
        <w:rPr>
          <w:sz w:val="28"/>
        </w:rPr>
      </w:pPr>
      <w:r w:rsidRPr="00073FCB">
        <w:rPr>
          <w:sz w:val="28"/>
        </w:rPr>
        <w:t>DATAFLOW  DIAGRAM</w:t>
      </w:r>
    </w:p>
    <w:p w:rsidR="00206562" w:rsidRPr="00073FCB" w:rsidRDefault="00206562" w:rsidP="00206562">
      <w:pPr>
        <w:pStyle w:val="ListParagraph"/>
        <w:numPr>
          <w:ilvl w:val="1"/>
          <w:numId w:val="4"/>
        </w:numPr>
        <w:tabs>
          <w:tab w:val="left" w:pos="2180"/>
        </w:tabs>
        <w:spacing w:before="249"/>
        <w:ind w:right="0"/>
        <w:rPr>
          <w:sz w:val="28"/>
        </w:rPr>
      </w:pPr>
      <w:r w:rsidRPr="00073FCB">
        <w:rPr>
          <w:sz w:val="28"/>
        </w:rPr>
        <w:t>UML DIGRAMS</w:t>
      </w:r>
    </w:p>
    <w:p w:rsidR="00206562" w:rsidRPr="00073FCB" w:rsidRDefault="00206562" w:rsidP="00377756">
      <w:pPr>
        <w:pStyle w:val="ListParagraph"/>
        <w:tabs>
          <w:tab w:val="left" w:pos="2180"/>
        </w:tabs>
        <w:spacing w:before="249"/>
        <w:ind w:left="0"/>
        <w:rPr>
          <w:sz w:val="28"/>
        </w:rPr>
      </w:pPr>
    </w:p>
    <w:p w:rsidR="00206562" w:rsidRPr="00073FCB" w:rsidRDefault="00206562" w:rsidP="00377756">
      <w:pPr>
        <w:pStyle w:val="ListParagraph"/>
        <w:tabs>
          <w:tab w:val="left" w:pos="2180"/>
        </w:tabs>
        <w:spacing w:before="249"/>
        <w:ind w:left="0"/>
        <w:rPr>
          <w:sz w:val="28"/>
        </w:rPr>
      </w:pPr>
    </w:p>
    <w:p w:rsidR="00206562" w:rsidRPr="00073FCB" w:rsidRDefault="00206562" w:rsidP="00377756">
      <w:pPr>
        <w:pStyle w:val="ListParagraph"/>
        <w:tabs>
          <w:tab w:val="left" w:pos="2180"/>
        </w:tabs>
        <w:spacing w:before="249"/>
        <w:ind w:left="0"/>
        <w:rPr>
          <w:sz w:val="28"/>
        </w:rPr>
      </w:pPr>
    </w:p>
    <w:p w:rsidR="00206562" w:rsidRPr="00073FCB" w:rsidRDefault="00206562" w:rsidP="00377756">
      <w:pPr>
        <w:pStyle w:val="ListParagraph"/>
        <w:tabs>
          <w:tab w:val="left" w:pos="2180"/>
        </w:tabs>
        <w:spacing w:before="249"/>
        <w:ind w:left="0"/>
        <w:rPr>
          <w:sz w:val="28"/>
        </w:rPr>
      </w:pPr>
    </w:p>
    <w:p w:rsidR="00206562" w:rsidRPr="00073FCB" w:rsidRDefault="00206562" w:rsidP="00377756">
      <w:pPr>
        <w:pStyle w:val="ListParagraph"/>
        <w:tabs>
          <w:tab w:val="left" w:pos="2180"/>
        </w:tabs>
        <w:spacing w:before="249"/>
        <w:ind w:left="0"/>
        <w:rPr>
          <w:sz w:val="28"/>
        </w:rPr>
      </w:pPr>
    </w:p>
    <w:p w:rsidR="00206562" w:rsidRPr="00073FCB" w:rsidRDefault="00206562" w:rsidP="00377756">
      <w:pPr>
        <w:pStyle w:val="ListParagraph"/>
        <w:tabs>
          <w:tab w:val="left" w:pos="2180"/>
        </w:tabs>
        <w:spacing w:before="249"/>
        <w:ind w:left="0"/>
        <w:rPr>
          <w:sz w:val="28"/>
        </w:rPr>
      </w:pPr>
    </w:p>
    <w:p w:rsidR="00206562" w:rsidRPr="00073FCB" w:rsidRDefault="00206562" w:rsidP="00377756">
      <w:pPr>
        <w:pStyle w:val="ListParagraph"/>
        <w:tabs>
          <w:tab w:val="left" w:pos="2180"/>
        </w:tabs>
        <w:spacing w:before="249"/>
        <w:ind w:left="0"/>
        <w:rPr>
          <w:sz w:val="28"/>
        </w:rPr>
      </w:pPr>
    </w:p>
    <w:p w:rsidR="00206562" w:rsidRPr="00073FCB" w:rsidRDefault="00206562" w:rsidP="00076DCB">
      <w:pPr>
        <w:ind w:left="720"/>
        <w:jc w:val="both"/>
      </w:pPr>
    </w:p>
    <w:p w:rsidR="00206562" w:rsidRPr="00073FCB" w:rsidRDefault="00206562" w:rsidP="00076DCB">
      <w:pPr>
        <w:ind w:left="720"/>
        <w:jc w:val="both"/>
      </w:pPr>
    </w:p>
    <w:p w:rsidR="00206562" w:rsidRDefault="00206562" w:rsidP="00377756">
      <w:pPr>
        <w:pStyle w:val="BodyText"/>
        <w:spacing w:before="200" w:line="360" w:lineRule="auto"/>
        <w:ind w:right="1012"/>
        <w:jc w:val="both"/>
        <w:rPr>
          <w:b/>
          <w:bCs/>
          <w:sz w:val="32"/>
          <w:szCs w:val="32"/>
        </w:rPr>
      </w:pPr>
    </w:p>
    <w:p w:rsidR="008C31CA" w:rsidRDefault="008C31CA" w:rsidP="00377756">
      <w:pPr>
        <w:pStyle w:val="BodyText"/>
        <w:spacing w:before="200" w:line="360" w:lineRule="auto"/>
        <w:ind w:right="1012"/>
        <w:jc w:val="both"/>
        <w:rPr>
          <w:b/>
          <w:bCs/>
          <w:sz w:val="32"/>
          <w:szCs w:val="32"/>
        </w:rPr>
      </w:pPr>
    </w:p>
    <w:p w:rsidR="008C31CA" w:rsidRDefault="008C31CA" w:rsidP="00377756">
      <w:pPr>
        <w:pStyle w:val="BodyText"/>
        <w:spacing w:before="200" w:line="360" w:lineRule="auto"/>
        <w:ind w:right="1012"/>
        <w:jc w:val="both"/>
        <w:rPr>
          <w:b/>
          <w:bCs/>
          <w:sz w:val="32"/>
          <w:szCs w:val="32"/>
        </w:rPr>
      </w:pPr>
    </w:p>
    <w:p w:rsidR="008C31CA" w:rsidRDefault="008C31CA" w:rsidP="00377756">
      <w:pPr>
        <w:pStyle w:val="BodyText"/>
        <w:spacing w:before="200" w:line="360" w:lineRule="auto"/>
        <w:ind w:right="1012"/>
        <w:jc w:val="both"/>
        <w:rPr>
          <w:b/>
          <w:bCs/>
          <w:sz w:val="32"/>
          <w:szCs w:val="32"/>
        </w:rPr>
      </w:pPr>
    </w:p>
    <w:p w:rsidR="008C31CA" w:rsidRDefault="008C31CA" w:rsidP="00377756">
      <w:pPr>
        <w:pStyle w:val="BodyText"/>
        <w:spacing w:before="200" w:line="360" w:lineRule="auto"/>
        <w:ind w:right="1012"/>
        <w:jc w:val="both"/>
        <w:rPr>
          <w:b/>
          <w:bCs/>
          <w:sz w:val="32"/>
          <w:szCs w:val="32"/>
        </w:rPr>
      </w:pPr>
    </w:p>
    <w:p w:rsidR="008C31CA" w:rsidRPr="00073FCB" w:rsidRDefault="008C31CA" w:rsidP="00377756">
      <w:pPr>
        <w:pStyle w:val="BodyText"/>
        <w:spacing w:before="200" w:line="360" w:lineRule="auto"/>
        <w:ind w:right="1012"/>
        <w:jc w:val="both"/>
        <w:rPr>
          <w:b/>
          <w:bCs/>
          <w:sz w:val="32"/>
          <w:szCs w:val="32"/>
        </w:rPr>
      </w:pPr>
    </w:p>
    <w:p w:rsidR="00206562" w:rsidRPr="00073FCB" w:rsidRDefault="00206562" w:rsidP="00377756">
      <w:pPr>
        <w:pStyle w:val="BodyText"/>
        <w:spacing w:before="200" w:line="360" w:lineRule="auto"/>
        <w:ind w:right="1012"/>
        <w:jc w:val="both"/>
        <w:rPr>
          <w:b/>
          <w:bCs/>
          <w:sz w:val="32"/>
          <w:szCs w:val="32"/>
        </w:rPr>
      </w:pPr>
      <w:r w:rsidRPr="00073FCB">
        <w:rPr>
          <w:b/>
          <w:bCs/>
          <w:sz w:val="32"/>
          <w:szCs w:val="32"/>
        </w:rPr>
        <w:lastRenderedPageBreak/>
        <w:t>3.1  INPUT DESIGN</w:t>
      </w:r>
    </w:p>
    <w:p w:rsidR="00206562" w:rsidRPr="00073FCB" w:rsidRDefault="00206562" w:rsidP="004D00A2">
      <w:pPr>
        <w:pStyle w:val="BodyText"/>
        <w:spacing w:before="182" w:line="360" w:lineRule="auto"/>
        <w:ind w:left="260" w:right="497" w:firstLine="360"/>
        <w:jc w:val="both"/>
      </w:pPr>
      <w:r w:rsidRPr="00073FCB">
        <w:rPr>
          <w:b/>
          <w:bCs/>
          <w:sz w:val="32"/>
          <w:szCs w:val="32"/>
        </w:rPr>
        <w:tab/>
      </w:r>
      <w:r w:rsidRPr="00073FCB">
        <w:t>The input design is the link between the information system and the user. It comprises the</w:t>
      </w:r>
      <w:r w:rsidRPr="00073FCB">
        <w:rPr>
          <w:spacing w:val="-57"/>
        </w:rPr>
        <w:t xml:space="preserve"> </w:t>
      </w:r>
      <w:r w:rsidRPr="00073FCB">
        <w:t>developing specification and procedures for data preparation and those steps are necessary to</w:t>
      </w:r>
      <w:r w:rsidRPr="00073FCB">
        <w:rPr>
          <w:spacing w:val="1"/>
        </w:rPr>
        <w:t xml:space="preserve"> </w:t>
      </w:r>
      <w:r w:rsidRPr="00073FCB">
        <w:t>put</w:t>
      </w:r>
      <w:r w:rsidRPr="00073FCB">
        <w:rPr>
          <w:spacing w:val="1"/>
        </w:rPr>
        <w:t xml:space="preserve"> </w:t>
      </w:r>
      <w:r w:rsidRPr="00073FCB">
        <w:t>transactions</w:t>
      </w:r>
      <w:r w:rsidRPr="00073FCB">
        <w:rPr>
          <w:spacing w:val="1"/>
        </w:rPr>
        <w:t xml:space="preserve"> </w:t>
      </w:r>
      <w:r w:rsidRPr="00073FCB">
        <w:t>data</w:t>
      </w:r>
      <w:r w:rsidRPr="00073FCB">
        <w:rPr>
          <w:spacing w:val="1"/>
        </w:rPr>
        <w:t xml:space="preserve"> </w:t>
      </w:r>
      <w:r w:rsidRPr="00073FCB">
        <w:t>in</w:t>
      </w:r>
      <w:r w:rsidRPr="00073FCB">
        <w:rPr>
          <w:spacing w:val="1"/>
        </w:rPr>
        <w:t xml:space="preserve"> </w:t>
      </w:r>
      <w:r w:rsidRPr="00073FCB">
        <w:t>to</w:t>
      </w:r>
      <w:r w:rsidRPr="00073FCB">
        <w:rPr>
          <w:spacing w:val="1"/>
        </w:rPr>
        <w:t xml:space="preserve"> </w:t>
      </w:r>
      <w:r w:rsidRPr="00073FCB">
        <w:t>a</w:t>
      </w:r>
      <w:r w:rsidRPr="00073FCB">
        <w:rPr>
          <w:spacing w:val="1"/>
        </w:rPr>
        <w:t xml:space="preserve"> </w:t>
      </w:r>
      <w:r w:rsidRPr="00073FCB">
        <w:t>usable</w:t>
      </w:r>
      <w:r w:rsidRPr="00073FCB">
        <w:rPr>
          <w:spacing w:val="1"/>
        </w:rPr>
        <w:t xml:space="preserve"> </w:t>
      </w:r>
      <w:r w:rsidRPr="00073FCB">
        <w:t>form</w:t>
      </w:r>
      <w:r w:rsidRPr="00073FCB">
        <w:rPr>
          <w:spacing w:val="1"/>
        </w:rPr>
        <w:t xml:space="preserve"> </w:t>
      </w:r>
      <w:r w:rsidRPr="00073FCB">
        <w:t>for</w:t>
      </w:r>
      <w:r w:rsidRPr="00073FCB">
        <w:rPr>
          <w:spacing w:val="1"/>
        </w:rPr>
        <w:t xml:space="preserve"> </w:t>
      </w:r>
      <w:r w:rsidRPr="00073FCB">
        <w:t>processing</w:t>
      </w:r>
      <w:r w:rsidRPr="00073FCB">
        <w:rPr>
          <w:spacing w:val="1"/>
        </w:rPr>
        <w:t xml:space="preserve"> </w:t>
      </w:r>
      <w:r w:rsidRPr="00073FCB">
        <w:t>can</w:t>
      </w:r>
      <w:r w:rsidRPr="00073FCB">
        <w:rPr>
          <w:spacing w:val="1"/>
        </w:rPr>
        <w:t xml:space="preserve"> </w:t>
      </w:r>
      <w:r w:rsidRPr="00073FCB">
        <w:t>be</w:t>
      </w:r>
      <w:r w:rsidRPr="00073FCB">
        <w:rPr>
          <w:spacing w:val="1"/>
        </w:rPr>
        <w:t xml:space="preserve"> </w:t>
      </w:r>
      <w:r w:rsidRPr="00073FCB">
        <w:t>achieved</w:t>
      </w:r>
      <w:r w:rsidRPr="00073FCB">
        <w:rPr>
          <w:spacing w:val="1"/>
        </w:rPr>
        <w:t xml:space="preserve"> </w:t>
      </w:r>
      <w:r w:rsidRPr="00073FCB">
        <w:t>by inspecting</w:t>
      </w:r>
      <w:r w:rsidRPr="00073FCB">
        <w:rPr>
          <w:spacing w:val="-57"/>
        </w:rPr>
        <w:t xml:space="preserve"> </w:t>
      </w:r>
      <w:r w:rsidRPr="00073FCB">
        <w:t>computer to read data from written or printed documents or it can be occur by having people</w:t>
      </w:r>
      <w:r w:rsidRPr="00073FCB">
        <w:rPr>
          <w:spacing w:val="1"/>
        </w:rPr>
        <w:t xml:space="preserve"> </w:t>
      </w:r>
      <w:r w:rsidRPr="00073FCB">
        <w:t>keying the data directly into the system. The design of input focuses</w:t>
      </w:r>
      <w:r w:rsidRPr="00073FCB">
        <w:rPr>
          <w:spacing w:val="1"/>
        </w:rPr>
        <w:t xml:space="preserve"> </w:t>
      </w:r>
      <w:r w:rsidRPr="00073FCB">
        <w:t>on controlling the</w:t>
      </w:r>
      <w:r w:rsidRPr="00073FCB">
        <w:rPr>
          <w:spacing w:val="1"/>
        </w:rPr>
        <w:t xml:space="preserve"> </w:t>
      </w:r>
      <w:r w:rsidRPr="00073FCB">
        <w:t>amount of input required, controlling the errors, avoiding delay, avoiding extra steps and</w:t>
      </w:r>
      <w:r w:rsidRPr="00073FCB">
        <w:rPr>
          <w:spacing w:val="1"/>
        </w:rPr>
        <w:t xml:space="preserve"> </w:t>
      </w:r>
      <w:r w:rsidRPr="00073FCB">
        <w:t>keeping the process simple. The input is designed in such a way so that it provides security</w:t>
      </w:r>
      <w:r w:rsidRPr="00073FCB">
        <w:rPr>
          <w:spacing w:val="1"/>
        </w:rPr>
        <w:t xml:space="preserve"> </w:t>
      </w:r>
      <w:r w:rsidRPr="00073FCB">
        <w:t>and</w:t>
      </w:r>
      <w:r w:rsidRPr="00073FCB">
        <w:rPr>
          <w:spacing w:val="-1"/>
        </w:rPr>
        <w:t xml:space="preserve"> </w:t>
      </w:r>
      <w:r w:rsidRPr="00073FCB">
        <w:t>ease</w:t>
      </w:r>
      <w:r w:rsidRPr="00073FCB">
        <w:rPr>
          <w:spacing w:val="-1"/>
        </w:rPr>
        <w:t xml:space="preserve"> </w:t>
      </w:r>
      <w:r w:rsidRPr="00073FCB">
        <w:t>of use.</w:t>
      </w:r>
      <w:r w:rsidRPr="00073FCB">
        <w:rPr>
          <w:spacing w:val="-1"/>
        </w:rPr>
        <w:t xml:space="preserve"> </w:t>
      </w:r>
      <w:r w:rsidRPr="00073FCB">
        <w:t>With retrieving</w:t>
      </w:r>
      <w:r w:rsidRPr="00073FCB">
        <w:rPr>
          <w:spacing w:val="-3"/>
        </w:rPr>
        <w:t xml:space="preserve"> </w:t>
      </w:r>
      <w:r w:rsidRPr="00073FCB">
        <w:t>the</w:t>
      </w:r>
      <w:r w:rsidRPr="00073FCB">
        <w:rPr>
          <w:spacing w:val="-1"/>
        </w:rPr>
        <w:t xml:space="preserve"> </w:t>
      </w:r>
      <w:r w:rsidRPr="00073FCB">
        <w:t>privacy, input</w:t>
      </w:r>
      <w:r w:rsidRPr="00073FCB">
        <w:rPr>
          <w:spacing w:val="2"/>
        </w:rPr>
        <w:t xml:space="preserve"> </w:t>
      </w:r>
      <w:r w:rsidRPr="00073FCB">
        <w:t>design</w:t>
      </w:r>
      <w:r w:rsidRPr="00073FCB">
        <w:rPr>
          <w:spacing w:val="-1"/>
        </w:rPr>
        <w:t xml:space="preserve"> </w:t>
      </w:r>
      <w:r w:rsidRPr="00073FCB">
        <w:t>considered the following</w:t>
      </w:r>
      <w:r w:rsidRPr="00073FCB">
        <w:rPr>
          <w:spacing w:val="-2"/>
        </w:rPr>
        <w:t xml:space="preserve"> </w:t>
      </w:r>
      <w:r w:rsidRPr="00073FCB">
        <w:t>steps.</w:t>
      </w:r>
    </w:p>
    <w:p w:rsidR="00206562" w:rsidRPr="00073FCB" w:rsidRDefault="00206562" w:rsidP="00206562">
      <w:pPr>
        <w:pStyle w:val="ListParagraph"/>
        <w:numPr>
          <w:ilvl w:val="2"/>
          <w:numId w:val="9"/>
        </w:numPr>
        <w:tabs>
          <w:tab w:val="left" w:pos="981"/>
        </w:tabs>
        <w:spacing w:before="200"/>
        <w:ind w:left="980" w:right="0" w:hanging="361"/>
        <w:jc w:val="both"/>
        <w:rPr>
          <w:sz w:val="24"/>
        </w:rPr>
      </w:pPr>
      <w:r w:rsidRPr="00073FCB">
        <w:rPr>
          <w:sz w:val="24"/>
        </w:rPr>
        <w:t>What</w:t>
      </w:r>
      <w:r w:rsidRPr="00073FCB">
        <w:rPr>
          <w:spacing w:val="-1"/>
          <w:sz w:val="24"/>
        </w:rPr>
        <w:t xml:space="preserve"> </w:t>
      </w:r>
      <w:r w:rsidRPr="00073FCB">
        <w:rPr>
          <w:sz w:val="24"/>
        </w:rPr>
        <w:t>data</w:t>
      </w:r>
      <w:r w:rsidRPr="00073FCB">
        <w:rPr>
          <w:spacing w:val="-1"/>
          <w:sz w:val="24"/>
        </w:rPr>
        <w:t xml:space="preserve"> </w:t>
      </w:r>
      <w:r w:rsidRPr="00073FCB">
        <w:rPr>
          <w:sz w:val="24"/>
        </w:rPr>
        <w:t>should</w:t>
      </w:r>
      <w:r w:rsidRPr="00073FCB">
        <w:rPr>
          <w:spacing w:val="-1"/>
          <w:sz w:val="24"/>
        </w:rPr>
        <w:t xml:space="preserve"> </w:t>
      </w:r>
      <w:r w:rsidRPr="00073FCB">
        <w:rPr>
          <w:sz w:val="24"/>
        </w:rPr>
        <w:t>be</w:t>
      </w:r>
      <w:r w:rsidRPr="00073FCB">
        <w:rPr>
          <w:spacing w:val="-1"/>
          <w:sz w:val="24"/>
        </w:rPr>
        <w:t xml:space="preserve"> </w:t>
      </w:r>
      <w:r w:rsidRPr="00073FCB">
        <w:rPr>
          <w:sz w:val="24"/>
        </w:rPr>
        <w:t>given</w:t>
      </w:r>
      <w:r w:rsidRPr="00073FCB">
        <w:rPr>
          <w:spacing w:val="-1"/>
          <w:sz w:val="24"/>
        </w:rPr>
        <w:t xml:space="preserve"> </w:t>
      </w:r>
      <w:r w:rsidRPr="00073FCB">
        <w:rPr>
          <w:sz w:val="24"/>
        </w:rPr>
        <w:t>as input</w:t>
      </w:r>
    </w:p>
    <w:p w:rsidR="00206562" w:rsidRPr="00073FCB" w:rsidRDefault="00206562" w:rsidP="00206562">
      <w:pPr>
        <w:pStyle w:val="ListParagraph"/>
        <w:numPr>
          <w:ilvl w:val="2"/>
          <w:numId w:val="9"/>
        </w:numPr>
        <w:tabs>
          <w:tab w:val="left" w:pos="981"/>
        </w:tabs>
        <w:spacing w:before="139"/>
        <w:ind w:left="980" w:right="0" w:hanging="361"/>
        <w:jc w:val="both"/>
        <w:rPr>
          <w:sz w:val="24"/>
        </w:rPr>
      </w:pPr>
      <w:r w:rsidRPr="00073FCB">
        <w:rPr>
          <w:sz w:val="24"/>
        </w:rPr>
        <w:t>How</w:t>
      </w:r>
      <w:r w:rsidRPr="00073FCB">
        <w:rPr>
          <w:spacing w:val="-2"/>
          <w:sz w:val="24"/>
        </w:rPr>
        <w:t xml:space="preserve"> </w:t>
      </w:r>
      <w:r w:rsidRPr="00073FCB">
        <w:rPr>
          <w:sz w:val="24"/>
        </w:rPr>
        <w:t>the</w:t>
      </w:r>
      <w:r w:rsidRPr="00073FCB">
        <w:rPr>
          <w:spacing w:val="-1"/>
          <w:sz w:val="24"/>
        </w:rPr>
        <w:t xml:space="preserve"> </w:t>
      </w:r>
      <w:r w:rsidRPr="00073FCB">
        <w:rPr>
          <w:sz w:val="24"/>
        </w:rPr>
        <w:t>data is</w:t>
      </w:r>
      <w:r w:rsidRPr="00073FCB">
        <w:rPr>
          <w:spacing w:val="-1"/>
          <w:sz w:val="24"/>
        </w:rPr>
        <w:t xml:space="preserve"> </w:t>
      </w:r>
      <w:r w:rsidRPr="00073FCB">
        <w:rPr>
          <w:sz w:val="24"/>
        </w:rPr>
        <w:t>arranged/coded</w:t>
      </w:r>
    </w:p>
    <w:p w:rsidR="00206562" w:rsidRPr="00073FCB" w:rsidRDefault="00206562" w:rsidP="00206562">
      <w:pPr>
        <w:pStyle w:val="ListParagraph"/>
        <w:numPr>
          <w:ilvl w:val="2"/>
          <w:numId w:val="9"/>
        </w:numPr>
        <w:tabs>
          <w:tab w:val="left" w:pos="981"/>
        </w:tabs>
        <w:spacing w:before="137"/>
        <w:ind w:left="980" w:right="0" w:hanging="361"/>
        <w:rPr>
          <w:sz w:val="24"/>
        </w:rPr>
      </w:pPr>
      <w:r w:rsidRPr="00073FCB">
        <w:rPr>
          <w:sz w:val="24"/>
        </w:rPr>
        <w:t>The</w:t>
      </w:r>
      <w:r w:rsidRPr="00073FCB">
        <w:rPr>
          <w:spacing w:val="-3"/>
          <w:sz w:val="24"/>
        </w:rPr>
        <w:t xml:space="preserve"> </w:t>
      </w:r>
      <w:r w:rsidRPr="00073FCB">
        <w:rPr>
          <w:sz w:val="24"/>
        </w:rPr>
        <w:t>dialogue</w:t>
      </w:r>
      <w:r w:rsidRPr="00073FCB">
        <w:rPr>
          <w:spacing w:val="-2"/>
          <w:sz w:val="24"/>
        </w:rPr>
        <w:t xml:space="preserve"> </w:t>
      </w:r>
      <w:r w:rsidRPr="00073FCB">
        <w:rPr>
          <w:sz w:val="24"/>
        </w:rPr>
        <w:t>to</w:t>
      </w:r>
      <w:r w:rsidRPr="00073FCB">
        <w:rPr>
          <w:spacing w:val="2"/>
          <w:sz w:val="24"/>
        </w:rPr>
        <w:t xml:space="preserve"> </w:t>
      </w:r>
      <w:r w:rsidRPr="00073FCB">
        <w:rPr>
          <w:sz w:val="24"/>
        </w:rPr>
        <w:t>guide</w:t>
      </w:r>
      <w:r w:rsidRPr="00073FCB">
        <w:rPr>
          <w:spacing w:val="-1"/>
          <w:sz w:val="24"/>
        </w:rPr>
        <w:t xml:space="preserve"> </w:t>
      </w:r>
      <w:r w:rsidRPr="00073FCB">
        <w:rPr>
          <w:sz w:val="24"/>
        </w:rPr>
        <w:t>operating</w:t>
      </w:r>
      <w:r w:rsidRPr="00073FCB">
        <w:rPr>
          <w:spacing w:val="-4"/>
          <w:sz w:val="24"/>
        </w:rPr>
        <w:t xml:space="preserve"> </w:t>
      </w:r>
      <w:r w:rsidRPr="00073FCB">
        <w:rPr>
          <w:sz w:val="24"/>
        </w:rPr>
        <w:t>personal in</w:t>
      </w:r>
      <w:r w:rsidRPr="00073FCB">
        <w:rPr>
          <w:spacing w:val="-1"/>
          <w:sz w:val="24"/>
        </w:rPr>
        <w:t xml:space="preserve"> </w:t>
      </w:r>
      <w:r w:rsidRPr="00073FCB">
        <w:rPr>
          <w:sz w:val="24"/>
        </w:rPr>
        <w:t>providing</w:t>
      </w:r>
      <w:r w:rsidRPr="00073FCB">
        <w:rPr>
          <w:spacing w:val="-4"/>
          <w:sz w:val="24"/>
        </w:rPr>
        <w:t xml:space="preserve"> </w:t>
      </w:r>
      <w:r w:rsidRPr="00073FCB">
        <w:rPr>
          <w:sz w:val="24"/>
        </w:rPr>
        <w:t>input</w:t>
      </w:r>
    </w:p>
    <w:p w:rsidR="00206562" w:rsidRPr="00073FCB" w:rsidRDefault="00206562" w:rsidP="00206562">
      <w:pPr>
        <w:pStyle w:val="ListParagraph"/>
        <w:numPr>
          <w:ilvl w:val="2"/>
          <w:numId w:val="9"/>
        </w:numPr>
        <w:tabs>
          <w:tab w:val="left" w:pos="981"/>
        </w:tabs>
        <w:spacing w:before="139"/>
        <w:ind w:left="980" w:right="0" w:hanging="361"/>
        <w:rPr>
          <w:sz w:val="24"/>
        </w:rPr>
      </w:pPr>
      <w:r w:rsidRPr="00073FCB">
        <w:rPr>
          <w:sz w:val="24"/>
        </w:rPr>
        <w:t>Method</w:t>
      </w:r>
      <w:r w:rsidRPr="00073FCB">
        <w:rPr>
          <w:spacing w:val="-1"/>
          <w:sz w:val="24"/>
        </w:rPr>
        <w:t xml:space="preserve"> </w:t>
      </w:r>
      <w:r w:rsidRPr="00073FCB">
        <w:rPr>
          <w:sz w:val="24"/>
        </w:rPr>
        <w:t>of preparing</w:t>
      </w:r>
      <w:r w:rsidRPr="00073FCB">
        <w:rPr>
          <w:spacing w:val="-4"/>
          <w:sz w:val="24"/>
        </w:rPr>
        <w:t xml:space="preserve"> </w:t>
      </w:r>
      <w:r w:rsidRPr="00073FCB">
        <w:rPr>
          <w:sz w:val="24"/>
        </w:rPr>
        <w:t>input validations</w:t>
      </w:r>
      <w:r w:rsidRPr="00073FCB">
        <w:rPr>
          <w:spacing w:val="-1"/>
          <w:sz w:val="24"/>
        </w:rPr>
        <w:t xml:space="preserve"> </w:t>
      </w:r>
      <w:r w:rsidRPr="00073FCB">
        <w:rPr>
          <w:sz w:val="24"/>
        </w:rPr>
        <w:t>and steps to</w:t>
      </w:r>
      <w:r w:rsidRPr="00073FCB">
        <w:rPr>
          <w:spacing w:val="-1"/>
          <w:sz w:val="24"/>
        </w:rPr>
        <w:t xml:space="preserve"> </w:t>
      </w:r>
      <w:r w:rsidRPr="00073FCB">
        <w:rPr>
          <w:sz w:val="24"/>
        </w:rPr>
        <w:t>follow when</w:t>
      </w:r>
      <w:r w:rsidRPr="00073FCB">
        <w:rPr>
          <w:spacing w:val="-1"/>
          <w:sz w:val="24"/>
        </w:rPr>
        <w:t xml:space="preserve"> </w:t>
      </w:r>
      <w:r w:rsidRPr="00073FCB">
        <w:rPr>
          <w:sz w:val="24"/>
        </w:rPr>
        <w:t>error</w:t>
      </w:r>
      <w:r w:rsidRPr="00073FCB">
        <w:rPr>
          <w:spacing w:val="-2"/>
          <w:sz w:val="24"/>
        </w:rPr>
        <w:t xml:space="preserve"> </w:t>
      </w:r>
      <w:r w:rsidRPr="00073FCB">
        <w:rPr>
          <w:sz w:val="24"/>
        </w:rPr>
        <w:t>occurs</w:t>
      </w:r>
    </w:p>
    <w:p w:rsidR="00206562" w:rsidRPr="00073FCB" w:rsidRDefault="00206562" w:rsidP="004D00A2">
      <w:pPr>
        <w:pStyle w:val="BodyText"/>
        <w:spacing w:before="3"/>
        <w:rPr>
          <w:sz w:val="29"/>
        </w:rPr>
      </w:pPr>
    </w:p>
    <w:p w:rsidR="00206562" w:rsidRPr="00073FCB" w:rsidRDefault="00206562" w:rsidP="004D00A2">
      <w:pPr>
        <w:pStyle w:val="BodyText"/>
        <w:spacing w:line="360" w:lineRule="auto"/>
        <w:ind w:left="260" w:right="493" w:firstLine="360"/>
        <w:jc w:val="both"/>
      </w:pPr>
      <w:r w:rsidRPr="00073FCB">
        <w:t>Input design is the process of converting a user oriented description of the input into a</w:t>
      </w:r>
      <w:r w:rsidRPr="00073FCB">
        <w:rPr>
          <w:spacing w:val="1"/>
        </w:rPr>
        <w:t xml:space="preserve"> </w:t>
      </w:r>
      <w:r w:rsidRPr="00073FCB">
        <w:t>computer</w:t>
      </w:r>
      <w:r w:rsidRPr="00073FCB">
        <w:rPr>
          <w:spacing w:val="18"/>
        </w:rPr>
        <w:t xml:space="preserve"> </w:t>
      </w:r>
      <w:r w:rsidRPr="00073FCB">
        <w:t>based</w:t>
      </w:r>
      <w:r w:rsidRPr="00073FCB">
        <w:rPr>
          <w:spacing w:val="20"/>
        </w:rPr>
        <w:t xml:space="preserve"> </w:t>
      </w:r>
      <w:r w:rsidRPr="00073FCB">
        <w:t>system.</w:t>
      </w:r>
      <w:r w:rsidRPr="00073FCB">
        <w:rPr>
          <w:spacing w:val="20"/>
        </w:rPr>
        <w:t xml:space="preserve"> </w:t>
      </w:r>
      <w:r w:rsidRPr="00073FCB">
        <w:t>This</w:t>
      </w:r>
      <w:r w:rsidRPr="00073FCB">
        <w:rPr>
          <w:spacing w:val="20"/>
        </w:rPr>
        <w:t xml:space="preserve"> </w:t>
      </w:r>
      <w:r w:rsidRPr="00073FCB">
        <w:t>design</w:t>
      </w:r>
      <w:r w:rsidRPr="00073FCB">
        <w:rPr>
          <w:spacing w:val="19"/>
        </w:rPr>
        <w:t xml:space="preserve"> </w:t>
      </w:r>
      <w:r w:rsidRPr="00073FCB">
        <w:t>is</w:t>
      </w:r>
      <w:r w:rsidRPr="00073FCB">
        <w:rPr>
          <w:spacing w:val="21"/>
        </w:rPr>
        <w:t xml:space="preserve"> </w:t>
      </w:r>
      <w:r w:rsidRPr="00073FCB">
        <w:t>important</w:t>
      </w:r>
      <w:r w:rsidRPr="00073FCB">
        <w:rPr>
          <w:spacing w:val="18"/>
        </w:rPr>
        <w:t xml:space="preserve"> </w:t>
      </w:r>
      <w:r w:rsidRPr="00073FCB">
        <w:t>to</w:t>
      </w:r>
      <w:r w:rsidRPr="00073FCB">
        <w:rPr>
          <w:spacing w:val="20"/>
        </w:rPr>
        <w:t xml:space="preserve"> </w:t>
      </w:r>
      <w:r w:rsidRPr="00073FCB">
        <w:t>avoid</w:t>
      </w:r>
      <w:r w:rsidRPr="00073FCB">
        <w:rPr>
          <w:spacing w:val="20"/>
        </w:rPr>
        <w:t xml:space="preserve"> </w:t>
      </w:r>
      <w:r w:rsidRPr="00073FCB">
        <w:t>the</w:t>
      </w:r>
      <w:r w:rsidRPr="00073FCB">
        <w:rPr>
          <w:spacing w:val="18"/>
        </w:rPr>
        <w:t xml:space="preserve"> </w:t>
      </w:r>
      <w:r w:rsidRPr="00073FCB">
        <w:t>data</w:t>
      </w:r>
      <w:r w:rsidRPr="00073FCB">
        <w:rPr>
          <w:spacing w:val="17"/>
        </w:rPr>
        <w:t xml:space="preserve"> </w:t>
      </w:r>
      <w:r w:rsidRPr="00073FCB">
        <w:t>input</w:t>
      </w:r>
      <w:r w:rsidRPr="00073FCB">
        <w:rPr>
          <w:spacing w:val="18"/>
        </w:rPr>
        <w:t xml:space="preserve"> </w:t>
      </w:r>
      <w:r w:rsidRPr="00073FCB">
        <w:t>process</w:t>
      </w:r>
      <w:r w:rsidRPr="00073FCB">
        <w:rPr>
          <w:spacing w:val="20"/>
        </w:rPr>
        <w:t xml:space="preserve"> </w:t>
      </w:r>
      <w:r w:rsidRPr="00073FCB">
        <w:t>and</w:t>
      </w:r>
      <w:r w:rsidRPr="00073FCB">
        <w:rPr>
          <w:spacing w:val="20"/>
        </w:rPr>
        <w:t xml:space="preserve"> </w:t>
      </w:r>
      <w:r w:rsidRPr="00073FCB">
        <w:t>shows</w:t>
      </w:r>
      <w:r w:rsidRPr="00073FCB">
        <w:rPr>
          <w:spacing w:val="-58"/>
        </w:rPr>
        <w:t xml:space="preserve"> </w:t>
      </w:r>
      <w:r w:rsidRPr="00073FCB">
        <w:t>the</w:t>
      </w:r>
      <w:r w:rsidRPr="00073FCB">
        <w:rPr>
          <w:spacing w:val="1"/>
        </w:rPr>
        <w:t xml:space="preserve"> </w:t>
      </w:r>
      <w:r w:rsidRPr="00073FCB">
        <w:t>correct</w:t>
      </w:r>
      <w:r w:rsidRPr="00073FCB">
        <w:rPr>
          <w:spacing w:val="1"/>
        </w:rPr>
        <w:t xml:space="preserve"> </w:t>
      </w:r>
      <w:r w:rsidRPr="00073FCB">
        <w:t>direction</w:t>
      </w:r>
      <w:r w:rsidRPr="00073FCB">
        <w:rPr>
          <w:spacing w:val="1"/>
        </w:rPr>
        <w:t xml:space="preserve"> </w:t>
      </w:r>
      <w:r w:rsidRPr="00073FCB">
        <w:t>to</w:t>
      </w:r>
      <w:r w:rsidRPr="00073FCB">
        <w:rPr>
          <w:spacing w:val="1"/>
        </w:rPr>
        <w:t xml:space="preserve"> </w:t>
      </w:r>
      <w:r w:rsidRPr="00073FCB">
        <w:t>the</w:t>
      </w:r>
      <w:r w:rsidRPr="00073FCB">
        <w:rPr>
          <w:spacing w:val="1"/>
        </w:rPr>
        <w:t xml:space="preserve"> </w:t>
      </w:r>
      <w:r w:rsidRPr="00073FCB">
        <w:t>management</w:t>
      </w:r>
      <w:r w:rsidRPr="00073FCB">
        <w:rPr>
          <w:spacing w:val="1"/>
        </w:rPr>
        <w:t xml:space="preserve"> </w:t>
      </w:r>
      <w:r w:rsidRPr="00073FCB">
        <w:t>for</w:t>
      </w:r>
      <w:r w:rsidRPr="00073FCB">
        <w:rPr>
          <w:spacing w:val="1"/>
        </w:rPr>
        <w:t xml:space="preserve"> </w:t>
      </w:r>
      <w:r w:rsidRPr="00073FCB">
        <w:t>getting</w:t>
      </w:r>
      <w:r w:rsidRPr="00073FCB">
        <w:rPr>
          <w:spacing w:val="1"/>
        </w:rPr>
        <w:t xml:space="preserve"> </w:t>
      </w:r>
      <w:r w:rsidRPr="00073FCB">
        <w:t>correct</w:t>
      </w:r>
      <w:r w:rsidRPr="00073FCB">
        <w:rPr>
          <w:spacing w:val="1"/>
        </w:rPr>
        <w:t xml:space="preserve"> </w:t>
      </w:r>
      <w:r w:rsidRPr="00073FCB">
        <w:t>information</w:t>
      </w:r>
      <w:r w:rsidRPr="00073FCB">
        <w:rPr>
          <w:spacing w:val="1"/>
        </w:rPr>
        <w:t xml:space="preserve"> </w:t>
      </w:r>
      <w:r w:rsidRPr="00073FCB">
        <w:t>from</w:t>
      </w:r>
      <w:r w:rsidRPr="00073FCB">
        <w:rPr>
          <w:spacing w:val="61"/>
        </w:rPr>
        <w:t xml:space="preserve"> </w:t>
      </w:r>
      <w:r w:rsidRPr="00073FCB">
        <w:t>the</w:t>
      </w:r>
      <w:r w:rsidRPr="00073FCB">
        <w:rPr>
          <w:spacing w:val="-57"/>
        </w:rPr>
        <w:t xml:space="preserve"> </w:t>
      </w:r>
      <w:r w:rsidRPr="00073FCB">
        <w:t>computerized system. It is achieved by creating a user friendly screen for data entry to handle</w:t>
      </w:r>
      <w:r w:rsidRPr="00073FCB">
        <w:rPr>
          <w:spacing w:val="-57"/>
        </w:rPr>
        <w:t xml:space="preserve"> </w:t>
      </w:r>
      <w:r w:rsidRPr="00073FCB">
        <w:t>large volume of data. The goal of designing input is to make data entry easier and to be free</w:t>
      </w:r>
      <w:r w:rsidRPr="00073FCB">
        <w:rPr>
          <w:spacing w:val="1"/>
        </w:rPr>
        <w:t xml:space="preserve"> </w:t>
      </w:r>
      <w:r w:rsidRPr="00073FCB">
        <w:t>from</w:t>
      </w:r>
      <w:r w:rsidRPr="00073FCB">
        <w:rPr>
          <w:spacing w:val="-1"/>
        </w:rPr>
        <w:t xml:space="preserve"> </w:t>
      </w:r>
      <w:r w:rsidRPr="00073FCB">
        <w:t>errors. The</w:t>
      </w:r>
      <w:r w:rsidRPr="00073FCB">
        <w:rPr>
          <w:spacing w:val="-1"/>
        </w:rPr>
        <w:t xml:space="preserve"> </w:t>
      </w:r>
      <w:r w:rsidRPr="00073FCB">
        <w:t>data entry</w:t>
      </w:r>
      <w:r w:rsidRPr="00073FCB">
        <w:rPr>
          <w:spacing w:val="-5"/>
        </w:rPr>
        <w:t xml:space="preserve"> </w:t>
      </w:r>
      <w:r w:rsidRPr="00073FCB">
        <w:t>screen is designed in such a</w:t>
      </w:r>
      <w:r w:rsidRPr="00073FCB">
        <w:rPr>
          <w:spacing w:val="-1"/>
        </w:rPr>
        <w:t xml:space="preserve"> </w:t>
      </w:r>
      <w:r w:rsidRPr="00073FCB">
        <w:t>way</w:t>
      </w:r>
      <w:r w:rsidRPr="00073FCB">
        <w:rPr>
          <w:spacing w:val="-2"/>
        </w:rPr>
        <w:t xml:space="preserve"> </w:t>
      </w:r>
      <w:r w:rsidRPr="00073FCB">
        <w:t>that all the</w:t>
      </w:r>
      <w:r w:rsidRPr="00073FCB">
        <w:rPr>
          <w:spacing w:val="-1"/>
        </w:rPr>
        <w:t xml:space="preserve"> </w:t>
      </w:r>
      <w:r w:rsidRPr="00073FCB">
        <w:t>data</w:t>
      </w:r>
      <w:r w:rsidRPr="00073FCB">
        <w:rPr>
          <w:spacing w:val="-1"/>
        </w:rPr>
        <w:t xml:space="preserve"> </w:t>
      </w:r>
      <w:r w:rsidRPr="00073FCB">
        <w:t>manipulates.</w:t>
      </w:r>
    </w:p>
    <w:p w:rsidR="00206562" w:rsidRPr="00073FCB" w:rsidRDefault="00206562" w:rsidP="004D00A2">
      <w:pPr>
        <w:pStyle w:val="BodyText"/>
        <w:spacing w:before="1" w:line="360" w:lineRule="auto"/>
        <w:ind w:left="480" w:right="1015" w:firstLine="720"/>
        <w:jc w:val="both"/>
      </w:pPr>
    </w:p>
    <w:p w:rsidR="00206562" w:rsidRPr="00073FCB" w:rsidRDefault="00206562" w:rsidP="004D00A2">
      <w:pPr>
        <w:pStyle w:val="BodyText"/>
        <w:spacing w:before="1" w:line="360" w:lineRule="auto"/>
        <w:ind w:left="480" w:right="1015" w:firstLine="720"/>
        <w:jc w:val="both"/>
      </w:pPr>
    </w:p>
    <w:p w:rsidR="00206562" w:rsidRPr="00073FCB" w:rsidRDefault="00206562" w:rsidP="00377756">
      <w:pPr>
        <w:pStyle w:val="Heading5"/>
        <w:spacing w:before="221"/>
        <w:rPr>
          <w:rFonts w:ascii="Times New Roman" w:hAnsi="Times New Roman" w:cs="Times New Roman"/>
          <w:b/>
          <w:color w:val="auto"/>
          <w:sz w:val="24"/>
        </w:rPr>
      </w:pPr>
      <w:r w:rsidRPr="00073FCB">
        <w:rPr>
          <w:rFonts w:ascii="Times New Roman" w:hAnsi="Times New Roman" w:cs="Times New Roman"/>
          <w:b/>
          <w:color w:val="auto"/>
          <w:sz w:val="24"/>
        </w:rPr>
        <w:t>MAJOR INPUT SCREEN:</w:t>
      </w:r>
    </w:p>
    <w:p w:rsidR="00206562" w:rsidRPr="00073FCB" w:rsidRDefault="00206562" w:rsidP="00377756">
      <w:pPr>
        <w:pStyle w:val="BodyText"/>
        <w:rPr>
          <w:b/>
          <w:sz w:val="26"/>
        </w:rPr>
      </w:pPr>
    </w:p>
    <w:p w:rsidR="00206562" w:rsidRPr="00073FCB" w:rsidRDefault="00206562" w:rsidP="00377756">
      <w:pPr>
        <w:pStyle w:val="BodyText"/>
        <w:spacing w:before="149"/>
        <w:ind w:left="480"/>
      </w:pPr>
      <w:r w:rsidRPr="00073FCB">
        <w:t>The following are the major input screens used.</w:t>
      </w:r>
    </w:p>
    <w:p w:rsidR="00206562" w:rsidRPr="00073FCB" w:rsidRDefault="00206562" w:rsidP="00377756">
      <w:pPr>
        <w:pStyle w:val="BodyText"/>
        <w:rPr>
          <w:sz w:val="26"/>
        </w:rPr>
      </w:pPr>
    </w:p>
    <w:p w:rsidR="00206562" w:rsidRPr="00073FCB" w:rsidRDefault="00206562" w:rsidP="004A0F12">
      <w:pPr>
        <w:pStyle w:val="BodyText"/>
        <w:ind w:left="260"/>
      </w:pPr>
      <w:r w:rsidRPr="00073FCB">
        <w:t>The</w:t>
      </w:r>
      <w:r w:rsidRPr="00073FCB">
        <w:rPr>
          <w:spacing w:val="-3"/>
        </w:rPr>
        <w:t xml:space="preserve"> </w:t>
      </w:r>
      <w:r w:rsidRPr="00073FCB">
        <w:t>following</w:t>
      </w:r>
      <w:r w:rsidRPr="00073FCB">
        <w:rPr>
          <w:spacing w:val="-1"/>
        </w:rPr>
        <w:t xml:space="preserve"> </w:t>
      </w:r>
      <w:r w:rsidRPr="00073FCB">
        <w:t>are</w:t>
      </w:r>
      <w:r w:rsidRPr="00073FCB">
        <w:rPr>
          <w:spacing w:val="-2"/>
        </w:rPr>
        <w:t xml:space="preserve"> </w:t>
      </w:r>
      <w:r w:rsidRPr="00073FCB">
        <w:t>the</w:t>
      </w:r>
      <w:r w:rsidRPr="00073FCB">
        <w:rPr>
          <w:spacing w:val="-1"/>
        </w:rPr>
        <w:t xml:space="preserve"> </w:t>
      </w:r>
      <w:r w:rsidRPr="00073FCB">
        <w:t>major</w:t>
      </w:r>
      <w:r w:rsidRPr="00073FCB">
        <w:rPr>
          <w:spacing w:val="-1"/>
        </w:rPr>
        <w:t xml:space="preserve"> </w:t>
      </w:r>
      <w:r w:rsidRPr="00073FCB">
        <w:t>input screens :</w:t>
      </w:r>
    </w:p>
    <w:p w:rsidR="00206562" w:rsidRPr="00073FCB" w:rsidRDefault="00206562" w:rsidP="004A0F12">
      <w:pPr>
        <w:pStyle w:val="BodyText"/>
        <w:spacing w:before="4"/>
        <w:rPr>
          <w:sz w:val="29"/>
        </w:rPr>
      </w:pPr>
    </w:p>
    <w:p w:rsidR="00206562" w:rsidRPr="00073FCB" w:rsidRDefault="00206562" w:rsidP="00206562">
      <w:pPr>
        <w:pStyle w:val="ListParagraph"/>
        <w:numPr>
          <w:ilvl w:val="3"/>
          <w:numId w:val="10"/>
        </w:numPr>
        <w:tabs>
          <w:tab w:val="left" w:pos="761"/>
          <w:tab w:val="left" w:pos="763"/>
        </w:tabs>
        <w:ind w:left="762" w:right="0" w:hanging="361"/>
        <w:rPr>
          <w:sz w:val="24"/>
        </w:rPr>
      </w:pPr>
      <w:r w:rsidRPr="00073FCB">
        <w:rPr>
          <w:sz w:val="24"/>
        </w:rPr>
        <w:t>Login</w:t>
      </w:r>
    </w:p>
    <w:p w:rsidR="00206562" w:rsidRPr="00073FCB" w:rsidRDefault="00206562" w:rsidP="00206562">
      <w:pPr>
        <w:pStyle w:val="ListParagraph"/>
        <w:numPr>
          <w:ilvl w:val="3"/>
          <w:numId w:val="10"/>
        </w:numPr>
        <w:tabs>
          <w:tab w:val="left" w:pos="761"/>
          <w:tab w:val="left" w:pos="763"/>
        </w:tabs>
        <w:spacing w:before="138"/>
        <w:ind w:left="762" w:right="0" w:hanging="361"/>
        <w:rPr>
          <w:sz w:val="24"/>
        </w:rPr>
      </w:pPr>
      <w:r w:rsidRPr="00073FCB">
        <w:rPr>
          <w:sz w:val="24"/>
        </w:rPr>
        <w:t>Add</w:t>
      </w:r>
      <w:r w:rsidRPr="00073FCB">
        <w:rPr>
          <w:spacing w:val="-1"/>
          <w:sz w:val="24"/>
        </w:rPr>
        <w:t xml:space="preserve"> Department</w:t>
      </w:r>
    </w:p>
    <w:p w:rsidR="00206562" w:rsidRPr="00073FCB" w:rsidRDefault="00206562" w:rsidP="00206562">
      <w:pPr>
        <w:pStyle w:val="ListParagraph"/>
        <w:numPr>
          <w:ilvl w:val="3"/>
          <w:numId w:val="10"/>
        </w:numPr>
        <w:tabs>
          <w:tab w:val="left" w:pos="761"/>
          <w:tab w:val="left" w:pos="763"/>
        </w:tabs>
        <w:spacing w:before="137"/>
        <w:ind w:left="762" w:right="0" w:hanging="361"/>
        <w:rPr>
          <w:sz w:val="24"/>
        </w:rPr>
      </w:pPr>
      <w:r w:rsidRPr="00073FCB">
        <w:rPr>
          <w:sz w:val="24"/>
        </w:rPr>
        <w:t>Add</w:t>
      </w:r>
      <w:r w:rsidRPr="00073FCB">
        <w:rPr>
          <w:spacing w:val="-2"/>
          <w:sz w:val="24"/>
        </w:rPr>
        <w:t xml:space="preserve"> exam center</w:t>
      </w:r>
    </w:p>
    <w:p w:rsidR="00206562" w:rsidRPr="00073FCB" w:rsidRDefault="00206562" w:rsidP="00206562">
      <w:pPr>
        <w:pStyle w:val="ListParagraph"/>
        <w:numPr>
          <w:ilvl w:val="3"/>
          <w:numId w:val="10"/>
        </w:numPr>
        <w:tabs>
          <w:tab w:val="left" w:pos="761"/>
          <w:tab w:val="left" w:pos="763"/>
        </w:tabs>
        <w:spacing w:before="138"/>
        <w:ind w:left="762" w:right="0" w:hanging="361"/>
        <w:rPr>
          <w:sz w:val="24"/>
        </w:rPr>
      </w:pPr>
      <w:r w:rsidRPr="00073FCB">
        <w:rPr>
          <w:sz w:val="24"/>
        </w:rPr>
        <w:t>Add</w:t>
      </w:r>
      <w:r w:rsidRPr="00073FCB">
        <w:rPr>
          <w:spacing w:val="-1"/>
          <w:sz w:val="24"/>
        </w:rPr>
        <w:t xml:space="preserve"> exam time table</w:t>
      </w:r>
    </w:p>
    <w:p w:rsidR="00206562" w:rsidRPr="00073FCB" w:rsidRDefault="00206562" w:rsidP="00377756">
      <w:pPr>
        <w:pStyle w:val="BodyText"/>
        <w:spacing w:before="200" w:line="360" w:lineRule="auto"/>
        <w:ind w:right="1012"/>
        <w:jc w:val="both"/>
        <w:rPr>
          <w:b/>
          <w:bCs/>
          <w:sz w:val="32"/>
          <w:szCs w:val="32"/>
        </w:rPr>
      </w:pPr>
    </w:p>
    <w:p w:rsidR="00206562" w:rsidRPr="00073FCB" w:rsidRDefault="00206562" w:rsidP="00377756">
      <w:pPr>
        <w:pStyle w:val="BodyText"/>
        <w:spacing w:before="200" w:line="360" w:lineRule="auto"/>
        <w:ind w:right="1012"/>
        <w:jc w:val="both"/>
        <w:rPr>
          <w:b/>
          <w:bCs/>
          <w:sz w:val="32"/>
          <w:szCs w:val="32"/>
        </w:rPr>
      </w:pPr>
    </w:p>
    <w:p w:rsidR="00206562" w:rsidRPr="00073FCB" w:rsidRDefault="00206562" w:rsidP="00377756">
      <w:pPr>
        <w:pStyle w:val="BodyText"/>
        <w:spacing w:before="200" w:line="360" w:lineRule="auto"/>
        <w:ind w:right="1012"/>
        <w:jc w:val="both"/>
        <w:rPr>
          <w:b/>
          <w:bCs/>
          <w:sz w:val="32"/>
          <w:szCs w:val="32"/>
        </w:rPr>
      </w:pPr>
    </w:p>
    <w:p w:rsidR="00206562" w:rsidRPr="00073FCB" w:rsidRDefault="00206562" w:rsidP="00377756">
      <w:pPr>
        <w:pStyle w:val="BodyText"/>
        <w:spacing w:before="200" w:line="360" w:lineRule="auto"/>
        <w:ind w:right="1012"/>
        <w:jc w:val="both"/>
        <w:rPr>
          <w:b/>
          <w:bCs/>
          <w:sz w:val="32"/>
          <w:szCs w:val="32"/>
        </w:rPr>
      </w:pPr>
      <w:r w:rsidRPr="00073FCB">
        <w:rPr>
          <w:b/>
          <w:bCs/>
          <w:sz w:val="32"/>
          <w:szCs w:val="32"/>
        </w:rPr>
        <w:t>3.2  OUTPUT  DESIGN</w:t>
      </w:r>
    </w:p>
    <w:p w:rsidR="00206562" w:rsidRPr="00073FCB" w:rsidRDefault="00206562" w:rsidP="004A0F12">
      <w:pPr>
        <w:pStyle w:val="BodyText"/>
        <w:spacing w:line="360" w:lineRule="auto"/>
        <w:ind w:left="260" w:right="497" w:firstLine="719"/>
        <w:jc w:val="both"/>
      </w:pPr>
      <w:r w:rsidRPr="00073FCB">
        <w:t>Computer output is the most important &amp; direct source of information to the user. The</w:t>
      </w:r>
      <w:r w:rsidRPr="00073FCB">
        <w:rPr>
          <w:spacing w:val="-57"/>
        </w:rPr>
        <w:t xml:space="preserve"> </w:t>
      </w:r>
      <w:r w:rsidRPr="00073FCB">
        <w:t>system is accepted by the user only by the quality of its output. If the output is not of good</w:t>
      </w:r>
      <w:r w:rsidRPr="00073FCB">
        <w:rPr>
          <w:spacing w:val="1"/>
        </w:rPr>
        <w:t xml:space="preserve"> </w:t>
      </w:r>
      <w:r w:rsidRPr="00073FCB">
        <w:t>quality, the user is likely to reject the system. Therefore, an effective output design is the</w:t>
      </w:r>
      <w:r w:rsidRPr="00073FCB">
        <w:rPr>
          <w:spacing w:val="1"/>
        </w:rPr>
        <w:t xml:space="preserve"> </w:t>
      </w:r>
      <w:r w:rsidRPr="00073FCB">
        <w:t>major</w:t>
      </w:r>
      <w:r w:rsidRPr="00073FCB">
        <w:rPr>
          <w:spacing w:val="-1"/>
        </w:rPr>
        <w:t xml:space="preserve"> </w:t>
      </w:r>
      <w:r w:rsidRPr="00073FCB">
        <w:t>criteria for</w:t>
      </w:r>
      <w:r w:rsidRPr="00073FCB">
        <w:rPr>
          <w:spacing w:val="-2"/>
        </w:rPr>
        <w:t xml:space="preserve"> </w:t>
      </w:r>
      <w:r w:rsidRPr="00073FCB">
        <w:t>deciding</w:t>
      </w:r>
      <w:r w:rsidRPr="00073FCB">
        <w:rPr>
          <w:spacing w:val="-3"/>
        </w:rPr>
        <w:t xml:space="preserve"> </w:t>
      </w:r>
      <w:r w:rsidRPr="00073FCB">
        <w:t>the</w:t>
      </w:r>
      <w:r w:rsidRPr="00073FCB">
        <w:rPr>
          <w:spacing w:val="-1"/>
        </w:rPr>
        <w:t xml:space="preserve"> </w:t>
      </w:r>
      <w:r w:rsidRPr="00073FCB">
        <w:t>overall quality</w:t>
      </w:r>
      <w:r w:rsidRPr="00073FCB">
        <w:rPr>
          <w:spacing w:val="-5"/>
        </w:rPr>
        <w:t xml:space="preserve"> </w:t>
      </w:r>
      <w:r w:rsidRPr="00073FCB">
        <w:t>of the</w:t>
      </w:r>
      <w:r w:rsidRPr="00073FCB">
        <w:rPr>
          <w:spacing w:val="-1"/>
        </w:rPr>
        <w:t xml:space="preserve"> </w:t>
      </w:r>
      <w:r w:rsidRPr="00073FCB">
        <w:t>system.</w:t>
      </w:r>
    </w:p>
    <w:p w:rsidR="00206562" w:rsidRPr="00073FCB" w:rsidRDefault="00206562" w:rsidP="004A0F12">
      <w:pPr>
        <w:pStyle w:val="BodyText"/>
        <w:spacing w:before="8"/>
      </w:pPr>
    </w:p>
    <w:p w:rsidR="00206562" w:rsidRPr="00073FCB" w:rsidRDefault="00206562" w:rsidP="00377756">
      <w:pPr>
        <w:pStyle w:val="Heading5"/>
        <w:rPr>
          <w:rFonts w:ascii="Times New Roman" w:hAnsi="Times New Roman" w:cs="Times New Roman"/>
          <w:b/>
          <w:color w:val="auto"/>
          <w:sz w:val="28"/>
        </w:rPr>
      </w:pPr>
      <w:r w:rsidRPr="00073FCB">
        <w:rPr>
          <w:rFonts w:ascii="Times New Roman" w:hAnsi="Times New Roman" w:cs="Times New Roman"/>
          <w:b/>
          <w:color w:val="auto"/>
          <w:sz w:val="24"/>
        </w:rPr>
        <w:t>MAJOR OUTPUT SCREENS</w:t>
      </w:r>
    </w:p>
    <w:p w:rsidR="00206562" w:rsidRPr="00073FCB" w:rsidRDefault="00206562" w:rsidP="00377756">
      <w:pPr>
        <w:pStyle w:val="BodyText"/>
        <w:spacing w:before="3"/>
        <w:rPr>
          <w:b/>
          <w:sz w:val="30"/>
        </w:rPr>
      </w:pPr>
    </w:p>
    <w:p w:rsidR="00206562" w:rsidRPr="00073FCB" w:rsidRDefault="00206562" w:rsidP="00377756">
      <w:pPr>
        <w:pStyle w:val="BodyText"/>
        <w:ind w:left="480"/>
      </w:pPr>
      <w:r w:rsidRPr="00073FCB">
        <w:t>The following are the major output screens used.</w:t>
      </w:r>
    </w:p>
    <w:p w:rsidR="00206562" w:rsidRPr="00073FCB" w:rsidRDefault="00206562" w:rsidP="00377756">
      <w:pPr>
        <w:pStyle w:val="BodyText"/>
        <w:rPr>
          <w:sz w:val="26"/>
        </w:rPr>
      </w:pPr>
    </w:p>
    <w:p w:rsidR="00206562" w:rsidRPr="00073FCB" w:rsidRDefault="00206562" w:rsidP="00377756">
      <w:pPr>
        <w:pStyle w:val="BodyText"/>
        <w:rPr>
          <w:sz w:val="26"/>
        </w:rPr>
      </w:pPr>
    </w:p>
    <w:p w:rsidR="00206562" w:rsidRPr="00073FCB" w:rsidRDefault="00206562" w:rsidP="00206562">
      <w:pPr>
        <w:pStyle w:val="ListParagraph"/>
        <w:numPr>
          <w:ilvl w:val="3"/>
          <w:numId w:val="25"/>
        </w:numPr>
        <w:tabs>
          <w:tab w:val="left" w:pos="1045"/>
          <w:tab w:val="left" w:pos="1046"/>
        </w:tabs>
        <w:ind w:right="0" w:hanging="361"/>
        <w:rPr>
          <w:sz w:val="24"/>
        </w:rPr>
      </w:pPr>
      <w:r w:rsidRPr="00073FCB">
        <w:rPr>
          <w:sz w:val="24"/>
        </w:rPr>
        <w:t>View generated time table</w:t>
      </w:r>
    </w:p>
    <w:p w:rsidR="00206562" w:rsidRPr="00073FCB" w:rsidRDefault="00206562" w:rsidP="00206562">
      <w:pPr>
        <w:pStyle w:val="ListParagraph"/>
        <w:numPr>
          <w:ilvl w:val="3"/>
          <w:numId w:val="25"/>
        </w:numPr>
        <w:tabs>
          <w:tab w:val="left" w:pos="1045"/>
          <w:tab w:val="left" w:pos="1046"/>
        </w:tabs>
        <w:spacing w:before="128"/>
        <w:ind w:right="0" w:hanging="361"/>
        <w:rPr>
          <w:sz w:val="24"/>
        </w:rPr>
      </w:pPr>
      <w:r w:rsidRPr="00073FCB">
        <w:rPr>
          <w:sz w:val="24"/>
        </w:rPr>
        <w:t>View</w:t>
      </w:r>
      <w:r w:rsidRPr="00073FCB">
        <w:rPr>
          <w:spacing w:val="-3"/>
          <w:sz w:val="24"/>
        </w:rPr>
        <w:t xml:space="preserve"> </w:t>
      </w:r>
      <w:r w:rsidRPr="00073FCB">
        <w:rPr>
          <w:sz w:val="24"/>
        </w:rPr>
        <w:t>user list</w:t>
      </w:r>
    </w:p>
    <w:p w:rsidR="00206562" w:rsidRPr="00073FCB" w:rsidRDefault="00206562" w:rsidP="00CC5704">
      <w:pPr>
        <w:pStyle w:val="BodyText"/>
        <w:spacing w:before="200" w:line="360" w:lineRule="auto"/>
        <w:ind w:right="1012"/>
        <w:jc w:val="both"/>
        <w:rPr>
          <w:b/>
          <w:bCs/>
          <w:sz w:val="32"/>
          <w:szCs w:val="32"/>
        </w:rPr>
      </w:pPr>
    </w:p>
    <w:p w:rsidR="00206562" w:rsidRPr="00073FCB" w:rsidRDefault="00206562" w:rsidP="00CC5704">
      <w:pPr>
        <w:pStyle w:val="BodyText"/>
        <w:spacing w:before="200" w:line="360" w:lineRule="auto"/>
        <w:ind w:right="1012"/>
        <w:jc w:val="both"/>
        <w:rPr>
          <w:b/>
          <w:bCs/>
          <w:sz w:val="32"/>
          <w:szCs w:val="32"/>
        </w:rPr>
      </w:pPr>
      <w:r w:rsidRPr="00073FCB">
        <w:rPr>
          <w:b/>
          <w:bCs/>
          <w:sz w:val="32"/>
          <w:szCs w:val="32"/>
        </w:rPr>
        <w:t>3.3  DATAFLOW DESIGN</w:t>
      </w:r>
    </w:p>
    <w:p w:rsidR="00206562" w:rsidRPr="00073FCB" w:rsidRDefault="00206562" w:rsidP="00C012F9">
      <w:pPr>
        <w:pStyle w:val="BodyText"/>
        <w:ind w:left="980"/>
      </w:pPr>
      <w:r w:rsidRPr="00073FCB">
        <w:tab/>
      </w:r>
      <w:r w:rsidRPr="00073FCB">
        <w:tab/>
        <w:t>The</w:t>
      </w:r>
      <w:r w:rsidRPr="00073FCB">
        <w:rPr>
          <w:spacing w:val="22"/>
        </w:rPr>
        <w:t xml:space="preserve"> </w:t>
      </w:r>
      <w:r w:rsidRPr="00073FCB">
        <w:t>database</w:t>
      </w:r>
      <w:r w:rsidRPr="00073FCB">
        <w:rPr>
          <w:spacing w:val="23"/>
        </w:rPr>
        <w:t xml:space="preserve"> </w:t>
      </w:r>
      <w:r w:rsidRPr="00073FCB">
        <w:t>for</w:t>
      </w:r>
      <w:r w:rsidRPr="00073FCB">
        <w:rPr>
          <w:spacing w:val="23"/>
        </w:rPr>
        <w:t xml:space="preserve"> </w:t>
      </w:r>
      <w:r w:rsidRPr="00073FCB">
        <w:t>“EXAM SCHEDULING SYSTEM”</w:t>
      </w:r>
      <w:r w:rsidRPr="00073FCB">
        <w:rPr>
          <w:spacing w:val="23"/>
        </w:rPr>
        <w:t xml:space="preserve"> </w:t>
      </w:r>
      <w:r w:rsidRPr="00073FCB">
        <w:t>has</w:t>
      </w:r>
    </w:p>
    <w:p w:rsidR="00206562" w:rsidRPr="00073FCB" w:rsidRDefault="00206562" w:rsidP="00C012F9">
      <w:pPr>
        <w:pStyle w:val="BodyText"/>
        <w:spacing w:before="204" w:line="360" w:lineRule="auto"/>
        <w:ind w:left="480" w:right="1019" w:firstLine="720"/>
        <w:jc w:val="both"/>
        <w:rPr>
          <w:sz w:val="36"/>
        </w:rPr>
      </w:pPr>
      <w:r w:rsidRPr="00073FCB">
        <w:t>been designed to achieve integrity of the system. A database contain collection of information</w:t>
      </w:r>
      <w:r w:rsidRPr="00073FCB">
        <w:rPr>
          <w:spacing w:val="-57"/>
        </w:rPr>
        <w:t xml:space="preserve"> </w:t>
      </w:r>
      <w:r w:rsidRPr="00073FCB">
        <w:t>that</w:t>
      </w:r>
      <w:r w:rsidRPr="00073FCB">
        <w:rPr>
          <w:spacing w:val="-1"/>
        </w:rPr>
        <w:t xml:space="preserve"> </w:t>
      </w:r>
      <w:r w:rsidRPr="00073FCB">
        <w:t>are</w:t>
      </w:r>
      <w:r w:rsidRPr="00073FCB">
        <w:rPr>
          <w:spacing w:val="-2"/>
        </w:rPr>
        <w:t xml:space="preserve"> </w:t>
      </w:r>
      <w:r w:rsidRPr="00073FCB">
        <w:t>stored in  tables in the</w:t>
      </w:r>
      <w:r w:rsidRPr="00073FCB">
        <w:rPr>
          <w:spacing w:val="-1"/>
        </w:rPr>
        <w:t xml:space="preserve"> </w:t>
      </w:r>
      <w:r w:rsidRPr="00073FCB">
        <w:t>form of rows</w:t>
      </w:r>
      <w:r w:rsidRPr="00073FCB">
        <w:rPr>
          <w:spacing w:val="1"/>
        </w:rPr>
        <w:t xml:space="preserve"> </w:t>
      </w:r>
      <w:r w:rsidRPr="00073FCB">
        <w:t>and columns</w:t>
      </w:r>
    </w:p>
    <w:p w:rsidR="00206562" w:rsidRPr="00073FCB" w:rsidRDefault="00206562" w:rsidP="00CC5704">
      <w:pPr>
        <w:pStyle w:val="BodyText"/>
        <w:ind w:left="480"/>
      </w:pPr>
      <w:r w:rsidRPr="00073FCB">
        <w:t>In the DFD, there are four symbols</w:t>
      </w:r>
    </w:p>
    <w:p w:rsidR="00206562" w:rsidRPr="00073FCB" w:rsidRDefault="00206562" w:rsidP="00067B69">
      <w:pPr>
        <w:pStyle w:val="Heading2"/>
        <w:keepNext w:val="0"/>
        <w:keepLines w:val="0"/>
        <w:widowControl w:val="0"/>
        <w:numPr>
          <w:ilvl w:val="2"/>
          <w:numId w:val="26"/>
        </w:numPr>
        <w:tabs>
          <w:tab w:val="left" w:pos="1074"/>
        </w:tabs>
        <w:autoSpaceDE w:val="0"/>
        <w:autoSpaceDN w:val="0"/>
        <w:spacing w:before="202" w:line="240" w:lineRule="auto"/>
        <w:rPr>
          <w:rFonts w:ascii="Times New Roman" w:hAnsi="Times New Roman" w:cs="Times New Roman"/>
          <w:color w:val="auto"/>
        </w:rPr>
      </w:pPr>
      <w:r w:rsidRPr="00073FCB">
        <w:rPr>
          <w:rFonts w:ascii="Times New Roman" w:hAnsi="Times New Roman" w:cs="Times New Roman"/>
          <w:color w:val="auto"/>
        </w:rPr>
        <w:t>DATA</w:t>
      </w:r>
      <w:r w:rsidRPr="00073FCB">
        <w:rPr>
          <w:rFonts w:ascii="Times New Roman" w:hAnsi="Times New Roman" w:cs="Times New Roman"/>
          <w:color w:val="auto"/>
          <w:spacing w:val="-2"/>
        </w:rPr>
        <w:t xml:space="preserve"> </w:t>
      </w:r>
      <w:r w:rsidRPr="00073FCB">
        <w:rPr>
          <w:rFonts w:ascii="Times New Roman" w:hAnsi="Times New Roman" w:cs="Times New Roman"/>
          <w:color w:val="auto"/>
        </w:rPr>
        <w:t>TYPES</w:t>
      </w:r>
      <w:r w:rsidRPr="00073FCB">
        <w:rPr>
          <w:rFonts w:ascii="Times New Roman" w:hAnsi="Times New Roman" w:cs="Times New Roman"/>
          <w:color w:val="auto"/>
          <w:spacing w:val="-1"/>
        </w:rPr>
        <w:t xml:space="preserve"> </w:t>
      </w:r>
      <w:r w:rsidRPr="00073FCB">
        <w:rPr>
          <w:rFonts w:ascii="Times New Roman" w:hAnsi="Times New Roman" w:cs="Times New Roman"/>
          <w:color w:val="auto"/>
        </w:rPr>
        <w:t>AND</w:t>
      </w:r>
      <w:r w:rsidRPr="00073FCB">
        <w:rPr>
          <w:rFonts w:ascii="Times New Roman" w:hAnsi="Times New Roman" w:cs="Times New Roman"/>
          <w:color w:val="auto"/>
          <w:spacing w:val="-2"/>
        </w:rPr>
        <w:t xml:space="preserve"> </w:t>
      </w:r>
      <w:r w:rsidRPr="00073FCB">
        <w:rPr>
          <w:rFonts w:ascii="Times New Roman" w:hAnsi="Times New Roman" w:cs="Times New Roman"/>
          <w:color w:val="auto"/>
        </w:rPr>
        <w:t>ITS</w:t>
      </w:r>
      <w:r w:rsidRPr="00073FCB">
        <w:rPr>
          <w:rFonts w:ascii="Times New Roman" w:hAnsi="Times New Roman" w:cs="Times New Roman"/>
          <w:color w:val="auto"/>
          <w:spacing w:val="-1"/>
        </w:rPr>
        <w:t xml:space="preserve"> </w:t>
      </w:r>
      <w:r w:rsidRPr="00073FCB">
        <w:rPr>
          <w:rFonts w:ascii="Times New Roman" w:hAnsi="Times New Roman" w:cs="Times New Roman"/>
          <w:color w:val="auto"/>
        </w:rPr>
        <w:t>DESCRIPTION</w:t>
      </w:r>
    </w:p>
    <w:p w:rsidR="00206562" w:rsidRPr="00073FCB" w:rsidRDefault="00206562" w:rsidP="00C012F9">
      <w:pPr>
        <w:pStyle w:val="BodyText"/>
        <w:spacing w:before="2"/>
        <w:rPr>
          <w:b/>
          <w:sz w:val="31"/>
        </w:rPr>
      </w:pPr>
    </w:p>
    <w:p w:rsidR="00206562" w:rsidRPr="00073FCB" w:rsidRDefault="00206562" w:rsidP="00C012F9">
      <w:pPr>
        <w:pStyle w:val="BodyText"/>
        <w:spacing w:line="360" w:lineRule="auto"/>
        <w:ind w:left="260" w:right="773" w:firstLine="60"/>
      </w:pPr>
      <w:r w:rsidRPr="00073FCB">
        <w:t>Fields in database table have a data type. Some of the data types used in database table are</w:t>
      </w:r>
      <w:r w:rsidRPr="00073FCB">
        <w:rPr>
          <w:spacing w:val="-57"/>
        </w:rPr>
        <w:t xml:space="preserve"> </w:t>
      </w:r>
      <w:r w:rsidRPr="00073FCB">
        <w:t>explained below.</w:t>
      </w:r>
    </w:p>
    <w:p w:rsidR="00206562" w:rsidRPr="00073FCB" w:rsidRDefault="00206562" w:rsidP="00067B69">
      <w:pPr>
        <w:pStyle w:val="ListParagraph"/>
        <w:numPr>
          <w:ilvl w:val="3"/>
          <w:numId w:val="26"/>
        </w:numPr>
        <w:tabs>
          <w:tab w:val="left" w:pos="980"/>
          <w:tab w:val="left" w:pos="981"/>
        </w:tabs>
        <w:spacing w:before="200" w:line="360" w:lineRule="auto"/>
        <w:ind w:right="595" w:hanging="360"/>
        <w:rPr>
          <w:sz w:val="24"/>
        </w:rPr>
      </w:pPr>
      <w:r w:rsidRPr="00073FCB">
        <w:rPr>
          <w:sz w:val="24"/>
        </w:rPr>
        <w:t>INT</w:t>
      </w:r>
      <w:r w:rsidRPr="00073FCB">
        <w:rPr>
          <w:spacing w:val="-2"/>
          <w:sz w:val="24"/>
        </w:rPr>
        <w:t xml:space="preserve"> </w:t>
      </w:r>
      <w:r w:rsidRPr="00073FCB">
        <w:rPr>
          <w:sz w:val="24"/>
        </w:rPr>
        <w:t>−</w:t>
      </w:r>
      <w:r w:rsidRPr="00073FCB">
        <w:rPr>
          <w:spacing w:val="-2"/>
          <w:sz w:val="24"/>
        </w:rPr>
        <w:t xml:space="preserve"> </w:t>
      </w:r>
      <w:r w:rsidRPr="00073FCB">
        <w:rPr>
          <w:sz w:val="24"/>
        </w:rPr>
        <w:t>A</w:t>
      </w:r>
      <w:r w:rsidRPr="00073FCB">
        <w:rPr>
          <w:spacing w:val="-3"/>
          <w:sz w:val="24"/>
        </w:rPr>
        <w:t xml:space="preserve"> </w:t>
      </w:r>
      <w:r w:rsidRPr="00073FCB">
        <w:rPr>
          <w:sz w:val="24"/>
        </w:rPr>
        <w:t>normal-sized</w:t>
      </w:r>
      <w:r w:rsidRPr="00073FCB">
        <w:rPr>
          <w:spacing w:val="-1"/>
          <w:sz w:val="24"/>
        </w:rPr>
        <w:t xml:space="preserve"> </w:t>
      </w:r>
      <w:r w:rsidRPr="00073FCB">
        <w:rPr>
          <w:sz w:val="24"/>
        </w:rPr>
        <w:t>integer</w:t>
      </w:r>
      <w:r w:rsidRPr="00073FCB">
        <w:rPr>
          <w:spacing w:val="-2"/>
          <w:sz w:val="24"/>
        </w:rPr>
        <w:t xml:space="preserve"> </w:t>
      </w:r>
      <w:r w:rsidRPr="00073FCB">
        <w:rPr>
          <w:sz w:val="24"/>
        </w:rPr>
        <w:t>that</w:t>
      </w:r>
      <w:r w:rsidRPr="00073FCB">
        <w:rPr>
          <w:spacing w:val="-1"/>
          <w:sz w:val="24"/>
        </w:rPr>
        <w:t xml:space="preserve"> </w:t>
      </w:r>
      <w:r w:rsidRPr="00073FCB">
        <w:rPr>
          <w:sz w:val="24"/>
        </w:rPr>
        <w:t>can</w:t>
      </w:r>
      <w:r w:rsidRPr="00073FCB">
        <w:rPr>
          <w:spacing w:val="-2"/>
          <w:sz w:val="24"/>
        </w:rPr>
        <w:t xml:space="preserve"> </w:t>
      </w:r>
      <w:r w:rsidRPr="00073FCB">
        <w:rPr>
          <w:sz w:val="24"/>
        </w:rPr>
        <w:t>be</w:t>
      </w:r>
      <w:r w:rsidRPr="00073FCB">
        <w:rPr>
          <w:spacing w:val="-2"/>
          <w:sz w:val="24"/>
        </w:rPr>
        <w:t xml:space="preserve"> </w:t>
      </w:r>
      <w:r w:rsidRPr="00073FCB">
        <w:rPr>
          <w:sz w:val="24"/>
        </w:rPr>
        <w:t>signed</w:t>
      </w:r>
      <w:r w:rsidRPr="00073FCB">
        <w:rPr>
          <w:spacing w:val="-2"/>
          <w:sz w:val="24"/>
        </w:rPr>
        <w:t xml:space="preserve"> </w:t>
      </w:r>
      <w:r w:rsidRPr="00073FCB">
        <w:rPr>
          <w:sz w:val="24"/>
        </w:rPr>
        <w:t>or</w:t>
      </w:r>
      <w:r w:rsidRPr="00073FCB">
        <w:rPr>
          <w:spacing w:val="-1"/>
          <w:sz w:val="24"/>
        </w:rPr>
        <w:t xml:space="preserve"> </w:t>
      </w:r>
      <w:r w:rsidRPr="00073FCB">
        <w:rPr>
          <w:sz w:val="24"/>
        </w:rPr>
        <w:t>unsigned.</w:t>
      </w:r>
      <w:r w:rsidRPr="00073FCB">
        <w:rPr>
          <w:spacing w:val="2"/>
          <w:sz w:val="24"/>
        </w:rPr>
        <w:t xml:space="preserve"> </w:t>
      </w:r>
      <w:r w:rsidRPr="00073FCB">
        <w:rPr>
          <w:sz w:val="24"/>
        </w:rPr>
        <w:t>If</w:t>
      </w:r>
      <w:r w:rsidRPr="00073FCB">
        <w:rPr>
          <w:spacing w:val="-1"/>
          <w:sz w:val="24"/>
        </w:rPr>
        <w:t xml:space="preserve"> </w:t>
      </w:r>
      <w:r w:rsidRPr="00073FCB">
        <w:rPr>
          <w:sz w:val="24"/>
        </w:rPr>
        <w:t>signed,</w:t>
      </w:r>
      <w:r w:rsidRPr="00073FCB">
        <w:rPr>
          <w:spacing w:val="-2"/>
          <w:sz w:val="24"/>
        </w:rPr>
        <w:t xml:space="preserve"> </w:t>
      </w:r>
      <w:r w:rsidRPr="00073FCB">
        <w:rPr>
          <w:sz w:val="24"/>
        </w:rPr>
        <w:t>the allowable</w:t>
      </w:r>
      <w:r w:rsidRPr="00073FCB">
        <w:rPr>
          <w:spacing w:val="-57"/>
          <w:sz w:val="24"/>
        </w:rPr>
        <w:t xml:space="preserve"> </w:t>
      </w:r>
      <w:r w:rsidRPr="00073FCB">
        <w:rPr>
          <w:sz w:val="24"/>
        </w:rPr>
        <w:t>range is from -2147483648 to 2147483647. If unsigned, the allowable range is from</w:t>
      </w:r>
      <w:r w:rsidRPr="00073FCB">
        <w:rPr>
          <w:spacing w:val="1"/>
          <w:sz w:val="24"/>
        </w:rPr>
        <w:t xml:space="preserve"> </w:t>
      </w:r>
      <w:r w:rsidRPr="00073FCB">
        <w:rPr>
          <w:sz w:val="24"/>
        </w:rPr>
        <w:t>0 to 4294967295. You can specify</w:t>
      </w:r>
      <w:r w:rsidRPr="00073FCB">
        <w:rPr>
          <w:spacing w:val="-5"/>
          <w:sz w:val="24"/>
        </w:rPr>
        <w:t xml:space="preserve"> </w:t>
      </w:r>
      <w:r w:rsidRPr="00073FCB">
        <w:rPr>
          <w:sz w:val="24"/>
        </w:rPr>
        <w:t>a</w:t>
      </w:r>
      <w:r w:rsidRPr="00073FCB">
        <w:rPr>
          <w:spacing w:val="-1"/>
          <w:sz w:val="24"/>
        </w:rPr>
        <w:t xml:space="preserve"> </w:t>
      </w:r>
      <w:r w:rsidRPr="00073FCB">
        <w:rPr>
          <w:sz w:val="24"/>
        </w:rPr>
        <w:t>width of up to</w:t>
      </w:r>
      <w:r w:rsidRPr="00073FCB">
        <w:rPr>
          <w:spacing w:val="2"/>
          <w:sz w:val="24"/>
        </w:rPr>
        <w:t xml:space="preserve"> </w:t>
      </w:r>
      <w:r w:rsidRPr="00073FCB">
        <w:rPr>
          <w:sz w:val="24"/>
        </w:rPr>
        <w:t>11 digits.</w:t>
      </w:r>
    </w:p>
    <w:p w:rsidR="00206562" w:rsidRPr="00073FCB" w:rsidRDefault="00206562" w:rsidP="00067B69">
      <w:pPr>
        <w:pStyle w:val="ListParagraph"/>
        <w:numPr>
          <w:ilvl w:val="3"/>
          <w:numId w:val="26"/>
        </w:numPr>
        <w:tabs>
          <w:tab w:val="left" w:pos="980"/>
          <w:tab w:val="left" w:pos="981"/>
        </w:tabs>
        <w:spacing w:before="143" w:line="360" w:lineRule="auto"/>
        <w:ind w:right="553" w:hanging="360"/>
        <w:rPr>
          <w:sz w:val="24"/>
        </w:rPr>
      </w:pPr>
      <w:r w:rsidRPr="00073FCB">
        <w:rPr>
          <w:sz w:val="24"/>
        </w:rPr>
        <w:t>FLOAT(M,D) − A floating-point number that cannot be unsigned. You can define the</w:t>
      </w:r>
      <w:r w:rsidRPr="00073FCB">
        <w:rPr>
          <w:spacing w:val="-57"/>
          <w:sz w:val="24"/>
        </w:rPr>
        <w:t xml:space="preserve"> </w:t>
      </w:r>
      <w:r w:rsidRPr="00073FCB">
        <w:rPr>
          <w:sz w:val="24"/>
        </w:rPr>
        <w:t>display length (M) and the number of decimals (D). This is not required and will</w:t>
      </w:r>
      <w:r w:rsidRPr="00073FCB">
        <w:rPr>
          <w:spacing w:val="1"/>
          <w:sz w:val="24"/>
        </w:rPr>
        <w:t xml:space="preserve"> </w:t>
      </w:r>
      <w:r w:rsidRPr="00073FCB">
        <w:rPr>
          <w:sz w:val="24"/>
        </w:rPr>
        <w:t>default</w:t>
      </w:r>
      <w:r w:rsidRPr="00073FCB">
        <w:rPr>
          <w:spacing w:val="2"/>
          <w:sz w:val="24"/>
        </w:rPr>
        <w:t xml:space="preserve"> </w:t>
      </w:r>
      <w:r w:rsidRPr="00073FCB">
        <w:rPr>
          <w:sz w:val="24"/>
        </w:rPr>
        <w:t>to</w:t>
      </w:r>
      <w:r w:rsidRPr="00073FCB">
        <w:rPr>
          <w:spacing w:val="3"/>
          <w:sz w:val="24"/>
        </w:rPr>
        <w:t xml:space="preserve"> </w:t>
      </w:r>
      <w:r w:rsidRPr="00073FCB">
        <w:rPr>
          <w:sz w:val="24"/>
        </w:rPr>
        <w:t>10,2,</w:t>
      </w:r>
      <w:r w:rsidRPr="00073FCB">
        <w:rPr>
          <w:spacing w:val="2"/>
          <w:sz w:val="24"/>
        </w:rPr>
        <w:t xml:space="preserve"> </w:t>
      </w:r>
      <w:r w:rsidRPr="00073FCB">
        <w:rPr>
          <w:sz w:val="24"/>
        </w:rPr>
        <w:t>where</w:t>
      </w:r>
      <w:r w:rsidRPr="00073FCB">
        <w:rPr>
          <w:spacing w:val="2"/>
          <w:sz w:val="24"/>
        </w:rPr>
        <w:t xml:space="preserve"> </w:t>
      </w:r>
      <w:r w:rsidRPr="00073FCB">
        <w:rPr>
          <w:sz w:val="24"/>
        </w:rPr>
        <w:t>2</w:t>
      </w:r>
      <w:r w:rsidRPr="00073FCB">
        <w:rPr>
          <w:spacing w:val="2"/>
          <w:sz w:val="24"/>
        </w:rPr>
        <w:t xml:space="preserve"> </w:t>
      </w:r>
      <w:r w:rsidRPr="00073FCB">
        <w:rPr>
          <w:sz w:val="24"/>
        </w:rPr>
        <w:t>is</w:t>
      </w:r>
      <w:r w:rsidRPr="00073FCB">
        <w:rPr>
          <w:spacing w:val="3"/>
          <w:sz w:val="24"/>
        </w:rPr>
        <w:t xml:space="preserve"> </w:t>
      </w:r>
      <w:r w:rsidRPr="00073FCB">
        <w:rPr>
          <w:sz w:val="24"/>
        </w:rPr>
        <w:t>the</w:t>
      </w:r>
      <w:r w:rsidRPr="00073FCB">
        <w:rPr>
          <w:spacing w:val="2"/>
          <w:sz w:val="24"/>
        </w:rPr>
        <w:t xml:space="preserve"> </w:t>
      </w:r>
      <w:r w:rsidRPr="00073FCB">
        <w:rPr>
          <w:sz w:val="24"/>
        </w:rPr>
        <w:t>number</w:t>
      </w:r>
      <w:r w:rsidRPr="00073FCB">
        <w:rPr>
          <w:spacing w:val="3"/>
          <w:sz w:val="24"/>
        </w:rPr>
        <w:t xml:space="preserve"> </w:t>
      </w:r>
      <w:r w:rsidRPr="00073FCB">
        <w:rPr>
          <w:sz w:val="24"/>
        </w:rPr>
        <w:t>of decimals</w:t>
      </w:r>
      <w:r w:rsidRPr="00073FCB">
        <w:rPr>
          <w:spacing w:val="3"/>
          <w:sz w:val="24"/>
        </w:rPr>
        <w:t xml:space="preserve"> </w:t>
      </w:r>
      <w:r w:rsidRPr="00073FCB">
        <w:rPr>
          <w:sz w:val="24"/>
        </w:rPr>
        <w:t>and</w:t>
      </w:r>
      <w:r w:rsidRPr="00073FCB">
        <w:rPr>
          <w:spacing w:val="2"/>
          <w:sz w:val="24"/>
        </w:rPr>
        <w:t xml:space="preserve"> </w:t>
      </w:r>
      <w:r w:rsidRPr="00073FCB">
        <w:rPr>
          <w:sz w:val="24"/>
        </w:rPr>
        <w:t>10</w:t>
      </w:r>
      <w:r w:rsidRPr="00073FCB">
        <w:rPr>
          <w:spacing w:val="3"/>
          <w:sz w:val="24"/>
        </w:rPr>
        <w:t xml:space="preserve"> </w:t>
      </w:r>
      <w:r w:rsidRPr="00073FCB">
        <w:rPr>
          <w:sz w:val="24"/>
        </w:rPr>
        <w:t>is</w:t>
      </w:r>
      <w:r w:rsidRPr="00073FCB">
        <w:rPr>
          <w:spacing w:val="2"/>
          <w:sz w:val="24"/>
        </w:rPr>
        <w:t xml:space="preserve"> </w:t>
      </w:r>
      <w:r w:rsidRPr="00073FCB">
        <w:rPr>
          <w:sz w:val="24"/>
        </w:rPr>
        <w:t>the</w:t>
      </w:r>
      <w:r w:rsidRPr="00073FCB">
        <w:rPr>
          <w:spacing w:val="3"/>
          <w:sz w:val="24"/>
        </w:rPr>
        <w:t xml:space="preserve"> </w:t>
      </w:r>
      <w:r w:rsidRPr="00073FCB">
        <w:rPr>
          <w:sz w:val="24"/>
        </w:rPr>
        <w:t>total</w:t>
      </w:r>
      <w:r w:rsidRPr="00073FCB">
        <w:rPr>
          <w:spacing w:val="2"/>
          <w:sz w:val="24"/>
        </w:rPr>
        <w:t xml:space="preserve"> </w:t>
      </w:r>
      <w:r w:rsidRPr="00073FCB">
        <w:rPr>
          <w:sz w:val="24"/>
        </w:rPr>
        <w:t>number</w:t>
      </w:r>
      <w:r w:rsidRPr="00073FCB">
        <w:rPr>
          <w:spacing w:val="3"/>
          <w:sz w:val="24"/>
        </w:rPr>
        <w:t xml:space="preserve"> </w:t>
      </w:r>
      <w:r w:rsidRPr="00073FCB">
        <w:rPr>
          <w:sz w:val="24"/>
        </w:rPr>
        <w:t>of</w:t>
      </w:r>
      <w:r w:rsidRPr="00073FCB">
        <w:rPr>
          <w:spacing w:val="1"/>
          <w:sz w:val="24"/>
        </w:rPr>
        <w:t xml:space="preserve"> </w:t>
      </w:r>
      <w:r w:rsidRPr="00073FCB">
        <w:rPr>
          <w:sz w:val="24"/>
        </w:rPr>
        <w:t>digits</w:t>
      </w:r>
      <w:r w:rsidRPr="00073FCB">
        <w:rPr>
          <w:spacing w:val="-1"/>
          <w:sz w:val="24"/>
        </w:rPr>
        <w:t xml:space="preserve"> </w:t>
      </w:r>
      <w:r w:rsidRPr="00073FCB">
        <w:rPr>
          <w:sz w:val="24"/>
        </w:rPr>
        <w:t>(including</w:t>
      </w:r>
      <w:r w:rsidRPr="00073FCB">
        <w:rPr>
          <w:spacing w:val="-4"/>
          <w:sz w:val="24"/>
        </w:rPr>
        <w:t xml:space="preserve"> </w:t>
      </w:r>
      <w:r w:rsidRPr="00073FCB">
        <w:rPr>
          <w:sz w:val="24"/>
        </w:rPr>
        <w:t>decimals).</w:t>
      </w:r>
      <w:r w:rsidRPr="00073FCB">
        <w:rPr>
          <w:spacing w:val="-1"/>
          <w:sz w:val="24"/>
        </w:rPr>
        <w:t xml:space="preserve"> </w:t>
      </w:r>
      <w:r w:rsidRPr="00073FCB">
        <w:rPr>
          <w:sz w:val="24"/>
        </w:rPr>
        <w:t>Decimal</w:t>
      </w:r>
      <w:r w:rsidRPr="00073FCB">
        <w:rPr>
          <w:spacing w:val="-1"/>
          <w:sz w:val="24"/>
        </w:rPr>
        <w:t xml:space="preserve"> </w:t>
      </w:r>
      <w:r w:rsidRPr="00073FCB">
        <w:rPr>
          <w:sz w:val="24"/>
        </w:rPr>
        <w:t>precision can</w:t>
      </w:r>
      <w:r w:rsidRPr="00073FCB">
        <w:rPr>
          <w:spacing w:val="1"/>
          <w:sz w:val="24"/>
        </w:rPr>
        <w:t xml:space="preserve"> </w:t>
      </w:r>
      <w:r w:rsidRPr="00073FCB">
        <w:rPr>
          <w:sz w:val="24"/>
        </w:rPr>
        <w:t>go</w:t>
      </w:r>
      <w:r w:rsidRPr="00073FCB">
        <w:rPr>
          <w:spacing w:val="-1"/>
          <w:sz w:val="24"/>
        </w:rPr>
        <w:t xml:space="preserve"> </w:t>
      </w:r>
      <w:r w:rsidRPr="00073FCB">
        <w:rPr>
          <w:sz w:val="24"/>
        </w:rPr>
        <w:t>to</w:t>
      </w:r>
      <w:r w:rsidRPr="00073FCB">
        <w:rPr>
          <w:spacing w:val="-1"/>
          <w:sz w:val="24"/>
        </w:rPr>
        <w:t xml:space="preserve"> </w:t>
      </w:r>
      <w:r w:rsidRPr="00073FCB">
        <w:rPr>
          <w:sz w:val="24"/>
        </w:rPr>
        <w:t>24 places</w:t>
      </w:r>
      <w:r w:rsidRPr="00073FCB">
        <w:rPr>
          <w:spacing w:val="-1"/>
          <w:sz w:val="24"/>
        </w:rPr>
        <w:t xml:space="preserve"> </w:t>
      </w:r>
      <w:r w:rsidRPr="00073FCB">
        <w:rPr>
          <w:sz w:val="24"/>
        </w:rPr>
        <w:t>for</w:t>
      </w:r>
      <w:r w:rsidRPr="00073FCB">
        <w:rPr>
          <w:spacing w:val="-1"/>
          <w:sz w:val="24"/>
        </w:rPr>
        <w:t xml:space="preserve"> </w:t>
      </w:r>
      <w:r w:rsidRPr="00073FCB">
        <w:rPr>
          <w:sz w:val="24"/>
        </w:rPr>
        <w:t>a</w:t>
      </w:r>
      <w:r w:rsidRPr="00073FCB">
        <w:rPr>
          <w:spacing w:val="-2"/>
          <w:sz w:val="24"/>
        </w:rPr>
        <w:t xml:space="preserve"> </w:t>
      </w:r>
      <w:r w:rsidRPr="00073FCB">
        <w:rPr>
          <w:sz w:val="24"/>
        </w:rPr>
        <w:t>FLOAT.</w:t>
      </w:r>
    </w:p>
    <w:p w:rsidR="00206562" w:rsidRPr="00073FCB" w:rsidRDefault="00206562" w:rsidP="00067B69">
      <w:pPr>
        <w:pStyle w:val="ListParagraph"/>
        <w:numPr>
          <w:ilvl w:val="3"/>
          <w:numId w:val="26"/>
        </w:numPr>
        <w:tabs>
          <w:tab w:val="left" w:pos="980"/>
          <w:tab w:val="left" w:pos="981"/>
        </w:tabs>
        <w:spacing w:before="144" w:line="362" w:lineRule="auto"/>
        <w:ind w:right="896" w:hanging="360"/>
        <w:rPr>
          <w:sz w:val="24"/>
        </w:rPr>
      </w:pPr>
      <w:r w:rsidRPr="00073FCB">
        <w:rPr>
          <w:sz w:val="24"/>
        </w:rPr>
        <w:t>DATE − A date in YYYY-MM-DD format, between 1000-01-01 and 9999-12-31.</w:t>
      </w:r>
      <w:r w:rsidRPr="00073FCB">
        <w:rPr>
          <w:spacing w:val="-57"/>
          <w:sz w:val="24"/>
        </w:rPr>
        <w:t xml:space="preserve"> </w:t>
      </w:r>
      <w:r w:rsidRPr="00073FCB">
        <w:rPr>
          <w:sz w:val="24"/>
        </w:rPr>
        <w:t>For</w:t>
      </w:r>
      <w:r w:rsidRPr="00073FCB">
        <w:rPr>
          <w:spacing w:val="-1"/>
          <w:sz w:val="24"/>
        </w:rPr>
        <w:t xml:space="preserve"> </w:t>
      </w:r>
      <w:r w:rsidRPr="00073FCB">
        <w:rPr>
          <w:sz w:val="24"/>
        </w:rPr>
        <w:t>example, December</w:t>
      </w:r>
      <w:r w:rsidRPr="00073FCB">
        <w:rPr>
          <w:spacing w:val="1"/>
          <w:sz w:val="24"/>
        </w:rPr>
        <w:t xml:space="preserve"> </w:t>
      </w:r>
      <w:r w:rsidRPr="00073FCB">
        <w:rPr>
          <w:sz w:val="24"/>
        </w:rPr>
        <w:t>30</w:t>
      </w:r>
      <w:r w:rsidRPr="00073FCB">
        <w:rPr>
          <w:sz w:val="24"/>
          <w:vertAlign w:val="superscript"/>
        </w:rPr>
        <w:t>th</w:t>
      </w:r>
      <w:r w:rsidRPr="00073FCB">
        <w:rPr>
          <w:sz w:val="24"/>
        </w:rPr>
        <w:t>, 1973 would</w:t>
      </w:r>
      <w:r w:rsidRPr="00073FCB">
        <w:rPr>
          <w:spacing w:val="-1"/>
          <w:sz w:val="24"/>
        </w:rPr>
        <w:t xml:space="preserve"> </w:t>
      </w:r>
      <w:r w:rsidRPr="00073FCB">
        <w:rPr>
          <w:sz w:val="24"/>
        </w:rPr>
        <w:t>be</w:t>
      </w:r>
      <w:r w:rsidRPr="00073FCB">
        <w:rPr>
          <w:spacing w:val="-1"/>
          <w:sz w:val="24"/>
        </w:rPr>
        <w:t xml:space="preserve"> </w:t>
      </w:r>
      <w:r w:rsidRPr="00073FCB">
        <w:rPr>
          <w:sz w:val="24"/>
        </w:rPr>
        <w:t>stored as 1973-12-30.</w:t>
      </w:r>
    </w:p>
    <w:p w:rsidR="00206562" w:rsidRPr="00073FCB" w:rsidRDefault="00206562" w:rsidP="00C012F9">
      <w:pPr>
        <w:pStyle w:val="BodyText"/>
        <w:ind w:left="480"/>
      </w:pPr>
      <w:r w:rsidRPr="00073FCB">
        <w:lastRenderedPageBreak/>
        <w:t>VARCHAR(M)</w:t>
      </w:r>
      <w:r w:rsidRPr="00073FCB">
        <w:rPr>
          <w:spacing w:val="-1"/>
        </w:rPr>
        <w:t xml:space="preserve"> </w:t>
      </w:r>
      <w:r w:rsidRPr="00073FCB">
        <w:t>−</w:t>
      </w:r>
      <w:r w:rsidRPr="00073FCB">
        <w:rPr>
          <w:spacing w:val="-1"/>
        </w:rPr>
        <w:t xml:space="preserve"> </w:t>
      </w:r>
      <w:r w:rsidRPr="00073FCB">
        <w:t>A</w:t>
      </w:r>
      <w:r w:rsidRPr="00073FCB">
        <w:rPr>
          <w:spacing w:val="-2"/>
        </w:rPr>
        <w:t xml:space="preserve"> </w:t>
      </w:r>
      <w:r w:rsidRPr="00073FCB">
        <w:t>variable-length string</w:t>
      </w:r>
      <w:r w:rsidRPr="00073FCB">
        <w:rPr>
          <w:spacing w:val="-4"/>
        </w:rPr>
        <w:t xml:space="preserve"> </w:t>
      </w:r>
      <w:r w:rsidRPr="00073FCB">
        <w:t>between 1 and</w:t>
      </w:r>
      <w:r w:rsidRPr="00073FCB">
        <w:rPr>
          <w:spacing w:val="-1"/>
        </w:rPr>
        <w:t xml:space="preserve"> </w:t>
      </w:r>
      <w:r w:rsidRPr="00073FCB">
        <w:t>255 characters</w:t>
      </w:r>
      <w:r w:rsidRPr="00073FCB">
        <w:rPr>
          <w:spacing w:val="-1"/>
        </w:rPr>
        <w:t xml:space="preserve"> </w:t>
      </w:r>
      <w:r w:rsidRPr="00073FCB">
        <w:t>in length</w:t>
      </w:r>
    </w:p>
    <w:p w:rsidR="00206562" w:rsidRPr="00073FCB" w:rsidRDefault="00206562" w:rsidP="00C012F9">
      <w:pPr>
        <w:pStyle w:val="BodyText"/>
        <w:ind w:left="480"/>
      </w:pPr>
    </w:p>
    <w:p w:rsidR="00206562" w:rsidRPr="00073FCB" w:rsidRDefault="00206562" w:rsidP="00C012F9">
      <w:pPr>
        <w:pStyle w:val="BodyText"/>
        <w:ind w:left="480"/>
      </w:pPr>
    </w:p>
    <w:p w:rsidR="00206562" w:rsidRPr="00073FCB" w:rsidRDefault="00206562" w:rsidP="00C012F9">
      <w:pPr>
        <w:pStyle w:val="BodyText"/>
        <w:ind w:left="480"/>
      </w:pPr>
    </w:p>
    <w:p w:rsidR="00206562" w:rsidRPr="00073FCB" w:rsidRDefault="00206562" w:rsidP="00C012F9">
      <w:pPr>
        <w:pStyle w:val="BodyText"/>
        <w:ind w:left="480"/>
      </w:pPr>
    </w:p>
    <w:p w:rsidR="00206562" w:rsidRPr="00073FCB" w:rsidRDefault="00206562" w:rsidP="00C012F9">
      <w:pPr>
        <w:pStyle w:val="BodyText"/>
        <w:ind w:left="480"/>
      </w:pPr>
    </w:p>
    <w:p w:rsidR="00206562" w:rsidRPr="00073FCB" w:rsidRDefault="00206562" w:rsidP="00C012F9">
      <w:pPr>
        <w:pStyle w:val="BodyText"/>
        <w:ind w:left="480"/>
      </w:pPr>
    </w:p>
    <w:p w:rsidR="00206562" w:rsidRPr="00073FCB" w:rsidRDefault="00206562" w:rsidP="00C012F9">
      <w:pPr>
        <w:pStyle w:val="BodyText"/>
        <w:ind w:left="480"/>
      </w:pPr>
    </w:p>
    <w:p w:rsidR="00206562" w:rsidRPr="00073FCB" w:rsidRDefault="00206562" w:rsidP="00C012F9">
      <w:pPr>
        <w:pStyle w:val="BodyText"/>
        <w:ind w:left="480"/>
      </w:pPr>
    </w:p>
    <w:p w:rsidR="00206562" w:rsidRPr="00073FCB" w:rsidRDefault="00206562" w:rsidP="00C012F9">
      <w:pPr>
        <w:pStyle w:val="BodyText"/>
        <w:ind w:left="480"/>
      </w:pPr>
    </w:p>
    <w:p w:rsidR="00206562" w:rsidRPr="00073FCB" w:rsidRDefault="00206562" w:rsidP="00C012F9">
      <w:pPr>
        <w:pStyle w:val="BodyText"/>
        <w:ind w:left="480"/>
      </w:pPr>
    </w:p>
    <w:p w:rsidR="00206562" w:rsidRPr="00073FCB" w:rsidRDefault="00206562" w:rsidP="00067B69">
      <w:pPr>
        <w:pStyle w:val="Heading4"/>
        <w:numPr>
          <w:ilvl w:val="0"/>
          <w:numId w:val="11"/>
        </w:numPr>
        <w:tabs>
          <w:tab w:val="left" w:pos="621"/>
        </w:tabs>
        <w:spacing w:before="89"/>
        <w:ind w:left="620" w:hanging="361"/>
      </w:pPr>
      <w:r w:rsidRPr="00073FCB">
        <w:t>Table</w:t>
      </w:r>
      <w:r w:rsidRPr="00073FCB">
        <w:rPr>
          <w:spacing w:val="-3"/>
        </w:rPr>
        <w:t xml:space="preserve"> </w:t>
      </w:r>
      <w:r w:rsidRPr="00073FCB">
        <w:t>Name:</w:t>
      </w:r>
      <w:r w:rsidRPr="00073FCB">
        <w:rPr>
          <w:spacing w:val="56"/>
        </w:rPr>
        <w:t xml:space="preserve"> </w:t>
      </w:r>
      <w:r w:rsidRPr="00073FCB">
        <w:t>centers</w:t>
      </w:r>
    </w:p>
    <w:p w:rsidR="00206562" w:rsidRPr="00073FCB" w:rsidRDefault="00206562" w:rsidP="006F5189">
      <w:pPr>
        <w:pStyle w:val="BodyText"/>
        <w:spacing w:before="123"/>
        <w:ind w:left="670"/>
      </w:pPr>
      <w:r w:rsidRPr="00073FCB">
        <w:t>Description:</w:t>
      </w:r>
      <w:r w:rsidRPr="00073FCB">
        <w:rPr>
          <w:spacing w:val="-1"/>
        </w:rPr>
        <w:t xml:space="preserve"> </w:t>
      </w:r>
      <w:r w:rsidRPr="00073FCB">
        <w:t>Details about examination center</w:t>
      </w:r>
    </w:p>
    <w:p w:rsidR="00206562" w:rsidRPr="00073FCB" w:rsidRDefault="00206562" w:rsidP="00C012F9">
      <w:pPr>
        <w:pStyle w:val="BodyText"/>
        <w:spacing w:before="10"/>
        <w:rPr>
          <w:sz w:val="25"/>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71"/>
        <w:gridCol w:w="1778"/>
        <w:gridCol w:w="2006"/>
        <w:gridCol w:w="3355"/>
      </w:tblGrid>
      <w:tr w:rsidR="00206562" w:rsidRPr="00073FCB" w:rsidTr="009758A6">
        <w:trPr>
          <w:trHeight w:val="613"/>
        </w:trPr>
        <w:tc>
          <w:tcPr>
            <w:tcW w:w="2371" w:type="dxa"/>
            <w:tcBorders>
              <w:right w:val="single" w:sz="6" w:space="0" w:color="000000"/>
            </w:tcBorders>
          </w:tcPr>
          <w:p w:rsidR="00206562" w:rsidRPr="00073FCB" w:rsidRDefault="00206562" w:rsidP="009758A6">
            <w:pPr>
              <w:pStyle w:val="TableParagraph"/>
              <w:spacing w:before="1"/>
              <w:ind w:left="105"/>
              <w:rPr>
                <w:b/>
                <w:sz w:val="24"/>
              </w:rPr>
            </w:pPr>
            <w:r w:rsidRPr="00073FCB">
              <w:rPr>
                <w:b/>
                <w:sz w:val="24"/>
              </w:rPr>
              <w:t>Column</w:t>
            </w:r>
            <w:r w:rsidRPr="00073FCB">
              <w:rPr>
                <w:b/>
                <w:spacing w:val="-3"/>
                <w:sz w:val="24"/>
              </w:rPr>
              <w:t xml:space="preserve"> </w:t>
            </w:r>
            <w:r w:rsidRPr="00073FCB">
              <w:rPr>
                <w:b/>
                <w:sz w:val="24"/>
              </w:rPr>
              <w:t>name</w:t>
            </w:r>
          </w:p>
        </w:tc>
        <w:tc>
          <w:tcPr>
            <w:tcW w:w="1778" w:type="dxa"/>
            <w:tcBorders>
              <w:left w:val="single" w:sz="6" w:space="0" w:color="000000"/>
            </w:tcBorders>
          </w:tcPr>
          <w:p w:rsidR="00206562" w:rsidRPr="00073FCB" w:rsidRDefault="00206562" w:rsidP="009758A6">
            <w:pPr>
              <w:pStyle w:val="TableParagraph"/>
              <w:spacing w:before="1"/>
              <w:ind w:left="106"/>
              <w:rPr>
                <w:b/>
                <w:sz w:val="24"/>
              </w:rPr>
            </w:pPr>
            <w:r w:rsidRPr="00073FCB">
              <w:rPr>
                <w:b/>
                <w:sz w:val="24"/>
              </w:rPr>
              <w:t>Data</w:t>
            </w:r>
            <w:r w:rsidRPr="00073FCB">
              <w:rPr>
                <w:b/>
                <w:spacing w:val="-1"/>
                <w:sz w:val="24"/>
              </w:rPr>
              <w:t xml:space="preserve"> </w:t>
            </w:r>
            <w:r w:rsidRPr="00073FCB">
              <w:rPr>
                <w:b/>
                <w:sz w:val="24"/>
              </w:rPr>
              <w:t>Type</w:t>
            </w:r>
          </w:p>
        </w:tc>
        <w:tc>
          <w:tcPr>
            <w:tcW w:w="2006" w:type="dxa"/>
          </w:tcPr>
          <w:p w:rsidR="00206562" w:rsidRPr="00073FCB" w:rsidRDefault="00206562" w:rsidP="009758A6">
            <w:pPr>
              <w:pStyle w:val="TableParagraph"/>
              <w:spacing w:before="1"/>
              <w:ind w:left="108"/>
              <w:rPr>
                <w:b/>
                <w:sz w:val="24"/>
              </w:rPr>
            </w:pPr>
            <w:r w:rsidRPr="00073FCB">
              <w:rPr>
                <w:b/>
                <w:sz w:val="24"/>
              </w:rPr>
              <w:t>Constraint</w:t>
            </w:r>
          </w:p>
        </w:tc>
        <w:tc>
          <w:tcPr>
            <w:tcW w:w="3355" w:type="dxa"/>
          </w:tcPr>
          <w:p w:rsidR="00206562" w:rsidRPr="00073FCB" w:rsidRDefault="00206562" w:rsidP="009758A6">
            <w:pPr>
              <w:pStyle w:val="TableParagraph"/>
              <w:spacing w:before="1"/>
              <w:ind w:left="109"/>
              <w:rPr>
                <w:b/>
                <w:sz w:val="24"/>
              </w:rPr>
            </w:pPr>
            <w:r w:rsidRPr="00073FCB">
              <w:rPr>
                <w:b/>
                <w:sz w:val="24"/>
              </w:rPr>
              <w:t>Description</w:t>
            </w:r>
          </w:p>
        </w:tc>
      </w:tr>
      <w:tr w:rsidR="00206562" w:rsidRPr="00073FCB" w:rsidTr="009758A6">
        <w:trPr>
          <w:trHeight w:val="614"/>
        </w:trPr>
        <w:tc>
          <w:tcPr>
            <w:tcW w:w="2371" w:type="dxa"/>
            <w:tcBorders>
              <w:right w:val="single" w:sz="6" w:space="0" w:color="000000"/>
            </w:tcBorders>
          </w:tcPr>
          <w:p w:rsidR="00206562" w:rsidRPr="00073FCB" w:rsidRDefault="00206562" w:rsidP="009758A6">
            <w:pPr>
              <w:pStyle w:val="TableParagraph"/>
              <w:spacing w:line="273" w:lineRule="exact"/>
              <w:ind w:left="105"/>
              <w:rPr>
                <w:sz w:val="24"/>
              </w:rPr>
            </w:pPr>
            <w:r w:rsidRPr="00073FCB">
              <w:rPr>
                <w:sz w:val="24"/>
              </w:rPr>
              <w:t>id</w:t>
            </w:r>
          </w:p>
        </w:tc>
        <w:tc>
          <w:tcPr>
            <w:tcW w:w="1778" w:type="dxa"/>
            <w:tcBorders>
              <w:left w:val="single" w:sz="6" w:space="0" w:color="000000"/>
            </w:tcBorders>
          </w:tcPr>
          <w:p w:rsidR="00206562" w:rsidRPr="00073FCB" w:rsidRDefault="00206562" w:rsidP="009758A6">
            <w:pPr>
              <w:pStyle w:val="TableParagraph"/>
              <w:spacing w:line="273" w:lineRule="exact"/>
              <w:ind w:left="106"/>
              <w:rPr>
                <w:sz w:val="24"/>
              </w:rPr>
            </w:pPr>
            <w:r w:rsidRPr="00073FCB">
              <w:rPr>
                <w:sz w:val="24"/>
              </w:rPr>
              <w:t>Integer</w:t>
            </w:r>
          </w:p>
        </w:tc>
        <w:tc>
          <w:tcPr>
            <w:tcW w:w="2006" w:type="dxa"/>
          </w:tcPr>
          <w:p w:rsidR="00206562" w:rsidRPr="00073FCB" w:rsidRDefault="00206562" w:rsidP="009758A6">
            <w:pPr>
              <w:pStyle w:val="TableParagraph"/>
              <w:spacing w:line="273" w:lineRule="exact"/>
              <w:ind w:left="108"/>
              <w:rPr>
                <w:sz w:val="24"/>
              </w:rPr>
            </w:pPr>
            <w:r w:rsidRPr="00073FCB">
              <w:rPr>
                <w:sz w:val="24"/>
              </w:rPr>
              <w:t>Primary</w:t>
            </w:r>
            <w:r w:rsidRPr="00073FCB">
              <w:rPr>
                <w:spacing w:val="-4"/>
                <w:sz w:val="24"/>
              </w:rPr>
              <w:t xml:space="preserve"> </w:t>
            </w:r>
            <w:r w:rsidRPr="00073FCB">
              <w:rPr>
                <w:sz w:val="24"/>
              </w:rPr>
              <w:t>Key</w:t>
            </w:r>
          </w:p>
        </w:tc>
        <w:tc>
          <w:tcPr>
            <w:tcW w:w="3355" w:type="dxa"/>
          </w:tcPr>
          <w:p w:rsidR="00206562" w:rsidRPr="00073FCB" w:rsidRDefault="00206562" w:rsidP="009758A6">
            <w:pPr>
              <w:pStyle w:val="TableParagraph"/>
              <w:spacing w:line="273" w:lineRule="exact"/>
              <w:ind w:left="109"/>
              <w:rPr>
                <w:sz w:val="24"/>
              </w:rPr>
            </w:pPr>
            <w:r w:rsidRPr="00073FCB">
              <w:rPr>
                <w:sz w:val="24"/>
              </w:rPr>
              <w:t>Unique</w:t>
            </w:r>
            <w:r w:rsidRPr="00073FCB">
              <w:rPr>
                <w:spacing w:val="-1"/>
                <w:sz w:val="24"/>
              </w:rPr>
              <w:t xml:space="preserve"> </w:t>
            </w:r>
            <w:r w:rsidRPr="00073FCB">
              <w:rPr>
                <w:sz w:val="24"/>
              </w:rPr>
              <w:t>Id</w:t>
            </w:r>
            <w:r w:rsidRPr="00073FCB">
              <w:rPr>
                <w:spacing w:val="-1"/>
                <w:sz w:val="24"/>
              </w:rPr>
              <w:t xml:space="preserve"> </w:t>
            </w:r>
            <w:r w:rsidRPr="00073FCB">
              <w:rPr>
                <w:sz w:val="24"/>
              </w:rPr>
              <w:t>of</w:t>
            </w:r>
            <w:r w:rsidRPr="00073FCB">
              <w:rPr>
                <w:spacing w:val="-1"/>
                <w:sz w:val="24"/>
              </w:rPr>
              <w:t xml:space="preserve"> </w:t>
            </w:r>
            <w:r w:rsidRPr="00073FCB">
              <w:rPr>
                <w:sz w:val="24"/>
              </w:rPr>
              <w:t>a</w:t>
            </w:r>
            <w:r w:rsidRPr="00073FCB">
              <w:rPr>
                <w:spacing w:val="-1"/>
                <w:sz w:val="24"/>
              </w:rPr>
              <w:t xml:space="preserve"> center</w:t>
            </w:r>
          </w:p>
        </w:tc>
      </w:tr>
      <w:tr w:rsidR="00206562" w:rsidRPr="00073FCB" w:rsidTr="009758A6">
        <w:trPr>
          <w:trHeight w:val="614"/>
        </w:trPr>
        <w:tc>
          <w:tcPr>
            <w:tcW w:w="2371" w:type="dxa"/>
            <w:tcBorders>
              <w:right w:val="single" w:sz="6" w:space="0" w:color="000000"/>
            </w:tcBorders>
          </w:tcPr>
          <w:p w:rsidR="00206562" w:rsidRPr="00073FCB" w:rsidRDefault="00206562" w:rsidP="009758A6">
            <w:pPr>
              <w:pStyle w:val="TableParagraph"/>
              <w:ind w:left="105"/>
              <w:rPr>
                <w:sz w:val="24"/>
              </w:rPr>
            </w:pPr>
            <w:r w:rsidRPr="00073FCB">
              <w:rPr>
                <w:sz w:val="24"/>
              </w:rPr>
              <w:t>name</w:t>
            </w:r>
          </w:p>
        </w:tc>
        <w:tc>
          <w:tcPr>
            <w:tcW w:w="1778" w:type="dxa"/>
            <w:tcBorders>
              <w:left w:val="single" w:sz="6" w:space="0" w:color="000000"/>
            </w:tcBorders>
          </w:tcPr>
          <w:p w:rsidR="00206562" w:rsidRPr="00073FCB" w:rsidRDefault="00206562" w:rsidP="009758A6">
            <w:pPr>
              <w:pStyle w:val="TableParagraph"/>
              <w:ind w:left="106"/>
              <w:rPr>
                <w:sz w:val="24"/>
              </w:rPr>
            </w:pPr>
            <w:r w:rsidRPr="00073FCB">
              <w:rPr>
                <w:sz w:val="24"/>
              </w:rPr>
              <w:t>Varchar(100)</w:t>
            </w:r>
          </w:p>
        </w:tc>
        <w:tc>
          <w:tcPr>
            <w:tcW w:w="2006" w:type="dxa"/>
          </w:tcPr>
          <w:p w:rsidR="00206562" w:rsidRPr="00073FCB" w:rsidRDefault="00206562" w:rsidP="009758A6">
            <w:pPr>
              <w:pStyle w:val="TableParagraph"/>
              <w:ind w:left="108"/>
              <w:rPr>
                <w:sz w:val="24"/>
              </w:rPr>
            </w:pPr>
            <w:r w:rsidRPr="00073FCB">
              <w:rPr>
                <w:sz w:val="24"/>
              </w:rPr>
              <w:t>Not</w:t>
            </w:r>
            <w:r w:rsidRPr="00073FCB">
              <w:rPr>
                <w:spacing w:val="-1"/>
                <w:sz w:val="24"/>
              </w:rPr>
              <w:t xml:space="preserve"> </w:t>
            </w:r>
            <w:r w:rsidRPr="00073FCB">
              <w:rPr>
                <w:sz w:val="24"/>
              </w:rPr>
              <w:t>Null</w:t>
            </w:r>
          </w:p>
        </w:tc>
        <w:tc>
          <w:tcPr>
            <w:tcW w:w="3355" w:type="dxa"/>
          </w:tcPr>
          <w:p w:rsidR="00206562" w:rsidRPr="00073FCB" w:rsidRDefault="00206562" w:rsidP="009758A6">
            <w:pPr>
              <w:pStyle w:val="TableParagraph"/>
              <w:ind w:left="109"/>
              <w:rPr>
                <w:sz w:val="24"/>
              </w:rPr>
            </w:pPr>
            <w:r w:rsidRPr="00073FCB">
              <w:rPr>
                <w:sz w:val="24"/>
              </w:rPr>
              <w:t>Name</w:t>
            </w:r>
            <w:r w:rsidRPr="00073FCB">
              <w:rPr>
                <w:spacing w:val="-1"/>
                <w:sz w:val="24"/>
              </w:rPr>
              <w:t xml:space="preserve"> </w:t>
            </w:r>
            <w:r w:rsidRPr="00073FCB">
              <w:rPr>
                <w:sz w:val="24"/>
              </w:rPr>
              <w:t>of</w:t>
            </w:r>
            <w:r w:rsidRPr="00073FCB">
              <w:rPr>
                <w:spacing w:val="-3"/>
                <w:sz w:val="24"/>
              </w:rPr>
              <w:t xml:space="preserve"> </w:t>
            </w:r>
            <w:r w:rsidRPr="00073FCB">
              <w:rPr>
                <w:sz w:val="24"/>
              </w:rPr>
              <w:t>the center</w:t>
            </w:r>
          </w:p>
        </w:tc>
      </w:tr>
    </w:tbl>
    <w:p w:rsidR="00206562" w:rsidRPr="00073FCB" w:rsidRDefault="00206562" w:rsidP="00C012F9">
      <w:pPr>
        <w:rPr>
          <w:sz w:val="24"/>
        </w:rPr>
      </w:pPr>
    </w:p>
    <w:p w:rsidR="00206562" w:rsidRPr="00073FCB" w:rsidRDefault="00206562" w:rsidP="00C012F9">
      <w:pPr>
        <w:rPr>
          <w:sz w:val="24"/>
        </w:rPr>
      </w:pPr>
    </w:p>
    <w:p w:rsidR="00206562" w:rsidRPr="00073FCB" w:rsidRDefault="00206562" w:rsidP="00C012F9">
      <w:pPr>
        <w:rPr>
          <w:sz w:val="24"/>
        </w:rPr>
      </w:pPr>
    </w:p>
    <w:p w:rsidR="00206562" w:rsidRPr="00073FCB" w:rsidRDefault="00206562" w:rsidP="00C012F9">
      <w:pPr>
        <w:rPr>
          <w:sz w:val="24"/>
        </w:rPr>
      </w:pPr>
    </w:p>
    <w:p w:rsidR="00206562" w:rsidRPr="00073FCB" w:rsidRDefault="00206562" w:rsidP="00C012F9">
      <w:pPr>
        <w:rPr>
          <w:sz w:val="24"/>
        </w:rPr>
      </w:pPr>
    </w:p>
    <w:p w:rsidR="00206562" w:rsidRPr="00073FCB" w:rsidRDefault="00206562" w:rsidP="00067B69">
      <w:pPr>
        <w:pStyle w:val="Heading4"/>
        <w:numPr>
          <w:ilvl w:val="0"/>
          <w:numId w:val="11"/>
        </w:numPr>
        <w:tabs>
          <w:tab w:val="left" w:pos="621"/>
        </w:tabs>
        <w:spacing w:before="89"/>
        <w:ind w:left="620" w:hanging="361"/>
      </w:pPr>
      <w:r w:rsidRPr="00073FCB">
        <w:t>Table</w:t>
      </w:r>
      <w:r w:rsidRPr="00073FCB">
        <w:rPr>
          <w:spacing w:val="-2"/>
        </w:rPr>
        <w:t xml:space="preserve"> </w:t>
      </w:r>
      <w:r w:rsidRPr="00073FCB">
        <w:t>name</w:t>
      </w:r>
      <w:r w:rsidRPr="00073FCB">
        <w:rPr>
          <w:spacing w:val="-2"/>
        </w:rPr>
        <w:t xml:space="preserve"> </w:t>
      </w:r>
      <w:r w:rsidRPr="00073FCB">
        <w:t>:</w:t>
      </w:r>
      <w:r w:rsidRPr="00073FCB">
        <w:rPr>
          <w:spacing w:val="-1"/>
        </w:rPr>
        <w:t xml:space="preserve"> department</w:t>
      </w:r>
    </w:p>
    <w:p w:rsidR="00206562" w:rsidRPr="00073FCB" w:rsidRDefault="00206562" w:rsidP="00C012F9">
      <w:pPr>
        <w:pStyle w:val="BodyText"/>
        <w:spacing w:before="123"/>
        <w:ind w:left="620"/>
      </w:pPr>
      <w:r w:rsidRPr="00073FCB">
        <w:t>Description</w:t>
      </w:r>
      <w:r w:rsidRPr="00073FCB">
        <w:rPr>
          <w:spacing w:val="59"/>
        </w:rPr>
        <w:t xml:space="preserve"> </w:t>
      </w:r>
      <w:r w:rsidRPr="00073FCB">
        <w:t>:</w:t>
      </w:r>
      <w:r w:rsidRPr="00073FCB">
        <w:rPr>
          <w:spacing w:val="-1"/>
        </w:rPr>
        <w:t xml:space="preserve"> </w:t>
      </w:r>
      <w:r w:rsidRPr="00073FCB">
        <w:t>Details about</w:t>
      </w:r>
      <w:r w:rsidRPr="00073FCB">
        <w:rPr>
          <w:spacing w:val="-1"/>
        </w:rPr>
        <w:t xml:space="preserve"> department</w:t>
      </w:r>
    </w:p>
    <w:p w:rsidR="00206562" w:rsidRPr="00073FCB" w:rsidRDefault="00206562" w:rsidP="00C012F9">
      <w:pPr>
        <w:pStyle w:val="BodyText"/>
        <w:rPr>
          <w:sz w:val="20"/>
        </w:rPr>
      </w:pPr>
    </w:p>
    <w:p w:rsidR="00206562" w:rsidRPr="00073FCB" w:rsidRDefault="00206562" w:rsidP="00C012F9">
      <w:pPr>
        <w:pStyle w:val="BodyText"/>
        <w:spacing w:before="5" w:after="1"/>
        <w:rPr>
          <w:sz w:val="10"/>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57"/>
        <w:gridCol w:w="1762"/>
        <w:gridCol w:w="1735"/>
        <w:gridCol w:w="3502"/>
      </w:tblGrid>
      <w:tr w:rsidR="00206562" w:rsidRPr="00073FCB" w:rsidTr="009758A6">
        <w:trPr>
          <w:trHeight w:val="614"/>
        </w:trPr>
        <w:tc>
          <w:tcPr>
            <w:tcW w:w="2057" w:type="dxa"/>
          </w:tcPr>
          <w:p w:rsidR="00206562" w:rsidRPr="00073FCB" w:rsidRDefault="00206562" w:rsidP="009758A6">
            <w:pPr>
              <w:pStyle w:val="TableParagraph"/>
              <w:spacing w:line="275" w:lineRule="exact"/>
              <w:rPr>
                <w:b/>
                <w:sz w:val="24"/>
              </w:rPr>
            </w:pPr>
            <w:r w:rsidRPr="00073FCB">
              <w:rPr>
                <w:b/>
                <w:sz w:val="24"/>
              </w:rPr>
              <w:t>Column</w:t>
            </w:r>
            <w:r w:rsidRPr="00073FCB">
              <w:rPr>
                <w:b/>
                <w:spacing w:val="-3"/>
                <w:sz w:val="24"/>
              </w:rPr>
              <w:t xml:space="preserve"> </w:t>
            </w:r>
            <w:r w:rsidRPr="00073FCB">
              <w:rPr>
                <w:b/>
                <w:sz w:val="24"/>
              </w:rPr>
              <w:t>name</w:t>
            </w:r>
          </w:p>
        </w:tc>
        <w:tc>
          <w:tcPr>
            <w:tcW w:w="1762" w:type="dxa"/>
          </w:tcPr>
          <w:p w:rsidR="00206562" w:rsidRPr="00073FCB" w:rsidRDefault="00206562" w:rsidP="009758A6">
            <w:pPr>
              <w:pStyle w:val="TableParagraph"/>
              <w:spacing w:line="275" w:lineRule="exact"/>
              <w:rPr>
                <w:b/>
                <w:sz w:val="24"/>
              </w:rPr>
            </w:pPr>
            <w:r w:rsidRPr="00073FCB">
              <w:rPr>
                <w:b/>
                <w:sz w:val="24"/>
              </w:rPr>
              <w:t>Data</w:t>
            </w:r>
            <w:r w:rsidRPr="00073FCB">
              <w:rPr>
                <w:b/>
                <w:spacing w:val="-1"/>
                <w:sz w:val="24"/>
              </w:rPr>
              <w:t xml:space="preserve"> </w:t>
            </w:r>
            <w:r w:rsidRPr="00073FCB">
              <w:rPr>
                <w:b/>
                <w:sz w:val="24"/>
              </w:rPr>
              <w:t>Type</w:t>
            </w:r>
          </w:p>
        </w:tc>
        <w:tc>
          <w:tcPr>
            <w:tcW w:w="1735" w:type="dxa"/>
          </w:tcPr>
          <w:p w:rsidR="00206562" w:rsidRPr="00073FCB" w:rsidRDefault="00206562" w:rsidP="009758A6">
            <w:pPr>
              <w:pStyle w:val="TableParagraph"/>
              <w:spacing w:line="275" w:lineRule="exact"/>
              <w:rPr>
                <w:b/>
                <w:sz w:val="24"/>
              </w:rPr>
            </w:pPr>
            <w:r w:rsidRPr="00073FCB">
              <w:rPr>
                <w:b/>
                <w:sz w:val="24"/>
              </w:rPr>
              <w:t>Constraint</w:t>
            </w:r>
          </w:p>
        </w:tc>
        <w:tc>
          <w:tcPr>
            <w:tcW w:w="3502" w:type="dxa"/>
          </w:tcPr>
          <w:p w:rsidR="00206562" w:rsidRPr="00073FCB" w:rsidRDefault="00206562" w:rsidP="009758A6">
            <w:pPr>
              <w:pStyle w:val="TableParagraph"/>
              <w:spacing w:line="275" w:lineRule="exact"/>
              <w:ind w:left="108"/>
              <w:rPr>
                <w:b/>
                <w:sz w:val="24"/>
              </w:rPr>
            </w:pPr>
            <w:r w:rsidRPr="00073FCB">
              <w:rPr>
                <w:b/>
                <w:sz w:val="24"/>
              </w:rPr>
              <w:t>Description</w:t>
            </w:r>
          </w:p>
        </w:tc>
      </w:tr>
      <w:tr w:rsidR="00206562" w:rsidRPr="00073FCB" w:rsidTr="009758A6">
        <w:trPr>
          <w:trHeight w:val="613"/>
        </w:trPr>
        <w:tc>
          <w:tcPr>
            <w:tcW w:w="2057" w:type="dxa"/>
          </w:tcPr>
          <w:p w:rsidR="00206562" w:rsidRPr="00073FCB" w:rsidRDefault="00206562" w:rsidP="009758A6">
            <w:pPr>
              <w:pStyle w:val="TableParagraph"/>
              <w:rPr>
                <w:sz w:val="24"/>
              </w:rPr>
            </w:pPr>
            <w:r w:rsidRPr="00073FCB">
              <w:rPr>
                <w:sz w:val="24"/>
              </w:rPr>
              <w:t>id</w:t>
            </w:r>
          </w:p>
        </w:tc>
        <w:tc>
          <w:tcPr>
            <w:tcW w:w="1762" w:type="dxa"/>
          </w:tcPr>
          <w:p w:rsidR="00206562" w:rsidRPr="00073FCB" w:rsidRDefault="00206562" w:rsidP="009758A6">
            <w:pPr>
              <w:pStyle w:val="TableParagraph"/>
              <w:rPr>
                <w:sz w:val="24"/>
              </w:rPr>
            </w:pPr>
            <w:r w:rsidRPr="00073FCB">
              <w:rPr>
                <w:sz w:val="24"/>
              </w:rPr>
              <w:t>Integer</w:t>
            </w:r>
          </w:p>
        </w:tc>
        <w:tc>
          <w:tcPr>
            <w:tcW w:w="1735" w:type="dxa"/>
          </w:tcPr>
          <w:p w:rsidR="00206562" w:rsidRPr="00073FCB" w:rsidRDefault="00206562" w:rsidP="009758A6">
            <w:pPr>
              <w:pStyle w:val="TableParagraph"/>
              <w:rPr>
                <w:sz w:val="24"/>
              </w:rPr>
            </w:pPr>
            <w:r w:rsidRPr="00073FCB">
              <w:rPr>
                <w:sz w:val="24"/>
              </w:rPr>
              <w:t>Primary</w:t>
            </w:r>
            <w:r w:rsidRPr="00073FCB">
              <w:rPr>
                <w:spacing w:val="-4"/>
                <w:sz w:val="24"/>
              </w:rPr>
              <w:t xml:space="preserve"> </w:t>
            </w:r>
            <w:r w:rsidRPr="00073FCB">
              <w:rPr>
                <w:sz w:val="24"/>
              </w:rPr>
              <w:t>Key</w:t>
            </w:r>
          </w:p>
        </w:tc>
        <w:tc>
          <w:tcPr>
            <w:tcW w:w="3502" w:type="dxa"/>
          </w:tcPr>
          <w:p w:rsidR="00206562" w:rsidRPr="00073FCB" w:rsidRDefault="00206562" w:rsidP="009758A6">
            <w:pPr>
              <w:pStyle w:val="TableParagraph"/>
              <w:ind w:left="108"/>
              <w:rPr>
                <w:sz w:val="24"/>
              </w:rPr>
            </w:pPr>
            <w:r w:rsidRPr="00073FCB">
              <w:rPr>
                <w:sz w:val="24"/>
              </w:rPr>
              <w:t>Unique Id</w:t>
            </w:r>
            <w:r w:rsidRPr="00073FCB">
              <w:rPr>
                <w:spacing w:val="-1"/>
                <w:sz w:val="24"/>
              </w:rPr>
              <w:t xml:space="preserve"> </w:t>
            </w:r>
            <w:r w:rsidRPr="00073FCB">
              <w:rPr>
                <w:sz w:val="24"/>
              </w:rPr>
              <w:t>of</w:t>
            </w:r>
            <w:r w:rsidRPr="00073FCB">
              <w:rPr>
                <w:spacing w:val="-1"/>
                <w:sz w:val="24"/>
              </w:rPr>
              <w:t xml:space="preserve"> </w:t>
            </w:r>
            <w:r w:rsidRPr="00073FCB">
              <w:rPr>
                <w:sz w:val="24"/>
              </w:rPr>
              <w:t>a</w:t>
            </w:r>
            <w:r w:rsidRPr="00073FCB">
              <w:rPr>
                <w:spacing w:val="-3"/>
                <w:sz w:val="24"/>
              </w:rPr>
              <w:t xml:space="preserve"> department</w:t>
            </w:r>
          </w:p>
        </w:tc>
      </w:tr>
      <w:tr w:rsidR="00206562" w:rsidRPr="00073FCB" w:rsidTr="009758A6">
        <w:trPr>
          <w:trHeight w:val="614"/>
        </w:trPr>
        <w:tc>
          <w:tcPr>
            <w:tcW w:w="2057" w:type="dxa"/>
          </w:tcPr>
          <w:p w:rsidR="00206562" w:rsidRPr="00073FCB" w:rsidRDefault="00206562" w:rsidP="009758A6">
            <w:pPr>
              <w:pStyle w:val="TableParagraph"/>
              <w:rPr>
                <w:sz w:val="24"/>
              </w:rPr>
            </w:pPr>
            <w:r w:rsidRPr="00073FCB">
              <w:rPr>
                <w:sz w:val="24"/>
              </w:rPr>
              <w:t>name</w:t>
            </w:r>
          </w:p>
        </w:tc>
        <w:tc>
          <w:tcPr>
            <w:tcW w:w="1762" w:type="dxa"/>
          </w:tcPr>
          <w:p w:rsidR="00206562" w:rsidRPr="00073FCB" w:rsidRDefault="00206562" w:rsidP="009758A6">
            <w:pPr>
              <w:pStyle w:val="TableParagraph"/>
              <w:rPr>
                <w:sz w:val="24"/>
              </w:rPr>
            </w:pPr>
            <w:r w:rsidRPr="00073FCB">
              <w:rPr>
                <w:sz w:val="24"/>
              </w:rPr>
              <w:t>Varchar(100)</w:t>
            </w:r>
          </w:p>
        </w:tc>
        <w:tc>
          <w:tcPr>
            <w:tcW w:w="1735" w:type="dxa"/>
          </w:tcPr>
          <w:p w:rsidR="00206562" w:rsidRPr="00073FCB" w:rsidRDefault="00206562" w:rsidP="009758A6">
            <w:pPr>
              <w:pStyle w:val="TableParagraph"/>
              <w:rPr>
                <w:sz w:val="24"/>
              </w:rPr>
            </w:pPr>
            <w:r w:rsidRPr="00073FCB">
              <w:rPr>
                <w:sz w:val="24"/>
              </w:rPr>
              <w:t>Not</w:t>
            </w:r>
            <w:r w:rsidRPr="00073FCB">
              <w:rPr>
                <w:spacing w:val="-1"/>
                <w:sz w:val="24"/>
              </w:rPr>
              <w:t xml:space="preserve"> </w:t>
            </w:r>
            <w:r w:rsidRPr="00073FCB">
              <w:rPr>
                <w:sz w:val="24"/>
              </w:rPr>
              <w:t>Null</w:t>
            </w:r>
          </w:p>
        </w:tc>
        <w:tc>
          <w:tcPr>
            <w:tcW w:w="3502" w:type="dxa"/>
          </w:tcPr>
          <w:p w:rsidR="00206562" w:rsidRPr="00073FCB" w:rsidRDefault="00206562" w:rsidP="009758A6">
            <w:pPr>
              <w:pStyle w:val="TableParagraph"/>
              <w:ind w:left="108"/>
              <w:rPr>
                <w:sz w:val="24"/>
              </w:rPr>
            </w:pPr>
            <w:r w:rsidRPr="00073FCB">
              <w:rPr>
                <w:sz w:val="24"/>
              </w:rPr>
              <w:t>Name of the department</w:t>
            </w:r>
          </w:p>
        </w:tc>
      </w:tr>
    </w:tbl>
    <w:p w:rsidR="00206562" w:rsidRPr="00073FCB" w:rsidRDefault="00206562" w:rsidP="00C012F9">
      <w:pPr>
        <w:rPr>
          <w:sz w:val="24"/>
        </w:rPr>
      </w:pPr>
    </w:p>
    <w:p w:rsidR="00206562" w:rsidRPr="00073FCB" w:rsidRDefault="00206562" w:rsidP="00C012F9">
      <w:pPr>
        <w:rPr>
          <w:sz w:val="24"/>
        </w:rPr>
      </w:pPr>
    </w:p>
    <w:p w:rsidR="00206562" w:rsidRPr="00073FCB" w:rsidRDefault="00206562" w:rsidP="00C012F9">
      <w:pPr>
        <w:rPr>
          <w:sz w:val="24"/>
        </w:rPr>
      </w:pPr>
    </w:p>
    <w:p w:rsidR="00206562" w:rsidRPr="00073FCB" w:rsidRDefault="00206562" w:rsidP="00C012F9">
      <w:pPr>
        <w:rPr>
          <w:sz w:val="24"/>
        </w:rPr>
      </w:pPr>
    </w:p>
    <w:p w:rsidR="00206562" w:rsidRPr="00073FCB" w:rsidRDefault="00206562" w:rsidP="00C012F9">
      <w:pPr>
        <w:rPr>
          <w:sz w:val="24"/>
        </w:rPr>
      </w:pPr>
    </w:p>
    <w:p w:rsidR="00206562" w:rsidRPr="00073FCB" w:rsidRDefault="00206562" w:rsidP="00C012F9">
      <w:pPr>
        <w:rPr>
          <w:sz w:val="24"/>
        </w:rPr>
      </w:pPr>
    </w:p>
    <w:p w:rsidR="00206562" w:rsidRPr="00073FCB" w:rsidRDefault="00206562" w:rsidP="00067B69">
      <w:pPr>
        <w:pStyle w:val="Heading4"/>
        <w:numPr>
          <w:ilvl w:val="0"/>
          <w:numId w:val="11"/>
        </w:numPr>
        <w:tabs>
          <w:tab w:val="left" w:pos="621"/>
        </w:tabs>
        <w:spacing w:before="0"/>
        <w:ind w:left="620" w:hanging="361"/>
      </w:pPr>
      <w:r w:rsidRPr="00073FCB">
        <w:t>Table</w:t>
      </w:r>
      <w:r w:rsidRPr="00073FCB">
        <w:rPr>
          <w:spacing w:val="-2"/>
        </w:rPr>
        <w:t xml:space="preserve"> </w:t>
      </w:r>
      <w:r w:rsidRPr="00073FCB">
        <w:t>name</w:t>
      </w:r>
      <w:r w:rsidRPr="00073FCB">
        <w:rPr>
          <w:spacing w:val="-2"/>
        </w:rPr>
        <w:t xml:space="preserve"> </w:t>
      </w:r>
      <w:r w:rsidRPr="00073FCB">
        <w:t>:</w:t>
      </w:r>
      <w:r w:rsidRPr="00073FCB">
        <w:rPr>
          <w:spacing w:val="-1"/>
        </w:rPr>
        <w:t xml:space="preserve"> </w:t>
      </w:r>
      <w:proofErr w:type="spellStart"/>
      <w:r w:rsidRPr="00073FCB">
        <w:rPr>
          <w:spacing w:val="-1"/>
        </w:rPr>
        <w:t>tbladmin</w:t>
      </w:r>
      <w:proofErr w:type="spellEnd"/>
    </w:p>
    <w:p w:rsidR="00206562" w:rsidRPr="00073FCB" w:rsidRDefault="00206562" w:rsidP="00C012F9">
      <w:pPr>
        <w:pStyle w:val="BodyText"/>
        <w:spacing w:before="123"/>
        <w:ind w:left="680"/>
      </w:pPr>
      <w:r w:rsidRPr="00073FCB">
        <w:t>Description</w:t>
      </w:r>
      <w:r w:rsidRPr="00073FCB">
        <w:rPr>
          <w:spacing w:val="59"/>
        </w:rPr>
        <w:t xml:space="preserve"> </w:t>
      </w:r>
      <w:r w:rsidRPr="00073FCB">
        <w:t>:</w:t>
      </w:r>
      <w:r w:rsidRPr="00073FCB">
        <w:rPr>
          <w:spacing w:val="60"/>
        </w:rPr>
        <w:t xml:space="preserve"> </w:t>
      </w:r>
      <w:r w:rsidRPr="00073FCB">
        <w:t>Details about roles of admin</w:t>
      </w:r>
    </w:p>
    <w:p w:rsidR="00206562" w:rsidRPr="00073FCB" w:rsidRDefault="00206562" w:rsidP="00C012F9">
      <w:pPr>
        <w:pStyle w:val="BodyText"/>
        <w:rPr>
          <w:sz w:val="20"/>
        </w:rPr>
      </w:pPr>
    </w:p>
    <w:p w:rsidR="00206562" w:rsidRPr="00073FCB" w:rsidRDefault="00206562" w:rsidP="00C012F9">
      <w:pPr>
        <w:pStyle w:val="BodyText"/>
        <w:rPr>
          <w:sz w:val="20"/>
        </w:rPr>
      </w:pPr>
    </w:p>
    <w:p w:rsidR="00206562" w:rsidRPr="00073FCB" w:rsidRDefault="00206562" w:rsidP="00C012F9">
      <w:pPr>
        <w:pStyle w:val="BodyText"/>
        <w:spacing w:before="9" w:after="1"/>
        <w:rPr>
          <w:sz w:val="25"/>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65"/>
        <w:gridCol w:w="1492"/>
        <w:gridCol w:w="1538"/>
        <w:gridCol w:w="3785"/>
      </w:tblGrid>
      <w:tr w:rsidR="00206562" w:rsidRPr="00073FCB" w:rsidTr="009758A6">
        <w:trPr>
          <w:trHeight w:val="630"/>
        </w:trPr>
        <w:tc>
          <w:tcPr>
            <w:tcW w:w="2465" w:type="dxa"/>
          </w:tcPr>
          <w:p w:rsidR="00206562" w:rsidRPr="00073FCB" w:rsidRDefault="00206562" w:rsidP="009758A6">
            <w:pPr>
              <w:pStyle w:val="TableParagraph"/>
              <w:spacing w:line="275" w:lineRule="exact"/>
              <w:rPr>
                <w:b/>
                <w:sz w:val="24"/>
              </w:rPr>
            </w:pPr>
            <w:r w:rsidRPr="00073FCB">
              <w:rPr>
                <w:b/>
                <w:sz w:val="24"/>
              </w:rPr>
              <w:t>Column</w:t>
            </w:r>
            <w:r w:rsidRPr="00073FCB">
              <w:rPr>
                <w:b/>
                <w:spacing w:val="-3"/>
                <w:sz w:val="24"/>
              </w:rPr>
              <w:t xml:space="preserve"> </w:t>
            </w:r>
            <w:r w:rsidRPr="00073FCB">
              <w:rPr>
                <w:b/>
                <w:sz w:val="24"/>
              </w:rPr>
              <w:t>name</w:t>
            </w:r>
          </w:p>
        </w:tc>
        <w:tc>
          <w:tcPr>
            <w:tcW w:w="1492" w:type="dxa"/>
          </w:tcPr>
          <w:p w:rsidR="00206562" w:rsidRPr="00073FCB" w:rsidRDefault="00206562" w:rsidP="009758A6">
            <w:pPr>
              <w:pStyle w:val="TableParagraph"/>
              <w:spacing w:line="275" w:lineRule="exact"/>
              <w:ind w:left="108"/>
              <w:rPr>
                <w:b/>
                <w:sz w:val="24"/>
              </w:rPr>
            </w:pPr>
            <w:r w:rsidRPr="00073FCB">
              <w:rPr>
                <w:b/>
                <w:sz w:val="24"/>
              </w:rPr>
              <w:t>Data</w:t>
            </w:r>
            <w:r w:rsidRPr="00073FCB">
              <w:rPr>
                <w:b/>
                <w:spacing w:val="-1"/>
                <w:sz w:val="24"/>
              </w:rPr>
              <w:t xml:space="preserve"> </w:t>
            </w:r>
            <w:r w:rsidRPr="00073FCB">
              <w:rPr>
                <w:b/>
                <w:sz w:val="24"/>
              </w:rPr>
              <w:t>Type</w:t>
            </w:r>
          </w:p>
        </w:tc>
        <w:tc>
          <w:tcPr>
            <w:tcW w:w="1538" w:type="dxa"/>
          </w:tcPr>
          <w:p w:rsidR="00206562" w:rsidRPr="00073FCB" w:rsidRDefault="00206562" w:rsidP="009758A6">
            <w:pPr>
              <w:pStyle w:val="TableParagraph"/>
              <w:spacing w:line="275" w:lineRule="exact"/>
              <w:ind w:left="108"/>
              <w:rPr>
                <w:b/>
                <w:sz w:val="24"/>
              </w:rPr>
            </w:pPr>
            <w:r w:rsidRPr="00073FCB">
              <w:rPr>
                <w:b/>
                <w:sz w:val="24"/>
              </w:rPr>
              <w:t>Constraint</w:t>
            </w:r>
          </w:p>
        </w:tc>
        <w:tc>
          <w:tcPr>
            <w:tcW w:w="3785" w:type="dxa"/>
          </w:tcPr>
          <w:p w:rsidR="00206562" w:rsidRPr="00073FCB" w:rsidRDefault="00206562" w:rsidP="009758A6">
            <w:pPr>
              <w:pStyle w:val="TableParagraph"/>
              <w:spacing w:line="275" w:lineRule="exact"/>
              <w:ind w:left="109"/>
              <w:rPr>
                <w:b/>
                <w:sz w:val="24"/>
              </w:rPr>
            </w:pPr>
            <w:r w:rsidRPr="00073FCB">
              <w:rPr>
                <w:b/>
                <w:sz w:val="24"/>
              </w:rPr>
              <w:t>Description</w:t>
            </w:r>
          </w:p>
        </w:tc>
      </w:tr>
      <w:tr w:rsidR="00206562" w:rsidRPr="00073FCB" w:rsidTr="009758A6">
        <w:trPr>
          <w:trHeight w:val="614"/>
        </w:trPr>
        <w:tc>
          <w:tcPr>
            <w:tcW w:w="2465" w:type="dxa"/>
          </w:tcPr>
          <w:p w:rsidR="00206562" w:rsidRPr="00073FCB" w:rsidRDefault="00206562" w:rsidP="009758A6">
            <w:pPr>
              <w:pStyle w:val="TableParagraph"/>
              <w:rPr>
                <w:sz w:val="24"/>
              </w:rPr>
            </w:pPr>
            <w:r w:rsidRPr="00073FCB">
              <w:rPr>
                <w:sz w:val="24"/>
              </w:rPr>
              <w:lastRenderedPageBreak/>
              <w:t>id</w:t>
            </w:r>
          </w:p>
        </w:tc>
        <w:tc>
          <w:tcPr>
            <w:tcW w:w="1492" w:type="dxa"/>
          </w:tcPr>
          <w:p w:rsidR="00206562" w:rsidRPr="00073FCB" w:rsidRDefault="00206562" w:rsidP="009758A6">
            <w:pPr>
              <w:pStyle w:val="TableParagraph"/>
              <w:ind w:left="108"/>
              <w:rPr>
                <w:sz w:val="24"/>
              </w:rPr>
            </w:pPr>
            <w:r w:rsidRPr="00073FCB">
              <w:rPr>
                <w:sz w:val="24"/>
              </w:rPr>
              <w:t>Integer</w:t>
            </w:r>
          </w:p>
        </w:tc>
        <w:tc>
          <w:tcPr>
            <w:tcW w:w="1538" w:type="dxa"/>
          </w:tcPr>
          <w:p w:rsidR="00206562" w:rsidRPr="00073FCB" w:rsidRDefault="00206562" w:rsidP="009758A6">
            <w:pPr>
              <w:pStyle w:val="TableParagraph"/>
              <w:ind w:left="108"/>
              <w:rPr>
                <w:sz w:val="24"/>
              </w:rPr>
            </w:pPr>
            <w:r w:rsidRPr="00073FCB">
              <w:rPr>
                <w:sz w:val="24"/>
              </w:rPr>
              <w:t>Primary</w:t>
            </w:r>
            <w:r w:rsidRPr="00073FCB">
              <w:rPr>
                <w:spacing w:val="-4"/>
                <w:sz w:val="24"/>
              </w:rPr>
              <w:t xml:space="preserve"> </w:t>
            </w:r>
            <w:r w:rsidRPr="00073FCB">
              <w:rPr>
                <w:sz w:val="24"/>
              </w:rPr>
              <w:t>Key</w:t>
            </w:r>
          </w:p>
        </w:tc>
        <w:tc>
          <w:tcPr>
            <w:tcW w:w="3785" w:type="dxa"/>
          </w:tcPr>
          <w:p w:rsidR="00206562" w:rsidRPr="00073FCB" w:rsidRDefault="00206562" w:rsidP="009758A6">
            <w:pPr>
              <w:pStyle w:val="TableParagraph"/>
              <w:ind w:left="109"/>
              <w:rPr>
                <w:sz w:val="24"/>
              </w:rPr>
            </w:pPr>
            <w:r w:rsidRPr="00073FCB">
              <w:rPr>
                <w:sz w:val="24"/>
              </w:rPr>
              <w:t>Unique Id</w:t>
            </w:r>
            <w:r w:rsidRPr="00073FCB">
              <w:rPr>
                <w:spacing w:val="-1"/>
                <w:sz w:val="24"/>
              </w:rPr>
              <w:t xml:space="preserve"> </w:t>
            </w:r>
            <w:r w:rsidRPr="00073FCB">
              <w:rPr>
                <w:sz w:val="24"/>
              </w:rPr>
              <w:t>of</w:t>
            </w:r>
            <w:r w:rsidRPr="00073FCB">
              <w:rPr>
                <w:spacing w:val="-1"/>
                <w:sz w:val="24"/>
              </w:rPr>
              <w:t xml:space="preserve"> </w:t>
            </w:r>
            <w:r w:rsidRPr="00073FCB">
              <w:rPr>
                <w:sz w:val="24"/>
              </w:rPr>
              <w:t>the</w:t>
            </w:r>
            <w:r w:rsidRPr="00073FCB">
              <w:rPr>
                <w:spacing w:val="-3"/>
                <w:sz w:val="24"/>
              </w:rPr>
              <w:t xml:space="preserve"> </w:t>
            </w:r>
            <w:r w:rsidRPr="00073FCB">
              <w:rPr>
                <w:sz w:val="24"/>
              </w:rPr>
              <w:t>Roles</w:t>
            </w:r>
          </w:p>
        </w:tc>
      </w:tr>
      <w:tr w:rsidR="00206562" w:rsidRPr="00073FCB" w:rsidTr="009758A6">
        <w:trPr>
          <w:trHeight w:val="614"/>
        </w:trPr>
        <w:tc>
          <w:tcPr>
            <w:tcW w:w="2465" w:type="dxa"/>
          </w:tcPr>
          <w:p w:rsidR="00206562" w:rsidRPr="00073FCB" w:rsidRDefault="00206562" w:rsidP="009758A6">
            <w:pPr>
              <w:pStyle w:val="TableParagraph"/>
              <w:rPr>
                <w:sz w:val="24"/>
              </w:rPr>
            </w:pPr>
            <w:r w:rsidRPr="00073FCB">
              <w:rPr>
                <w:sz w:val="24"/>
              </w:rPr>
              <w:t>username</w:t>
            </w:r>
          </w:p>
        </w:tc>
        <w:tc>
          <w:tcPr>
            <w:tcW w:w="1492" w:type="dxa"/>
          </w:tcPr>
          <w:p w:rsidR="00206562" w:rsidRPr="00073FCB" w:rsidRDefault="00206562" w:rsidP="009758A6">
            <w:pPr>
              <w:pStyle w:val="TableParagraph"/>
              <w:ind w:left="108"/>
              <w:rPr>
                <w:sz w:val="24"/>
              </w:rPr>
            </w:pPr>
            <w:r w:rsidRPr="00073FCB">
              <w:rPr>
                <w:sz w:val="24"/>
              </w:rPr>
              <w:t>Varchar(120)</w:t>
            </w:r>
            <w:r w:rsidRPr="00073FCB">
              <w:rPr>
                <w:rFonts w:eastAsia="sans-serif"/>
                <w:sz w:val="18"/>
                <w:szCs w:val="18"/>
                <w:shd w:val="clear" w:color="auto" w:fill="FFFFFF"/>
              </w:rPr>
              <w:t>)</w:t>
            </w:r>
          </w:p>
        </w:tc>
        <w:tc>
          <w:tcPr>
            <w:tcW w:w="1538" w:type="dxa"/>
          </w:tcPr>
          <w:p w:rsidR="00206562" w:rsidRPr="00073FCB" w:rsidRDefault="00206562" w:rsidP="009758A6">
            <w:pPr>
              <w:pStyle w:val="TableParagraph"/>
              <w:ind w:left="108"/>
              <w:rPr>
                <w:sz w:val="24"/>
              </w:rPr>
            </w:pPr>
            <w:r w:rsidRPr="00073FCB">
              <w:rPr>
                <w:sz w:val="24"/>
              </w:rPr>
              <w:t>Not</w:t>
            </w:r>
            <w:r w:rsidRPr="00073FCB">
              <w:rPr>
                <w:spacing w:val="-1"/>
                <w:sz w:val="24"/>
              </w:rPr>
              <w:t xml:space="preserve"> </w:t>
            </w:r>
            <w:r w:rsidRPr="00073FCB">
              <w:rPr>
                <w:sz w:val="24"/>
              </w:rPr>
              <w:t>Null</w:t>
            </w:r>
          </w:p>
        </w:tc>
        <w:tc>
          <w:tcPr>
            <w:tcW w:w="3785" w:type="dxa"/>
          </w:tcPr>
          <w:p w:rsidR="00206562" w:rsidRPr="00073FCB" w:rsidRDefault="00206562" w:rsidP="009758A6">
            <w:pPr>
              <w:pStyle w:val="TableParagraph"/>
              <w:ind w:left="109"/>
              <w:rPr>
                <w:sz w:val="24"/>
              </w:rPr>
            </w:pPr>
            <w:r w:rsidRPr="00073FCB">
              <w:rPr>
                <w:sz w:val="24"/>
              </w:rPr>
              <w:t>Username of admin</w:t>
            </w:r>
          </w:p>
        </w:tc>
      </w:tr>
      <w:tr w:rsidR="00206562" w:rsidRPr="00073FCB" w:rsidTr="009758A6">
        <w:trPr>
          <w:trHeight w:val="614"/>
        </w:trPr>
        <w:tc>
          <w:tcPr>
            <w:tcW w:w="2465" w:type="dxa"/>
          </w:tcPr>
          <w:p w:rsidR="00206562" w:rsidRPr="00073FCB" w:rsidRDefault="00206562" w:rsidP="009758A6">
            <w:pPr>
              <w:pStyle w:val="TableParagraph"/>
              <w:rPr>
                <w:sz w:val="24"/>
              </w:rPr>
            </w:pPr>
            <w:r w:rsidRPr="00073FCB">
              <w:rPr>
                <w:sz w:val="24"/>
              </w:rPr>
              <w:t>password</w:t>
            </w:r>
          </w:p>
        </w:tc>
        <w:tc>
          <w:tcPr>
            <w:tcW w:w="1492" w:type="dxa"/>
          </w:tcPr>
          <w:p w:rsidR="00206562" w:rsidRPr="00073FCB" w:rsidRDefault="00206562" w:rsidP="009758A6">
            <w:pPr>
              <w:pStyle w:val="TableParagraph"/>
              <w:ind w:left="108"/>
              <w:rPr>
                <w:sz w:val="24"/>
              </w:rPr>
            </w:pPr>
            <w:r w:rsidRPr="00073FCB">
              <w:rPr>
                <w:sz w:val="24"/>
              </w:rPr>
              <w:t>Varchar(120)</w:t>
            </w:r>
            <w:r w:rsidRPr="00073FCB">
              <w:rPr>
                <w:rFonts w:eastAsia="sans-serif"/>
                <w:sz w:val="18"/>
                <w:szCs w:val="18"/>
                <w:shd w:val="clear" w:color="auto" w:fill="FFFFFF"/>
              </w:rPr>
              <w:t>)</w:t>
            </w:r>
          </w:p>
        </w:tc>
        <w:tc>
          <w:tcPr>
            <w:tcW w:w="1538" w:type="dxa"/>
          </w:tcPr>
          <w:p w:rsidR="00206562" w:rsidRPr="00073FCB" w:rsidRDefault="00206562" w:rsidP="009758A6">
            <w:pPr>
              <w:pStyle w:val="TableParagraph"/>
              <w:ind w:left="108"/>
              <w:rPr>
                <w:sz w:val="24"/>
              </w:rPr>
            </w:pPr>
            <w:r w:rsidRPr="00073FCB">
              <w:rPr>
                <w:sz w:val="24"/>
              </w:rPr>
              <w:t>Not</w:t>
            </w:r>
            <w:r w:rsidRPr="00073FCB">
              <w:rPr>
                <w:spacing w:val="-1"/>
                <w:sz w:val="24"/>
              </w:rPr>
              <w:t xml:space="preserve"> </w:t>
            </w:r>
            <w:r w:rsidRPr="00073FCB">
              <w:rPr>
                <w:sz w:val="24"/>
              </w:rPr>
              <w:t>Null</w:t>
            </w:r>
          </w:p>
        </w:tc>
        <w:tc>
          <w:tcPr>
            <w:tcW w:w="3785" w:type="dxa"/>
          </w:tcPr>
          <w:p w:rsidR="00206562" w:rsidRPr="00073FCB" w:rsidRDefault="00206562" w:rsidP="009758A6">
            <w:pPr>
              <w:pStyle w:val="TableParagraph"/>
              <w:ind w:left="109"/>
              <w:rPr>
                <w:sz w:val="24"/>
              </w:rPr>
            </w:pPr>
            <w:r w:rsidRPr="00073FCB">
              <w:rPr>
                <w:sz w:val="24"/>
              </w:rPr>
              <w:t>Password of admin</w:t>
            </w:r>
          </w:p>
        </w:tc>
      </w:tr>
    </w:tbl>
    <w:p w:rsidR="00206562" w:rsidRPr="00073FCB" w:rsidRDefault="00206562" w:rsidP="00C012F9">
      <w:pPr>
        <w:pStyle w:val="BodyText"/>
        <w:rPr>
          <w:sz w:val="26"/>
        </w:rPr>
      </w:pPr>
    </w:p>
    <w:p w:rsidR="00206562" w:rsidRPr="00073FCB" w:rsidRDefault="00206562" w:rsidP="00067B69">
      <w:pPr>
        <w:pStyle w:val="Heading4"/>
        <w:numPr>
          <w:ilvl w:val="0"/>
          <w:numId w:val="11"/>
        </w:numPr>
        <w:tabs>
          <w:tab w:val="left" w:pos="532"/>
        </w:tabs>
        <w:spacing w:before="89"/>
        <w:ind w:left="531" w:hanging="272"/>
      </w:pPr>
      <w:r w:rsidRPr="00073FCB">
        <w:t>Table</w:t>
      </w:r>
      <w:r w:rsidRPr="00073FCB">
        <w:rPr>
          <w:spacing w:val="-1"/>
        </w:rPr>
        <w:t xml:space="preserve"> </w:t>
      </w:r>
      <w:r w:rsidRPr="00073FCB">
        <w:t>name</w:t>
      </w:r>
      <w:r w:rsidRPr="00073FCB">
        <w:rPr>
          <w:spacing w:val="-2"/>
        </w:rPr>
        <w:t xml:space="preserve"> </w:t>
      </w:r>
      <w:r w:rsidRPr="00073FCB">
        <w:t>:</w:t>
      </w:r>
      <w:proofErr w:type="spellStart"/>
      <w:r w:rsidRPr="00073FCB">
        <w:rPr>
          <w:spacing w:val="-1"/>
        </w:rPr>
        <w:t>tbluser</w:t>
      </w:r>
      <w:proofErr w:type="spellEnd"/>
    </w:p>
    <w:p w:rsidR="00206562" w:rsidRPr="00073FCB" w:rsidRDefault="00206562" w:rsidP="00C012F9">
      <w:pPr>
        <w:pStyle w:val="BodyText"/>
        <w:spacing w:before="157"/>
        <w:ind w:left="560"/>
      </w:pPr>
      <w:r w:rsidRPr="00073FCB">
        <w:t>Description</w:t>
      </w:r>
      <w:r w:rsidRPr="00073FCB">
        <w:rPr>
          <w:spacing w:val="58"/>
        </w:rPr>
        <w:t xml:space="preserve"> </w:t>
      </w:r>
      <w:r w:rsidRPr="00073FCB">
        <w:t>:</w:t>
      </w:r>
      <w:r w:rsidRPr="00073FCB">
        <w:rPr>
          <w:spacing w:val="59"/>
        </w:rPr>
        <w:t xml:space="preserve"> </w:t>
      </w:r>
      <w:r w:rsidRPr="00073FCB">
        <w:t>Details</w:t>
      </w:r>
      <w:r w:rsidRPr="00073FCB">
        <w:rPr>
          <w:spacing w:val="3"/>
        </w:rPr>
        <w:t xml:space="preserve"> </w:t>
      </w:r>
      <w:r w:rsidRPr="00073FCB">
        <w:t xml:space="preserve">about users </w:t>
      </w:r>
    </w:p>
    <w:p w:rsidR="00206562" w:rsidRPr="00073FCB" w:rsidRDefault="00206562" w:rsidP="00C012F9">
      <w:pPr>
        <w:pStyle w:val="BodyText"/>
        <w:rPr>
          <w:sz w:val="20"/>
        </w:rPr>
      </w:pPr>
    </w:p>
    <w:p w:rsidR="00206562" w:rsidRPr="00073FCB" w:rsidRDefault="00206562" w:rsidP="00C012F9">
      <w:pPr>
        <w:pStyle w:val="BodyText"/>
        <w:rPr>
          <w:sz w:val="20"/>
        </w:rPr>
      </w:pPr>
    </w:p>
    <w:p w:rsidR="00206562" w:rsidRPr="00073FCB" w:rsidRDefault="00206562" w:rsidP="00C012F9">
      <w:pPr>
        <w:pStyle w:val="BodyText"/>
        <w:rPr>
          <w:sz w:val="20"/>
        </w:rPr>
      </w:pPr>
    </w:p>
    <w:p w:rsidR="00206562" w:rsidRPr="00073FCB" w:rsidRDefault="00206562" w:rsidP="00C012F9">
      <w:pPr>
        <w:pStyle w:val="BodyText"/>
        <w:spacing w:before="3" w:after="1"/>
        <w:rPr>
          <w:sz w:val="23"/>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50"/>
        <w:gridCol w:w="1935"/>
        <w:gridCol w:w="1980"/>
        <w:gridCol w:w="3393"/>
      </w:tblGrid>
      <w:tr w:rsidR="00206562" w:rsidRPr="00073FCB" w:rsidTr="009758A6">
        <w:trPr>
          <w:trHeight w:val="622"/>
        </w:trPr>
        <w:tc>
          <w:tcPr>
            <w:tcW w:w="1850" w:type="dxa"/>
          </w:tcPr>
          <w:p w:rsidR="00206562" w:rsidRPr="00073FCB" w:rsidRDefault="00206562" w:rsidP="009758A6">
            <w:pPr>
              <w:pStyle w:val="TableParagraph"/>
              <w:spacing w:line="275" w:lineRule="exact"/>
              <w:rPr>
                <w:b/>
                <w:sz w:val="24"/>
              </w:rPr>
            </w:pPr>
            <w:r w:rsidRPr="00073FCB">
              <w:rPr>
                <w:b/>
                <w:sz w:val="24"/>
              </w:rPr>
              <w:t>Column</w:t>
            </w:r>
            <w:r w:rsidRPr="00073FCB">
              <w:rPr>
                <w:b/>
                <w:spacing w:val="-3"/>
                <w:sz w:val="24"/>
              </w:rPr>
              <w:t xml:space="preserve"> </w:t>
            </w:r>
            <w:r w:rsidRPr="00073FCB">
              <w:rPr>
                <w:b/>
                <w:sz w:val="24"/>
              </w:rPr>
              <w:t>name</w:t>
            </w:r>
          </w:p>
        </w:tc>
        <w:tc>
          <w:tcPr>
            <w:tcW w:w="1935" w:type="dxa"/>
          </w:tcPr>
          <w:p w:rsidR="00206562" w:rsidRPr="00073FCB" w:rsidRDefault="00206562" w:rsidP="009758A6">
            <w:pPr>
              <w:pStyle w:val="TableParagraph"/>
              <w:spacing w:line="275" w:lineRule="exact"/>
              <w:rPr>
                <w:b/>
                <w:sz w:val="24"/>
              </w:rPr>
            </w:pPr>
            <w:r w:rsidRPr="00073FCB">
              <w:rPr>
                <w:b/>
                <w:sz w:val="24"/>
              </w:rPr>
              <w:t>Data</w:t>
            </w:r>
            <w:r w:rsidRPr="00073FCB">
              <w:rPr>
                <w:b/>
                <w:spacing w:val="-1"/>
                <w:sz w:val="24"/>
              </w:rPr>
              <w:t xml:space="preserve"> </w:t>
            </w:r>
            <w:r w:rsidRPr="00073FCB">
              <w:rPr>
                <w:b/>
                <w:sz w:val="24"/>
              </w:rPr>
              <w:t>Type</w:t>
            </w:r>
          </w:p>
        </w:tc>
        <w:tc>
          <w:tcPr>
            <w:tcW w:w="1980" w:type="dxa"/>
          </w:tcPr>
          <w:p w:rsidR="00206562" w:rsidRPr="00073FCB" w:rsidRDefault="00206562" w:rsidP="009758A6">
            <w:pPr>
              <w:pStyle w:val="TableParagraph"/>
              <w:spacing w:line="275" w:lineRule="exact"/>
              <w:rPr>
                <w:b/>
                <w:sz w:val="24"/>
              </w:rPr>
            </w:pPr>
            <w:r w:rsidRPr="00073FCB">
              <w:rPr>
                <w:b/>
                <w:sz w:val="24"/>
              </w:rPr>
              <w:t>Constraint</w:t>
            </w:r>
          </w:p>
        </w:tc>
        <w:tc>
          <w:tcPr>
            <w:tcW w:w="3393" w:type="dxa"/>
          </w:tcPr>
          <w:p w:rsidR="00206562" w:rsidRPr="00073FCB" w:rsidRDefault="00206562" w:rsidP="009758A6">
            <w:pPr>
              <w:pStyle w:val="TableParagraph"/>
              <w:spacing w:line="275" w:lineRule="exact"/>
              <w:ind w:left="105"/>
              <w:rPr>
                <w:b/>
                <w:sz w:val="24"/>
              </w:rPr>
            </w:pPr>
            <w:r w:rsidRPr="00073FCB">
              <w:rPr>
                <w:b/>
                <w:sz w:val="24"/>
              </w:rPr>
              <w:t>Description</w:t>
            </w:r>
          </w:p>
        </w:tc>
      </w:tr>
      <w:tr w:rsidR="00206562" w:rsidRPr="00073FCB" w:rsidTr="009758A6">
        <w:trPr>
          <w:trHeight w:val="623"/>
        </w:trPr>
        <w:tc>
          <w:tcPr>
            <w:tcW w:w="1850" w:type="dxa"/>
          </w:tcPr>
          <w:p w:rsidR="00206562" w:rsidRPr="00073FCB" w:rsidRDefault="00206562" w:rsidP="009758A6">
            <w:pPr>
              <w:pStyle w:val="TableParagraph"/>
              <w:rPr>
                <w:sz w:val="24"/>
              </w:rPr>
            </w:pPr>
            <w:r w:rsidRPr="00073FCB">
              <w:rPr>
                <w:sz w:val="24"/>
              </w:rPr>
              <w:t>id</w:t>
            </w:r>
          </w:p>
        </w:tc>
        <w:tc>
          <w:tcPr>
            <w:tcW w:w="1935" w:type="dxa"/>
          </w:tcPr>
          <w:p w:rsidR="00206562" w:rsidRPr="00073FCB" w:rsidRDefault="00206562" w:rsidP="009758A6">
            <w:pPr>
              <w:pStyle w:val="TableParagraph"/>
              <w:rPr>
                <w:sz w:val="24"/>
              </w:rPr>
            </w:pPr>
            <w:r w:rsidRPr="00073FCB">
              <w:rPr>
                <w:sz w:val="24"/>
              </w:rPr>
              <w:t>Integer</w:t>
            </w:r>
          </w:p>
        </w:tc>
        <w:tc>
          <w:tcPr>
            <w:tcW w:w="1980" w:type="dxa"/>
          </w:tcPr>
          <w:p w:rsidR="00206562" w:rsidRPr="00073FCB" w:rsidRDefault="00206562" w:rsidP="009758A6">
            <w:pPr>
              <w:pStyle w:val="TableParagraph"/>
              <w:rPr>
                <w:sz w:val="24"/>
              </w:rPr>
            </w:pPr>
            <w:r w:rsidRPr="00073FCB">
              <w:rPr>
                <w:sz w:val="24"/>
              </w:rPr>
              <w:t>Primary</w:t>
            </w:r>
            <w:r w:rsidRPr="00073FCB">
              <w:rPr>
                <w:spacing w:val="-4"/>
                <w:sz w:val="24"/>
              </w:rPr>
              <w:t xml:space="preserve"> </w:t>
            </w:r>
            <w:r w:rsidRPr="00073FCB">
              <w:rPr>
                <w:sz w:val="24"/>
              </w:rPr>
              <w:t>Key</w:t>
            </w:r>
          </w:p>
        </w:tc>
        <w:tc>
          <w:tcPr>
            <w:tcW w:w="3393" w:type="dxa"/>
          </w:tcPr>
          <w:p w:rsidR="00206562" w:rsidRPr="00073FCB" w:rsidRDefault="00206562" w:rsidP="009758A6">
            <w:pPr>
              <w:pStyle w:val="TableParagraph"/>
              <w:ind w:left="105"/>
              <w:rPr>
                <w:sz w:val="24"/>
              </w:rPr>
            </w:pPr>
            <w:r w:rsidRPr="00073FCB">
              <w:rPr>
                <w:sz w:val="24"/>
              </w:rPr>
              <w:t>Unique</w:t>
            </w:r>
            <w:r w:rsidRPr="00073FCB">
              <w:rPr>
                <w:spacing w:val="-1"/>
                <w:sz w:val="24"/>
              </w:rPr>
              <w:t xml:space="preserve"> </w:t>
            </w:r>
            <w:r w:rsidRPr="00073FCB">
              <w:rPr>
                <w:sz w:val="24"/>
              </w:rPr>
              <w:t>Id</w:t>
            </w:r>
            <w:r w:rsidRPr="00073FCB">
              <w:rPr>
                <w:spacing w:val="-1"/>
                <w:sz w:val="24"/>
              </w:rPr>
              <w:t xml:space="preserve"> </w:t>
            </w:r>
            <w:r w:rsidRPr="00073FCB">
              <w:rPr>
                <w:sz w:val="24"/>
              </w:rPr>
              <w:t>of</w:t>
            </w:r>
            <w:r w:rsidRPr="00073FCB">
              <w:rPr>
                <w:spacing w:val="-1"/>
                <w:sz w:val="24"/>
              </w:rPr>
              <w:t xml:space="preserve"> </w:t>
            </w:r>
            <w:r w:rsidRPr="00073FCB">
              <w:rPr>
                <w:sz w:val="24"/>
              </w:rPr>
              <w:t>an employee</w:t>
            </w:r>
          </w:p>
        </w:tc>
      </w:tr>
      <w:tr w:rsidR="00206562" w:rsidRPr="00073FCB" w:rsidTr="009758A6">
        <w:trPr>
          <w:trHeight w:val="623"/>
        </w:trPr>
        <w:tc>
          <w:tcPr>
            <w:tcW w:w="1850" w:type="dxa"/>
          </w:tcPr>
          <w:p w:rsidR="00206562" w:rsidRPr="00073FCB" w:rsidRDefault="00206562" w:rsidP="009758A6">
            <w:pPr>
              <w:pStyle w:val="TableParagraph"/>
              <w:rPr>
                <w:sz w:val="24"/>
              </w:rPr>
            </w:pPr>
            <w:proofErr w:type="spellStart"/>
            <w:r w:rsidRPr="00073FCB">
              <w:rPr>
                <w:sz w:val="24"/>
              </w:rPr>
              <w:t>Firstname</w:t>
            </w:r>
            <w:proofErr w:type="spellEnd"/>
          </w:p>
        </w:tc>
        <w:tc>
          <w:tcPr>
            <w:tcW w:w="1935" w:type="dxa"/>
          </w:tcPr>
          <w:p w:rsidR="00206562" w:rsidRPr="00073FCB" w:rsidRDefault="00206562" w:rsidP="009758A6">
            <w:pPr>
              <w:pStyle w:val="TableParagraph"/>
              <w:rPr>
                <w:sz w:val="24"/>
              </w:rPr>
            </w:pPr>
            <w:r w:rsidRPr="00073FCB">
              <w:rPr>
                <w:sz w:val="24"/>
              </w:rPr>
              <w:t>Varchar(200)</w:t>
            </w:r>
          </w:p>
        </w:tc>
        <w:tc>
          <w:tcPr>
            <w:tcW w:w="1980" w:type="dxa"/>
          </w:tcPr>
          <w:p w:rsidR="00206562" w:rsidRPr="00073FCB" w:rsidRDefault="00206562" w:rsidP="009758A6">
            <w:pPr>
              <w:pStyle w:val="TableParagraph"/>
              <w:rPr>
                <w:sz w:val="24"/>
              </w:rPr>
            </w:pPr>
            <w:r w:rsidRPr="00073FCB">
              <w:rPr>
                <w:sz w:val="24"/>
              </w:rPr>
              <w:t>Not</w:t>
            </w:r>
            <w:r w:rsidRPr="00073FCB">
              <w:rPr>
                <w:spacing w:val="-1"/>
                <w:sz w:val="24"/>
              </w:rPr>
              <w:t xml:space="preserve"> </w:t>
            </w:r>
            <w:r w:rsidRPr="00073FCB">
              <w:rPr>
                <w:sz w:val="24"/>
              </w:rPr>
              <w:t>Null</w:t>
            </w:r>
          </w:p>
        </w:tc>
        <w:tc>
          <w:tcPr>
            <w:tcW w:w="3393" w:type="dxa"/>
          </w:tcPr>
          <w:p w:rsidR="00206562" w:rsidRPr="00073FCB" w:rsidRDefault="00206562" w:rsidP="009758A6">
            <w:pPr>
              <w:pStyle w:val="TableParagraph"/>
              <w:ind w:left="105"/>
              <w:rPr>
                <w:sz w:val="24"/>
              </w:rPr>
            </w:pPr>
            <w:r w:rsidRPr="00073FCB">
              <w:rPr>
                <w:sz w:val="24"/>
              </w:rPr>
              <w:t>Name</w:t>
            </w:r>
            <w:r w:rsidRPr="00073FCB">
              <w:rPr>
                <w:spacing w:val="-3"/>
                <w:sz w:val="24"/>
              </w:rPr>
              <w:t xml:space="preserve"> </w:t>
            </w:r>
            <w:r w:rsidRPr="00073FCB">
              <w:rPr>
                <w:sz w:val="24"/>
              </w:rPr>
              <w:t>of</w:t>
            </w:r>
            <w:r w:rsidRPr="00073FCB">
              <w:rPr>
                <w:spacing w:val="-1"/>
                <w:sz w:val="24"/>
              </w:rPr>
              <w:t xml:space="preserve"> </w:t>
            </w:r>
            <w:r w:rsidRPr="00073FCB">
              <w:rPr>
                <w:sz w:val="24"/>
              </w:rPr>
              <w:t>the</w:t>
            </w:r>
            <w:r w:rsidRPr="00073FCB">
              <w:rPr>
                <w:spacing w:val="-1"/>
                <w:sz w:val="24"/>
              </w:rPr>
              <w:t xml:space="preserve"> </w:t>
            </w:r>
            <w:r w:rsidRPr="00073FCB">
              <w:rPr>
                <w:sz w:val="24"/>
              </w:rPr>
              <w:t>employee</w:t>
            </w:r>
          </w:p>
        </w:tc>
      </w:tr>
      <w:tr w:rsidR="00206562" w:rsidRPr="00073FCB" w:rsidTr="009758A6">
        <w:trPr>
          <w:trHeight w:val="623"/>
        </w:trPr>
        <w:tc>
          <w:tcPr>
            <w:tcW w:w="1850" w:type="dxa"/>
          </w:tcPr>
          <w:p w:rsidR="00206562" w:rsidRPr="00073FCB" w:rsidRDefault="00206562" w:rsidP="009758A6">
            <w:pPr>
              <w:pStyle w:val="TableParagraph"/>
              <w:spacing w:line="271" w:lineRule="exact"/>
              <w:rPr>
                <w:sz w:val="24"/>
              </w:rPr>
            </w:pPr>
            <w:proofErr w:type="spellStart"/>
            <w:r w:rsidRPr="00073FCB">
              <w:rPr>
                <w:sz w:val="24"/>
              </w:rPr>
              <w:t>lastname</w:t>
            </w:r>
            <w:proofErr w:type="spellEnd"/>
          </w:p>
        </w:tc>
        <w:tc>
          <w:tcPr>
            <w:tcW w:w="1935" w:type="dxa"/>
          </w:tcPr>
          <w:p w:rsidR="00206562" w:rsidRPr="00073FCB" w:rsidRDefault="00206562" w:rsidP="009758A6">
            <w:pPr>
              <w:pStyle w:val="TableParagraph"/>
              <w:spacing w:line="271" w:lineRule="exact"/>
              <w:rPr>
                <w:sz w:val="24"/>
              </w:rPr>
            </w:pPr>
            <w:r w:rsidRPr="00073FCB">
              <w:rPr>
                <w:sz w:val="24"/>
              </w:rPr>
              <w:t>Varchar(200)</w:t>
            </w:r>
          </w:p>
        </w:tc>
        <w:tc>
          <w:tcPr>
            <w:tcW w:w="1980" w:type="dxa"/>
          </w:tcPr>
          <w:p w:rsidR="00206562" w:rsidRPr="00073FCB" w:rsidRDefault="00206562" w:rsidP="009758A6">
            <w:pPr>
              <w:pStyle w:val="TableParagraph"/>
              <w:spacing w:line="271" w:lineRule="exact"/>
              <w:rPr>
                <w:sz w:val="24"/>
              </w:rPr>
            </w:pPr>
            <w:r w:rsidRPr="00073FCB">
              <w:rPr>
                <w:sz w:val="24"/>
              </w:rPr>
              <w:t>Not</w:t>
            </w:r>
            <w:r w:rsidRPr="00073FCB">
              <w:rPr>
                <w:spacing w:val="-1"/>
                <w:sz w:val="24"/>
              </w:rPr>
              <w:t xml:space="preserve"> </w:t>
            </w:r>
            <w:r w:rsidRPr="00073FCB">
              <w:rPr>
                <w:sz w:val="24"/>
              </w:rPr>
              <w:t>Null</w:t>
            </w:r>
          </w:p>
        </w:tc>
        <w:tc>
          <w:tcPr>
            <w:tcW w:w="3393" w:type="dxa"/>
          </w:tcPr>
          <w:p w:rsidR="00206562" w:rsidRPr="00073FCB" w:rsidRDefault="00206562" w:rsidP="009758A6">
            <w:pPr>
              <w:pStyle w:val="TableParagraph"/>
              <w:spacing w:line="271" w:lineRule="exact"/>
              <w:ind w:left="105"/>
              <w:rPr>
                <w:sz w:val="24"/>
              </w:rPr>
            </w:pPr>
            <w:r w:rsidRPr="00073FCB">
              <w:rPr>
                <w:sz w:val="24"/>
              </w:rPr>
              <w:t>Date</w:t>
            </w:r>
            <w:r w:rsidRPr="00073FCB">
              <w:rPr>
                <w:spacing w:val="-1"/>
                <w:sz w:val="24"/>
              </w:rPr>
              <w:t xml:space="preserve"> </w:t>
            </w:r>
            <w:r w:rsidRPr="00073FCB">
              <w:rPr>
                <w:sz w:val="24"/>
              </w:rPr>
              <w:t>of</w:t>
            </w:r>
            <w:r w:rsidRPr="00073FCB">
              <w:rPr>
                <w:spacing w:val="-3"/>
                <w:sz w:val="24"/>
              </w:rPr>
              <w:t xml:space="preserve"> </w:t>
            </w:r>
            <w:r w:rsidRPr="00073FCB">
              <w:rPr>
                <w:sz w:val="24"/>
              </w:rPr>
              <w:t>Join</w:t>
            </w:r>
            <w:r w:rsidRPr="00073FCB">
              <w:rPr>
                <w:spacing w:val="-1"/>
                <w:sz w:val="24"/>
              </w:rPr>
              <w:t xml:space="preserve"> </w:t>
            </w:r>
            <w:r w:rsidRPr="00073FCB">
              <w:rPr>
                <w:sz w:val="24"/>
              </w:rPr>
              <w:t>of</w:t>
            </w:r>
            <w:r w:rsidRPr="00073FCB">
              <w:rPr>
                <w:spacing w:val="-1"/>
                <w:sz w:val="24"/>
              </w:rPr>
              <w:t xml:space="preserve"> </w:t>
            </w:r>
            <w:r w:rsidRPr="00073FCB">
              <w:rPr>
                <w:sz w:val="24"/>
              </w:rPr>
              <w:t>the</w:t>
            </w:r>
            <w:r w:rsidRPr="00073FCB">
              <w:rPr>
                <w:spacing w:val="-1"/>
                <w:sz w:val="24"/>
              </w:rPr>
              <w:t xml:space="preserve"> </w:t>
            </w:r>
            <w:r w:rsidRPr="00073FCB">
              <w:rPr>
                <w:sz w:val="24"/>
              </w:rPr>
              <w:t>employee</w:t>
            </w:r>
          </w:p>
        </w:tc>
      </w:tr>
      <w:tr w:rsidR="00206562" w:rsidRPr="00073FCB" w:rsidTr="009758A6">
        <w:trPr>
          <w:trHeight w:val="623"/>
        </w:trPr>
        <w:tc>
          <w:tcPr>
            <w:tcW w:w="1850" w:type="dxa"/>
          </w:tcPr>
          <w:p w:rsidR="00206562" w:rsidRPr="00073FCB" w:rsidRDefault="00206562" w:rsidP="009758A6">
            <w:pPr>
              <w:pStyle w:val="TableParagraph"/>
              <w:spacing w:line="271" w:lineRule="exact"/>
              <w:rPr>
                <w:sz w:val="24"/>
              </w:rPr>
            </w:pPr>
            <w:proofErr w:type="spellStart"/>
            <w:r w:rsidRPr="00073FCB">
              <w:rPr>
                <w:sz w:val="24"/>
              </w:rPr>
              <w:t>emailid</w:t>
            </w:r>
            <w:proofErr w:type="spellEnd"/>
          </w:p>
        </w:tc>
        <w:tc>
          <w:tcPr>
            <w:tcW w:w="1935" w:type="dxa"/>
          </w:tcPr>
          <w:p w:rsidR="00206562" w:rsidRPr="00073FCB" w:rsidRDefault="00206562" w:rsidP="009758A6">
            <w:pPr>
              <w:pStyle w:val="TableParagraph"/>
              <w:spacing w:line="271" w:lineRule="exact"/>
              <w:rPr>
                <w:sz w:val="24"/>
              </w:rPr>
            </w:pPr>
            <w:r w:rsidRPr="00073FCB">
              <w:rPr>
                <w:sz w:val="24"/>
              </w:rPr>
              <w:t>Varchar(200)</w:t>
            </w:r>
          </w:p>
        </w:tc>
        <w:tc>
          <w:tcPr>
            <w:tcW w:w="1980" w:type="dxa"/>
          </w:tcPr>
          <w:p w:rsidR="00206562" w:rsidRPr="00073FCB" w:rsidRDefault="00206562" w:rsidP="009758A6">
            <w:pPr>
              <w:pStyle w:val="TableParagraph"/>
              <w:spacing w:line="271" w:lineRule="exact"/>
              <w:rPr>
                <w:sz w:val="24"/>
              </w:rPr>
            </w:pPr>
            <w:r w:rsidRPr="00073FCB">
              <w:rPr>
                <w:sz w:val="24"/>
              </w:rPr>
              <w:t>Not</w:t>
            </w:r>
            <w:r w:rsidRPr="00073FCB">
              <w:rPr>
                <w:spacing w:val="-1"/>
                <w:sz w:val="24"/>
              </w:rPr>
              <w:t xml:space="preserve"> </w:t>
            </w:r>
            <w:r w:rsidRPr="00073FCB">
              <w:rPr>
                <w:sz w:val="24"/>
              </w:rPr>
              <w:t>Null</w:t>
            </w:r>
          </w:p>
        </w:tc>
        <w:tc>
          <w:tcPr>
            <w:tcW w:w="3393" w:type="dxa"/>
          </w:tcPr>
          <w:p w:rsidR="00206562" w:rsidRPr="00073FCB" w:rsidRDefault="00206562" w:rsidP="009758A6">
            <w:pPr>
              <w:pStyle w:val="TableParagraph"/>
              <w:spacing w:line="271" w:lineRule="exact"/>
              <w:ind w:left="105"/>
              <w:rPr>
                <w:sz w:val="24"/>
              </w:rPr>
            </w:pPr>
            <w:r w:rsidRPr="00073FCB">
              <w:rPr>
                <w:sz w:val="24"/>
              </w:rPr>
              <w:t>Email id of user</w:t>
            </w:r>
          </w:p>
        </w:tc>
      </w:tr>
      <w:tr w:rsidR="00206562" w:rsidRPr="00073FCB" w:rsidTr="009758A6">
        <w:trPr>
          <w:trHeight w:val="623"/>
        </w:trPr>
        <w:tc>
          <w:tcPr>
            <w:tcW w:w="1850" w:type="dxa"/>
          </w:tcPr>
          <w:p w:rsidR="00206562" w:rsidRPr="00073FCB" w:rsidRDefault="00206562" w:rsidP="009758A6">
            <w:pPr>
              <w:pStyle w:val="TableParagraph"/>
              <w:spacing w:line="271" w:lineRule="exact"/>
              <w:rPr>
                <w:sz w:val="24"/>
              </w:rPr>
            </w:pPr>
            <w:proofErr w:type="spellStart"/>
            <w:r w:rsidRPr="00073FCB">
              <w:rPr>
                <w:sz w:val="24"/>
              </w:rPr>
              <w:t>mobilenumber</w:t>
            </w:r>
            <w:proofErr w:type="spellEnd"/>
          </w:p>
        </w:tc>
        <w:tc>
          <w:tcPr>
            <w:tcW w:w="1935" w:type="dxa"/>
          </w:tcPr>
          <w:p w:rsidR="00206562" w:rsidRPr="00073FCB" w:rsidRDefault="00206562" w:rsidP="009758A6">
            <w:pPr>
              <w:pStyle w:val="TableParagraph"/>
              <w:spacing w:line="271" w:lineRule="exact"/>
              <w:rPr>
                <w:sz w:val="24"/>
              </w:rPr>
            </w:pPr>
            <w:r w:rsidRPr="00073FCB">
              <w:rPr>
                <w:sz w:val="24"/>
              </w:rPr>
              <w:t>Char(12)</w:t>
            </w:r>
          </w:p>
        </w:tc>
        <w:tc>
          <w:tcPr>
            <w:tcW w:w="1980" w:type="dxa"/>
          </w:tcPr>
          <w:p w:rsidR="00206562" w:rsidRPr="00073FCB" w:rsidRDefault="00206562" w:rsidP="009758A6">
            <w:pPr>
              <w:pStyle w:val="TableParagraph"/>
              <w:spacing w:line="271" w:lineRule="exact"/>
              <w:rPr>
                <w:sz w:val="24"/>
              </w:rPr>
            </w:pPr>
            <w:r w:rsidRPr="00073FCB">
              <w:rPr>
                <w:sz w:val="24"/>
              </w:rPr>
              <w:t>Not</w:t>
            </w:r>
            <w:r w:rsidRPr="00073FCB">
              <w:rPr>
                <w:spacing w:val="-1"/>
                <w:sz w:val="24"/>
              </w:rPr>
              <w:t xml:space="preserve"> </w:t>
            </w:r>
            <w:r w:rsidRPr="00073FCB">
              <w:rPr>
                <w:sz w:val="24"/>
              </w:rPr>
              <w:t>Null</w:t>
            </w:r>
          </w:p>
        </w:tc>
        <w:tc>
          <w:tcPr>
            <w:tcW w:w="3393" w:type="dxa"/>
          </w:tcPr>
          <w:p w:rsidR="00206562" w:rsidRPr="00073FCB" w:rsidRDefault="00206562" w:rsidP="009758A6">
            <w:pPr>
              <w:pStyle w:val="TableParagraph"/>
              <w:spacing w:line="271" w:lineRule="exact"/>
              <w:ind w:left="105"/>
              <w:rPr>
                <w:sz w:val="24"/>
              </w:rPr>
            </w:pPr>
            <w:r w:rsidRPr="00073FCB">
              <w:rPr>
                <w:sz w:val="24"/>
              </w:rPr>
              <w:t>Mobile number of user</w:t>
            </w:r>
          </w:p>
        </w:tc>
      </w:tr>
      <w:tr w:rsidR="00206562" w:rsidRPr="00073FCB" w:rsidTr="009758A6">
        <w:trPr>
          <w:trHeight w:val="623"/>
        </w:trPr>
        <w:tc>
          <w:tcPr>
            <w:tcW w:w="1850" w:type="dxa"/>
          </w:tcPr>
          <w:p w:rsidR="00206562" w:rsidRPr="00073FCB" w:rsidRDefault="00206562" w:rsidP="009758A6">
            <w:pPr>
              <w:pStyle w:val="TableParagraph"/>
              <w:spacing w:line="271" w:lineRule="exact"/>
              <w:rPr>
                <w:sz w:val="24"/>
              </w:rPr>
            </w:pPr>
            <w:proofErr w:type="spellStart"/>
            <w:r w:rsidRPr="00073FCB">
              <w:rPr>
                <w:sz w:val="24"/>
              </w:rPr>
              <w:t>userpassword</w:t>
            </w:r>
            <w:proofErr w:type="spellEnd"/>
          </w:p>
        </w:tc>
        <w:tc>
          <w:tcPr>
            <w:tcW w:w="1935" w:type="dxa"/>
          </w:tcPr>
          <w:p w:rsidR="00206562" w:rsidRPr="00073FCB" w:rsidRDefault="00206562" w:rsidP="009758A6">
            <w:pPr>
              <w:pStyle w:val="TableParagraph"/>
              <w:spacing w:line="271" w:lineRule="exact"/>
              <w:rPr>
                <w:sz w:val="24"/>
              </w:rPr>
            </w:pPr>
            <w:r w:rsidRPr="00073FCB">
              <w:rPr>
                <w:sz w:val="24"/>
              </w:rPr>
              <w:t>Varchar(255)</w:t>
            </w:r>
          </w:p>
        </w:tc>
        <w:tc>
          <w:tcPr>
            <w:tcW w:w="1980" w:type="dxa"/>
          </w:tcPr>
          <w:p w:rsidR="00206562" w:rsidRPr="00073FCB" w:rsidRDefault="00206562" w:rsidP="009758A6">
            <w:pPr>
              <w:pStyle w:val="TableParagraph"/>
              <w:spacing w:line="271" w:lineRule="exact"/>
              <w:rPr>
                <w:sz w:val="24"/>
              </w:rPr>
            </w:pPr>
            <w:r w:rsidRPr="00073FCB">
              <w:rPr>
                <w:sz w:val="24"/>
              </w:rPr>
              <w:t>Not</w:t>
            </w:r>
            <w:r w:rsidRPr="00073FCB">
              <w:rPr>
                <w:spacing w:val="-1"/>
                <w:sz w:val="24"/>
              </w:rPr>
              <w:t xml:space="preserve"> </w:t>
            </w:r>
            <w:r w:rsidRPr="00073FCB">
              <w:rPr>
                <w:sz w:val="24"/>
              </w:rPr>
              <w:t>Null</w:t>
            </w:r>
          </w:p>
        </w:tc>
        <w:tc>
          <w:tcPr>
            <w:tcW w:w="3393" w:type="dxa"/>
          </w:tcPr>
          <w:p w:rsidR="00206562" w:rsidRPr="00073FCB" w:rsidRDefault="00206562" w:rsidP="009758A6">
            <w:pPr>
              <w:pStyle w:val="TableParagraph"/>
              <w:spacing w:line="271" w:lineRule="exact"/>
              <w:ind w:left="105"/>
              <w:rPr>
                <w:sz w:val="24"/>
              </w:rPr>
            </w:pPr>
            <w:r w:rsidRPr="00073FCB">
              <w:rPr>
                <w:sz w:val="24"/>
              </w:rPr>
              <w:t>Password of user</w:t>
            </w:r>
          </w:p>
        </w:tc>
      </w:tr>
      <w:tr w:rsidR="00206562" w:rsidRPr="00073FCB" w:rsidTr="009758A6">
        <w:trPr>
          <w:trHeight w:val="623"/>
        </w:trPr>
        <w:tc>
          <w:tcPr>
            <w:tcW w:w="1850" w:type="dxa"/>
          </w:tcPr>
          <w:p w:rsidR="00206562" w:rsidRPr="00073FCB" w:rsidRDefault="00206562" w:rsidP="009758A6">
            <w:pPr>
              <w:pStyle w:val="TableParagraph"/>
              <w:spacing w:line="271" w:lineRule="exact"/>
              <w:rPr>
                <w:sz w:val="24"/>
              </w:rPr>
            </w:pPr>
            <w:proofErr w:type="spellStart"/>
            <w:r w:rsidRPr="00073FCB">
              <w:rPr>
                <w:sz w:val="24"/>
              </w:rPr>
              <w:t>regdate</w:t>
            </w:r>
            <w:proofErr w:type="spellEnd"/>
          </w:p>
        </w:tc>
        <w:tc>
          <w:tcPr>
            <w:tcW w:w="1935" w:type="dxa"/>
          </w:tcPr>
          <w:p w:rsidR="00206562" w:rsidRPr="00073FCB" w:rsidRDefault="00206562" w:rsidP="009758A6">
            <w:pPr>
              <w:pStyle w:val="TableParagraph"/>
              <w:spacing w:line="271" w:lineRule="exact"/>
              <w:rPr>
                <w:sz w:val="24"/>
              </w:rPr>
            </w:pPr>
            <w:r w:rsidRPr="00073FCB">
              <w:rPr>
                <w:sz w:val="24"/>
              </w:rPr>
              <w:t>timestamp</w:t>
            </w:r>
          </w:p>
        </w:tc>
        <w:tc>
          <w:tcPr>
            <w:tcW w:w="1980" w:type="dxa"/>
          </w:tcPr>
          <w:p w:rsidR="00206562" w:rsidRPr="00073FCB" w:rsidRDefault="00206562" w:rsidP="009758A6">
            <w:pPr>
              <w:pStyle w:val="TableParagraph"/>
              <w:spacing w:line="271" w:lineRule="exact"/>
              <w:rPr>
                <w:sz w:val="24"/>
              </w:rPr>
            </w:pPr>
            <w:r w:rsidRPr="00073FCB">
              <w:rPr>
                <w:sz w:val="24"/>
              </w:rPr>
              <w:t>Not</w:t>
            </w:r>
            <w:r w:rsidRPr="00073FCB">
              <w:rPr>
                <w:spacing w:val="-1"/>
                <w:sz w:val="24"/>
              </w:rPr>
              <w:t xml:space="preserve"> </w:t>
            </w:r>
            <w:r w:rsidRPr="00073FCB">
              <w:rPr>
                <w:sz w:val="24"/>
              </w:rPr>
              <w:t>Null</w:t>
            </w:r>
          </w:p>
        </w:tc>
        <w:tc>
          <w:tcPr>
            <w:tcW w:w="3393" w:type="dxa"/>
          </w:tcPr>
          <w:p w:rsidR="00206562" w:rsidRPr="00073FCB" w:rsidRDefault="00206562" w:rsidP="009758A6">
            <w:pPr>
              <w:pStyle w:val="TableParagraph"/>
              <w:spacing w:line="271" w:lineRule="exact"/>
              <w:ind w:left="105"/>
              <w:rPr>
                <w:sz w:val="24"/>
              </w:rPr>
            </w:pPr>
            <w:r w:rsidRPr="00073FCB">
              <w:rPr>
                <w:sz w:val="24"/>
              </w:rPr>
              <w:t>Registration date of user</w:t>
            </w:r>
          </w:p>
        </w:tc>
      </w:tr>
      <w:tr w:rsidR="00206562" w:rsidRPr="00073FCB" w:rsidTr="009758A6">
        <w:trPr>
          <w:trHeight w:val="623"/>
        </w:trPr>
        <w:tc>
          <w:tcPr>
            <w:tcW w:w="1850" w:type="dxa"/>
          </w:tcPr>
          <w:p w:rsidR="00206562" w:rsidRPr="00073FCB" w:rsidRDefault="00206562" w:rsidP="009758A6">
            <w:pPr>
              <w:pStyle w:val="TableParagraph"/>
              <w:spacing w:line="271" w:lineRule="exact"/>
              <w:rPr>
                <w:sz w:val="24"/>
              </w:rPr>
            </w:pPr>
            <w:proofErr w:type="spellStart"/>
            <w:r w:rsidRPr="00073FCB">
              <w:rPr>
                <w:sz w:val="24"/>
              </w:rPr>
              <w:t>isactive</w:t>
            </w:r>
            <w:proofErr w:type="spellEnd"/>
          </w:p>
        </w:tc>
        <w:tc>
          <w:tcPr>
            <w:tcW w:w="1935" w:type="dxa"/>
          </w:tcPr>
          <w:p w:rsidR="00206562" w:rsidRPr="00073FCB" w:rsidRDefault="00206562" w:rsidP="009758A6">
            <w:pPr>
              <w:pStyle w:val="TableParagraph"/>
              <w:spacing w:line="271" w:lineRule="exact"/>
              <w:rPr>
                <w:sz w:val="24"/>
              </w:rPr>
            </w:pPr>
            <w:r w:rsidRPr="00073FCB">
              <w:rPr>
                <w:sz w:val="24"/>
              </w:rPr>
              <w:t>Int(1)</w:t>
            </w:r>
          </w:p>
        </w:tc>
        <w:tc>
          <w:tcPr>
            <w:tcW w:w="1980" w:type="dxa"/>
          </w:tcPr>
          <w:p w:rsidR="00206562" w:rsidRPr="00073FCB" w:rsidRDefault="00206562" w:rsidP="009758A6">
            <w:pPr>
              <w:pStyle w:val="TableParagraph"/>
              <w:spacing w:line="271" w:lineRule="exact"/>
              <w:rPr>
                <w:sz w:val="24"/>
              </w:rPr>
            </w:pPr>
            <w:r w:rsidRPr="00073FCB">
              <w:rPr>
                <w:sz w:val="24"/>
              </w:rPr>
              <w:t>Not</w:t>
            </w:r>
            <w:r w:rsidRPr="00073FCB">
              <w:rPr>
                <w:spacing w:val="-1"/>
                <w:sz w:val="24"/>
              </w:rPr>
              <w:t xml:space="preserve"> </w:t>
            </w:r>
            <w:r w:rsidRPr="00073FCB">
              <w:rPr>
                <w:sz w:val="24"/>
              </w:rPr>
              <w:t>Null</w:t>
            </w:r>
          </w:p>
        </w:tc>
        <w:tc>
          <w:tcPr>
            <w:tcW w:w="3393" w:type="dxa"/>
          </w:tcPr>
          <w:p w:rsidR="00206562" w:rsidRPr="00073FCB" w:rsidRDefault="00206562" w:rsidP="009758A6">
            <w:pPr>
              <w:pStyle w:val="TableParagraph"/>
              <w:spacing w:line="271" w:lineRule="exact"/>
              <w:ind w:left="105"/>
              <w:rPr>
                <w:sz w:val="24"/>
              </w:rPr>
            </w:pPr>
            <w:r w:rsidRPr="00073FCB">
              <w:rPr>
                <w:sz w:val="24"/>
              </w:rPr>
              <w:t>Whether user is active or not</w:t>
            </w:r>
          </w:p>
        </w:tc>
      </w:tr>
      <w:tr w:rsidR="00206562" w:rsidRPr="00073FCB" w:rsidTr="009758A6">
        <w:trPr>
          <w:trHeight w:val="623"/>
        </w:trPr>
        <w:tc>
          <w:tcPr>
            <w:tcW w:w="1850" w:type="dxa"/>
          </w:tcPr>
          <w:p w:rsidR="00206562" w:rsidRPr="00073FCB" w:rsidRDefault="00206562" w:rsidP="009758A6">
            <w:pPr>
              <w:pStyle w:val="TableParagraph"/>
              <w:spacing w:line="271" w:lineRule="exact"/>
              <w:rPr>
                <w:sz w:val="24"/>
              </w:rPr>
            </w:pPr>
            <w:proofErr w:type="spellStart"/>
            <w:r w:rsidRPr="00073FCB">
              <w:rPr>
                <w:sz w:val="24"/>
              </w:rPr>
              <w:t>lastUpdationDate</w:t>
            </w:r>
            <w:proofErr w:type="spellEnd"/>
          </w:p>
        </w:tc>
        <w:tc>
          <w:tcPr>
            <w:tcW w:w="1935" w:type="dxa"/>
          </w:tcPr>
          <w:p w:rsidR="00206562" w:rsidRPr="00073FCB" w:rsidRDefault="00206562" w:rsidP="009758A6">
            <w:pPr>
              <w:pStyle w:val="TableParagraph"/>
              <w:spacing w:line="271" w:lineRule="exact"/>
              <w:rPr>
                <w:sz w:val="24"/>
              </w:rPr>
            </w:pPr>
            <w:r w:rsidRPr="00073FCB">
              <w:rPr>
                <w:sz w:val="24"/>
              </w:rPr>
              <w:t>timestamp</w:t>
            </w:r>
          </w:p>
        </w:tc>
        <w:tc>
          <w:tcPr>
            <w:tcW w:w="1980" w:type="dxa"/>
          </w:tcPr>
          <w:p w:rsidR="00206562" w:rsidRPr="00073FCB" w:rsidRDefault="00206562" w:rsidP="009758A6">
            <w:pPr>
              <w:pStyle w:val="TableParagraph"/>
              <w:spacing w:line="271" w:lineRule="exact"/>
              <w:rPr>
                <w:sz w:val="24"/>
              </w:rPr>
            </w:pPr>
            <w:r w:rsidRPr="00073FCB">
              <w:rPr>
                <w:sz w:val="24"/>
              </w:rPr>
              <w:t>Not</w:t>
            </w:r>
            <w:r w:rsidRPr="00073FCB">
              <w:rPr>
                <w:spacing w:val="-1"/>
                <w:sz w:val="24"/>
              </w:rPr>
              <w:t xml:space="preserve"> </w:t>
            </w:r>
            <w:r w:rsidRPr="00073FCB">
              <w:rPr>
                <w:sz w:val="24"/>
              </w:rPr>
              <w:t>Null</w:t>
            </w:r>
          </w:p>
        </w:tc>
        <w:tc>
          <w:tcPr>
            <w:tcW w:w="3393" w:type="dxa"/>
          </w:tcPr>
          <w:p w:rsidR="00206562" w:rsidRPr="00073FCB" w:rsidRDefault="00206562" w:rsidP="009758A6">
            <w:pPr>
              <w:pStyle w:val="TableParagraph"/>
              <w:spacing w:line="271" w:lineRule="exact"/>
              <w:ind w:left="105"/>
              <w:rPr>
                <w:sz w:val="24"/>
              </w:rPr>
            </w:pPr>
            <w:r w:rsidRPr="00073FCB">
              <w:rPr>
                <w:sz w:val="24"/>
              </w:rPr>
              <w:t>Last login date of user</w:t>
            </w:r>
          </w:p>
        </w:tc>
      </w:tr>
    </w:tbl>
    <w:p w:rsidR="00206562" w:rsidRPr="00073FCB" w:rsidRDefault="00206562" w:rsidP="00C012F9">
      <w:pPr>
        <w:pStyle w:val="BodyText"/>
        <w:rPr>
          <w:sz w:val="26"/>
        </w:rPr>
      </w:pPr>
    </w:p>
    <w:p w:rsidR="00206562" w:rsidRPr="00073FCB" w:rsidRDefault="00206562" w:rsidP="00C012F9">
      <w:pPr>
        <w:pStyle w:val="BodyText"/>
        <w:rPr>
          <w:sz w:val="26"/>
        </w:rPr>
      </w:pPr>
    </w:p>
    <w:p w:rsidR="00206562" w:rsidRPr="00073FCB" w:rsidRDefault="00206562" w:rsidP="00C012F9">
      <w:pPr>
        <w:pStyle w:val="BodyText"/>
        <w:spacing w:before="6"/>
        <w:rPr>
          <w:sz w:val="30"/>
        </w:rPr>
      </w:pPr>
    </w:p>
    <w:p w:rsidR="00206562" w:rsidRPr="00073FCB" w:rsidRDefault="00206562" w:rsidP="00C012F9">
      <w:pPr>
        <w:pStyle w:val="BodyText"/>
        <w:ind w:left="480"/>
        <w:rPr>
          <w:b/>
        </w:rPr>
      </w:pPr>
    </w:p>
    <w:p w:rsidR="00206562" w:rsidRPr="00073FCB" w:rsidRDefault="00206562" w:rsidP="00067B69">
      <w:pPr>
        <w:pStyle w:val="Heading4"/>
        <w:numPr>
          <w:ilvl w:val="0"/>
          <w:numId w:val="11"/>
        </w:numPr>
        <w:tabs>
          <w:tab w:val="left" w:pos="532"/>
        </w:tabs>
        <w:spacing w:before="89"/>
        <w:ind w:left="531" w:hanging="272"/>
      </w:pPr>
      <w:r w:rsidRPr="00073FCB">
        <w:t>Table</w:t>
      </w:r>
      <w:r w:rsidRPr="00073FCB">
        <w:rPr>
          <w:spacing w:val="-1"/>
        </w:rPr>
        <w:t xml:space="preserve"> </w:t>
      </w:r>
      <w:r w:rsidRPr="00073FCB">
        <w:t>name</w:t>
      </w:r>
      <w:r w:rsidRPr="00073FCB">
        <w:rPr>
          <w:spacing w:val="-2"/>
        </w:rPr>
        <w:t xml:space="preserve"> </w:t>
      </w:r>
      <w:r w:rsidRPr="00073FCB">
        <w:t>:exam</w:t>
      </w:r>
    </w:p>
    <w:p w:rsidR="00206562" w:rsidRPr="00073FCB" w:rsidRDefault="00206562" w:rsidP="00C012F9">
      <w:pPr>
        <w:pStyle w:val="BodyText"/>
        <w:spacing w:before="157"/>
        <w:ind w:left="560"/>
      </w:pPr>
      <w:r w:rsidRPr="00073FCB">
        <w:t>Description</w:t>
      </w:r>
      <w:r w:rsidRPr="00073FCB">
        <w:rPr>
          <w:spacing w:val="58"/>
        </w:rPr>
        <w:t xml:space="preserve"> </w:t>
      </w:r>
      <w:r w:rsidRPr="00073FCB">
        <w:t>:</w:t>
      </w:r>
      <w:r w:rsidRPr="00073FCB">
        <w:rPr>
          <w:spacing w:val="59"/>
        </w:rPr>
        <w:t xml:space="preserve"> </w:t>
      </w:r>
      <w:r w:rsidRPr="00073FCB">
        <w:t>Details</w:t>
      </w:r>
      <w:r w:rsidRPr="00073FCB">
        <w:rPr>
          <w:spacing w:val="3"/>
        </w:rPr>
        <w:t xml:space="preserve"> </w:t>
      </w:r>
      <w:r w:rsidRPr="00073FCB">
        <w:t>about exam time table</w:t>
      </w:r>
    </w:p>
    <w:p w:rsidR="00206562" w:rsidRPr="00073FCB" w:rsidRDefault="00206562" w:rsidP="00C012F9">
      <w:pPr>
        <w:pStyle w:val="BodyText"/>
        <w:rPr>
          <w:sz w:val="20"/>
        </w:rPr>
      </w:pPr>
    </w:p>
    <w:p w:rsidR="00206562" w:rsidRPr="00073FCB" w:rsidRDefault="00206562" w:rsidP="00C012F9">
      <w:pPr>
        <w:pStyle w:val="BodyText"/>
        <w:rPr>
          <w:sz w:val="20"/>
        </w:rPr>
      </w:pPr>
    </w:p>
    <w:p w:rsidR="00206562" w:rsidRPr="00073FCB" w:rsidRDefault="00206562" w:rsidP="00C012F9">
      <w:pPr>
        <w:pStyle w:val="BodyText"/>
        <w:rPr>
          <w:sz w:val="20"/>
        </w:rPr>
      </w:pPr>
    </w:p>
    <w:p w:rsidR="00206562" w:rsidRPr="00073FCB" w:rsidRDefault="00206562" w:rsidP="00C012F9">
      <w:pPr>
        <w:pStyle w:val="BodyText"/>
        <w:spacing w:before="3" w:after="1"/>
        <w:rPr>
          <w:sz w:val="23"/>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50"/>
        <w:gridCol w:w="1935"/>
        <w:gridCol w:w="1980"/>
        <w:gridCol w:w="3393"/>
      </w:tblGrid>
      <w:tr w:rsidR="00206562" w:rsidRPr="00073FCB" w:rsidTr="009758A6">
        <w:trPr>
          <w:trHeight w:val="622"/>
        </w:trPr>
        <w:tc>
          <w:tcPr>
            <w:tcW w:w="1850" w:type="dxa"/>
          </w:tcPr>
          <w:p w:rsidR="00206562" w:rsidRPr="00073FCB" w:rsidRDefault="00206562" w:rsidP="009758A6">
            <w:pPr>
              <w:pStyle w:val="TableParagraph"/>
              <w:spacing w:line="275" w:lineRule="exact"/>
              <w:rPr>
                <w:b/>
                <w:sz w:val="24"/>
              </w:rPr>
            </w:pPr>
            <w:r w:rsidRPr="00073FCB">
              <w:rPr>
                <w:b/>
                <w:sz w:val="24"/>
              </w:rPr>
              <w:t>Column</w:t>
            </w:r>
            <w:r w:rsidRPr="00073FCB">
              <w:rPr>
                <w:b/>
                <w:spacing w:val="-3"/>
                <w:sz w:val="24"/>
              </w:rPr>
              <w:t xml:space="preserve"> </w:t>
            </w:r>
            <w:r w:rsidRPr="00073FCB">
              <w:rPr>
                <w:b/>
                <w:sz w:val="24"/>
              </w:rPr>
              <w:t>name</w:t>
            </w:r>
          </w:p>
        </w:tc>
        <w:tc>
          <w:tcPr>
            <w:tcW w:w="1935" w:type="dxa"/>
          </w:tcPr>
          <w:p w:rsidR="00206562" w:rsidRPr="00073FCB" w:rsidRDefault="00206562" w:rsidP="009758A6">
            <w:pPr>
              <w:pStyle w:val="TableParagraph"/>
              <w:spacing w:line="275" w:lineRule="exact"/>
              <w:rPr>
                <w:b/>
                <w:sz w:val="24"/>
              </w:rPr>
            </w:pPr>
            <w:r w:rsidRPr="00073FCB">
              <w:rPr>
                <w:b/>
                <w:sz w:val="24"/>
              </w:rPr>
              <w:t>Data</w:t>
            </w:r>
            <w:r w:rsidRPr="00073FCB">
              <w:rPr>
                <w:b/>
                <w:spacing w:val="-1"/>
                <w:sz w:val="24"/>
              </w:rPr>
              <w:t xml:space="preserve"> </w:t>
            </w:r>
            <w:r w:rsidRPr="00073FCB">
              <w:rPr>
                <w:b/>
                <w:sz w:val="24"/>
              </w:rPr>
              <w:t>Type</w:t>
            </w:r>
          </w:p>
        </w:tc>
        <w:tc>
          <w:tcPr>
            <w:tcW w:w="1980" w:type="dxa"/>
          </w:tcPr>
          <w:p w:rsidR="00206562" w:rsidRPr="00073FCB" w:rsidRDefault="00206562" w:rsidP="009758A6">
            <w:pPr>
              <w:pStyle w:val="TableParagraph"/>
              <w:spacing w:line="275" w:lineRule="exact"/>
              <w:rPr>
                <w:b/>
                <w:sz w:val="24"/>
              </w:rPr>
            </w:pPr>
            <w:r w:rsidRPr="00073FCB">
              <w:rPr>
                <w:b/>
                <w:sz w:val="24"/>
              </w:rPr>
              <w:t>Constraint</w:t>
            </w:r>
          </w:p>
        </w:tc>
        <w:tc>
          <w:tcPr>
            <w:tcW w:w="3393" w:type="dxa"/>
          </w:tcPr>
          <w:p w:rsidR="00206562" w:rsidRPr="00073FCB" w:rsidRDefault="00206562" w:rsidP="009758A6">
            <w:pPr>
              <w:pStyle w:val="TableParagraph"/>
              <w:spacing w:line="275" w:lineRule="exact"/>
              <w:ind w:left="105"/>
              <w:rPr>
                <w:b/>
                <w:sz w:val="24"/>
              </w:rPr>
            </w:pPr>
            <w:r w:rsidRPr="00073FCB">
              <w:rPr>
                <w:b/>
                <w:sz w:val="24"/>
              </w:rPr>
              <w:t>Description</w:t>
            </w:r>
          </w:p>
        </w:tc>
      </w:tr>
      <w:tr w:rsidR="00206562" w:rsidRPr="00073FCB" w:rsidTr="009758A6">
        <w:trPr>
          <w:trHeight w:val="623"/>
        </w:trPr>
        <w:tc>
          <w:tcPr>
            <w:tcW w:w="1850" w:type="dxa"/>
          </w:tcPr>
          <w:p w:rsidR="00206562" w:rsidRPr="00073FCB" w:rsidRDefault="00206562" w:rsidP="009758A6">
            <w:pPr>
              <w:pStyle w:val="TableParagraph"/>
              <w:rPr>
                <w:sz w:val="24"/>
              </w:rPr>
            </w:pPr>
            <w:r w:rsidRPr="00073FCB">
              <w:rPr>
                <w:sz w:val="24"/>
              </w:rPr>
              <w:t>id</w:t>
            </w:r>
          </w:p>
        </w:tc>
        <w:tc>
          <w:tcPr>
            <w:tcW w:w="1935" w:type="dxa"/>
          </w:tcPr>
          <w:p w:rsidR="00206562" w:rsidRPr="00073FCB" w:rsidRDefault="00206562" w:rsidP="009758A6">
            <w:pPr>
              <w:pStyle w:val="TableParagraph"/>
              <w:rPr>
                <w:sz w:val="24"/>
              </w:rPr>
            </w:pPr>
            <w:r w:rsidRPr="00073FCB">
              <w:rPr>
                <w:sz w:val="24"/>
              </w:rPr>
              <w:t>Integer</w:t>
            </w:r>
          </w:p>
        </w:tc>
        <w:tc>
          <w:tcPr>
            <w:tcW w:w="1980" w:type="dxa"/>
          </w:tcPr>
          <w:p w:rsidR="00206562" w:rsidRPr="00073FCB" w:rsidRDefault="00206562" w:rsidP="009758A6">
            <w:pPr>
              <w:pStyle w:val="TableParagraph"/>
              <w:rPr>
                <w:sz w:val="24"/>
              </w:rPr>
            </w:pPr>
            <w:r w:rsidRPr="00073FCB">
              <w:rPr>
                <w:sz w:val="24"/>
              </w:rPr>
              <w:t>Primary</w:t>
            </w:r>
            <w:r w:rsidRPr="00073FCB">
              <w:rPr>
                <w:spacing w:val="-4"/>
                <w:sz w:val="24"/>
              </w:rPr>
              <w:t xml:space="preserve"> </w:t>
            </w:r>
            <w:r w:rsidRPr="00073FCB">
              <w:rPr>
                <w:sz w:val="24"/>
              </w:rPr>
              <w:t>Key</w:t>
            </w:r>
          </w:p>
        </w:tc>
        <w:tc>
          <w:tcPr>
            <w:tcW w:w="3393" w:type="dxa"/>
          </w:tcPr>
          <w:p w:rsidR="00206562" w:rsidRPr="00073FCB" w:rsidRDefault="00206562" w:rsidP="009758A6">
            <w:pPr>
              <w:pStyle w:val="TableParagraph"/>
              <w:ind w:left="105"/>
              <w:rPr>
                <w:sz w:val="24"/>
              </w:rPr>
            </w:pPr>
            <w:r w:rsidRPr="00073FCB">
              <w:rPr>
                <w:sz w:val="24"/>
              </w:rPr>
              <w:t>Unique</w:t>
            </w:r>
            <w:r w:rsidRPr="00073FCB">
              <w:rPr>
                <w:spacing w:val="-1"/>
                <w:sz w:val="24"/>
              </w:rPr>
              <w:t xml:space="preserve"> </w:t>
            </w:r>
            <w:r w:rsidRPr="00073FCB">
              <w:rPr>
                <w:sz w:val="24"/>
              </w:rPr>
              <w:t>Id</w:t>
            </w:r>
            <w:r w:rsidRPr="00073FCB">
              <w:rPr>
                <w:spacing w:val="-1"/>
                <w:sz w:val="24"/>
              </w:rPr>
              <w:t xml:space="preserve"> </w:t>
            </w:r>
            <w:r w:rsidRPr="00073FCB">
              <w:rPr>
                <w:sz w:val="24"/>
              </w:rPr>
              <w:t>of</w:t>
            </w:r>
            <w:r w:rsidRPr="00073FCB">
              <w:rPr>
                <w:spacing w:val="-1"/>
                <w:sz w:val="24"/>
              </w:rPr>
              <w:t xml:space="preserve"> </w:t>
            </w:r>
            <w:r w:rsidRPr="00073FCB">
              <w:rPr>
                <w:sz w:val="24"/>
              </w:rPr>
              <w:t>time table</w:t>
            </w:r>
          </w:p>
        </w:tc>
      </w:tr>
      <w:tr w:rsidR="00206562" w:rsidRPr="00073FCB" w:rsidTr="009758A6">
        <w:trPr>
          <w:trHeight w:val="623"/>
        </w:trPr>
        <w:tc>
          <w:tcPr>
            <w:tcW w:w="1850" w:type="dxa"/>
          </w:tcPr>
          <w:p w:rsidR="00206562" w:rsidRPr="00073FCB" w:rsidRDefault="00206562" w:rsidP="009758A6">
            <w:pPr>
              <w:pStyle w:val="TableParagraph"/>
              <w:rPr>
                <w:sz w:val="24"/>
              </w:rPr>
            </w:pPr>
            <w:r w:rsidRPr="00073FCB">
              <w:rPr>
                <w:sz w:val="24"/>
              </w:rPr>
              <w:lastRenderedPageBreak/>
              <w:t>name</w:t>
            </w:r>
          </w:p>
        </w:tc>
        <w:tc>
          <w:tcPr>
            <w:tcW w:w="1935" w:type="dxa"/>
          </w:tcPr>
          <w:p w:rsidR="00206562" w:rsidRPr="00073FCB" w:rsidRDefault="00206562" w:rsidP="009758A6">
            <w:pPr>
              <w:pStyle w:val="TableParagraph"/>
              <w:rPr>
                <w:sz w:val="24"/>
              </w:rPr>
            </w:pPr>
            <w:r w:rsidRPr="00073FCB">
              <w:rPr>
                <w:sz w:val="24"/>
              </w:rPr>
              <w:t>Varchar(100)</w:t>
            </w:r>
          </w:p>
        </w:tc>
        <w:tc>
          <w:tcPr>
            <w:tcW w:w="1980" w:type="dxa"/>
          </w:tcPr>
          <w:p w:rsidR="00206562" w:rsidRPr="00073FCB" w:rsidRDefault="00206562" w:rsidP="009758A6">
            <w:pPr>
              <w:pStyle w:val="TableParagraph"/>
              <w:rPr>
                <w:sz w:val="24"/>
              </w:rPr>
            </w:pPr>
            <w:r w:rsidRPr="00073FCB">
              <w:rPr>
                <w:sz w:val="24"/>
              </w:rPr>
              <w:t>Not</w:t>
            </w:r>
            <w:r w:rsidRPr="00073FCB">
              <w:rPr>
                <w:spacing w:val="-1"/>
                <w:sz w:val="24"/>
              </w:rPr>
              <w:t xml:space="preserve"> </w:t>
            </w:r>
            <w:r w:rsidRPr="00073FCB">
              <w:rPr>
                <w:sz w:val="24"/>
              </w:rPr>
              <w:t>Null</w:t>
            </w:r>
          </w:p>
        </w:tc>
        <w:tc>
          <w:tcPr>
            <w:tcW w:w="3393" w:type="dxa"/>
          </w:tcPr>
          <w:p w:rsidR="00206562" w:rsidRPr="00073FCB" w:rsidRDefault="00206562" w:rsidP="009758A6">
            <w:pPr>
              <w:pStyle w:val="TableParagraph"/>
              <w:ind w:left="105"/>
              <w:rPr>
                <w:sz w:val="24"/>
              </w:rPr>
            </w:pPr>
            <w:r w:rsidRPr="00073FCB">
              <w:rPr>
                <w:sz w:val="24"/>
              </w:rPr>
              <w:t>Name</w:t>
            </w:r>
            <w:r w:rsidRPr="00073FCB">
              <w:rPr>
                <w:spacing w:val="-3"/>
                <w:sz w:val="24"/>
              </w:rPr>
              <w:t xml:space="preserve"> </w:t>
            </w:r>
            <w:r w:rsidRPr="00073FCB">
              <w:rPr>
                <w:sz w:val="24"/>
              </w:rPr>
              <w:t>of</w:t>
            </w:r>
            <w:r w:rsidRPr="00073FCB">
              <w:rPr>
                <w:spacing w:val="-1"/>
                <w:sz w:val="24"/>
              </w:rPr>
              <w:t xml:space="preserve"> exam</w:t>
            </w:r>
          </w:p>
        </w:tc>
      </w:tr>
      <w:tr w:rsidR="00206562" w:rsidRPr="00073FCB" w:rsidTr="009758A6">
        <w:trPr>
          <w:trHeight w:val="623"/>
        </w:trPr>
        <w:tc>
          <w:tcPr>
            <w:tcW w:w="1850" w:type="dxa"/>
          </w:tcPr>
          <w:p w:rsidR="00206562" w:rsidRPr="00073FCB" w:rsidRDefault="00206562" w:rsidP="009758A6">
            <w:pPr>
              <w:pStyle w:val="TableParagraph"/>
              <w:spacing w:line="271" w:lineRule="exact"/>
              <w:rPr>
                <w:sz w:val="24"/>
              </w:rPr>
            </w:pPr>
            <w:r w:rsidRPr="00073FCB">
              <w:rPr>
                <w:sz w:val="24"/>
              </w:rPr>
              <w:t>department</w:t>
            </w:r>
          </w:p>
        </w:tc>
        <w:tc>
          <w:tcPr>
            <w:tcW w:w="1935" w:type="dxa"/>
          </w:tcPr>
          <w:p w:rsidR="00206562" w:rsidRPr="00073FCB" w:rsidRDefault="00206562" w:rsidP="009758A6">
            <w:pPr>
              <w:pStyle w:val="TableParagraph"/>
              <w:spacing w:line="271" w:lineRule="exact"/>
              <w:rPr>
                <w:sz w:val="24"/>
              </w:rPr>
            </w:pPr>
            <w:r w:rsidRPr="00073FCB">
              <w:rPr>
                <w:sz w:val="24"/>
              </w:rPr>
              <w:t>Varchar(100)</w:t>
            </w:r>
          </w:p>
        </w:tc>
        <w:tc>
          <w:tcPr>
            <w:tcW w:w="1980" w:type="dxa"/>
          </w:tcPr>
          <w:p w:rsidR="00206562" w:rsidRPr="00073FCB" w:rsidRDefault="00206562" w:rsidP="009758A6">
            <w:pPr>
              <w:pStyle w:val="TableParagraph"/>
              <w:spacing w:line="271" w:lineRule="exact"/>
              <w:rPr>
                <w:sz w:val="24"/>
              </w:rPr>
            </w:pPr>
            <w:r w:rsidRPr="00073FCB">
              <w:rPr>
                <w:sz w:val="24"/>
              </w:rPr>
              <w:t>Not</w:t>
            </w:r>
            <w:r w:rsidRPr="00073FCB">
              <w:rPr>
                <w:spacing w:val="-1"/>
                <w:sz w:val="24"/>
              </w:rPr>
              <w:t xml:space="preserve"> </w:t>
            </w:r>
            <w:r w:rsidRPr="00073FCB">
              <w:rPr>
                <w:sz w:val="24"/>
              </w:rPr>
              <w:t>Null</w:t>
            </w:r>
          </w:p>
        </w:tc>
        <w:tc>
          <w:tcPr>
            <w:tcW w:w="3393" w:type="dxa"/>
          </w:tcPr>
          <w:p w:rsidR="00206562" w:rsidRPr="00073FCB" w:rsidRDefault="00206562" w:rsidP="009758A6">
            <w:pPr>
              <w:pStyle w:val="TableParagraph"/>
              <w:spacing w:line="271" w:lineRule="exact"/>
              <w:ind w:left="105"/>
              <w:rPr>
                <w:sz w:val="24"/>
              </w:rPr>
            </w:pPr>
            <w:r w:rsidRPr="00073FCB">
              <w:rPr>
                <w:sz w:val="24"/>
              </w:rPr>
              <w:t>Name of department</w:t>
            </w:r>
          </w:p>
        </w:tc>
      </w:tr>
      <w:tr w:rsidR="00206562" w:rsidRPr="00073FCB" w:rsidTr="009758A6">
        <w:trPr>
          <w:trHeight w:val="623"/>
        </w:trPr>
        <w:tc>
          <w:tcPr>
            <w:tcW w:w="1850" w:type="dxa"/>
          </w:tcPr>
          <w:p w:rsidR="00206562" w:rsidRPr="00073FCB" w:rsidRDefault="00206562" w:rsidP="009758A6">
            <w:pPr>
              <w:pStyle w:val="TableParagraph"/>
              <w:spacing w:line="271" w:lineRule="exact"/>
              <w:rPr>
                <w:sz w:val="24"/>
              </w:rPr>
            </w:pPr>
            <w:r w:rsidRPr="00073FCB">
              <w:rPr>
                <w:sz w:val="24"/>
              </w:rPr>
              <w:t>semester</w:t>
            </w:r>
          </w:p>
        </w:tc>
        <w:tc>
          <w:tcPr>
            <w:tcW w:w="1935" w:type="dxa"/>
          </w:tcPr>
          <w:p w:rsidR="00206562" w:rsidRPr="00073FCB" w:rsidRDefault="00206562" w:rsidP="009758A6">
            <w:pPr>
              <w:pStyle w:val="TableParagraph"/>
              <w:spacing w:line="271" w:lineRule="exact"/>
              <w:rPr>
                <w:sz w:val="24"/>
              </w:rPr>
            </w:pPr>
            <w:r w:rsidRPr="00073FCB">
              <w:rPr>
                <w:sz w:val="24"/>
              </w:rPr>
              <w:t>Integer</w:t>
            </w:r>
          </w:p>
        </w:tc>
        <w:tc>
          <w:tcPr>
            <w:tcW w:w="1980" w:type="dxa"/>
          </w:tcPr>
          <w:p w:rsidR="00206562" w:rsidRPr="00073FCB" w:rsidRDefault="00206562" w:rsidP="009758A6">
            <w:pPr>
              <w:pStyle w:val="TableParagraph"/>
              <w:spacing w:line="271" w:lineRule="exact"/>
              <w:rPr>
                <w:sz w:val="24"/>
              </w:rPr>
            </w:pPr>
            <w:r w:rsidRPr="00073FCB">
              <w:rPr>
                <w:sz w:val="24"/>
              </w:rPr>
              <w:t>Not</w:t>
            </w:r>
            <w:r w:rsidRPr="00073FCB">
              <w:rPr>
                <w:spacing w:val="-1"/>
                <w:sz w:val="24"/>
              </w:rPr>
              <w:t xml:space="preserve"> </w:t>
            </w:r>
            <w:r w:rsidRPr="00073FCB">
              <w:rPr>
                <w:sz w:val="24"/>
              </w:rPr>
              <w:t>Null</w:t>
            </w:r>
          </w:p>
        </w:tc>
        <w:tc>
          <w:tcPr>
            <w:tcW w:w="3393" w:type="dxa"/>
          </w:tcPr>
          <w:p w:rsidR="00206562" w:rsidRPr="00073FCB" w:rsidRDefault="00206562" w:rsidP="009758A6">
            <w:pPr>
              <w:pStyle w:val="TableParagraph"/>
              <w:spacing w:line="271" w:lineRule="exact"/>
              <w:ind w:left="105"/>
              <w:rPr>
                <w:sz w:val="24"/>
              </w:rPr>
            </w:pPr>
            <w:r w:rsidRPr="00073FCB">
              <w:rPr>
                <w:sz w:val="24"/>
              </w:rPr>
              <w:t>Semester number</w:t>
            </w:r>
          </w:p>
        </w:tc>
      </w:tr>
      <w:tr w:rsidR="00206562" w:rsidRPr="00073FCB" w:rsidTr="009758A6">
        <w:trPr>
          <w:trHeight w:val="623"/>
        </w:trPr>
        <w:tc>
          <w:tcPr>
            <w:tcW w:w="1850" w:type="dxa"/>
          </w:tcPr>
          <w:p w:rsidR="00206562" w:rsidRPr="00073FCB" w:rsidRDefault="00206562" w:rsidP="009758A6">
            <w:pPr>
              <w:pStyle w:val="TableParagraph"/>
              <w:spacing w:line="271" w:lineRule="exact"/>
              <w:rPr>
                <w:sz w:val="24"/>
              </w:rPr>
            </w:pPr>
            <w:r w:rsidRPr="00073FCB">
              <w:rPr>
                <w:sz w:val="24"/>
              </w:rPr>
              <w:t>subject</w:t>
            </w:r>
          </w:p>
        </w:tc>
        <w:tc>
          <w:tcPr>
            <w:tcW w:w="1935" w:type="dxa"/>
          </w:tcPr>
          <w:p w:rsidR="00206562" w:rsidRPr="00073FCB" w:rsidRDefault="00206562" w:rsidP="009758A6">
            <w:pPr>
              <w:pStyle w:val="TableParagraph"/>
              <w:spacing w:line="271" w:lineRule="exact"/>
              <w:rPr>
                <w:sz w:val="24"/>
              </w:rPr>
            </w:pPr>
            <w:r w:rsidRPr="00073FCB">
              <w:rPr>
                <w:sz w:val="24"/>
              </w:rPr>
              <w:t>Varchar(100)</w:t>
            </w:r>
          </w:p>
        </w:tc>
        <w:tc>
          <w:tcPr>
            <w:tcW w:w="1980" w:type="dxa"/>
          </w:tcPr>
          <w:p w:rsidR="00206562" w:rsidRPr="00073FCB" w:rsidRDefault="00206562" w:rsidP="009758A6">
            <w:pPr>
              <w:pStyle w:val="TableParagraph"/>
              <w:spacing w:line="271" w:lineRule="exact"/>
              <w:rPr>
                <w:sz w:val="24"/>
              </w:rPr>
            </w:pPr>
            <w:r w:rsidRPr="00073FCB">
              <w:rPr>
                <w:sz w:val="24"/>
              </w:rPr>
              <w:t>Not</w:t>
            </w:r>
            <w:r w:rsidRPr="00073FCB">
              <w:rPr>
                <w:spacing w:val="-1"/>
                <w:sz w:val="24"/>
              </w:rPr>
              <w:t xml:space="preserve"> </w:t>
            </w:r>
            <w:r w:rsidRPr="00073FCB">
              <w:rPr>
                <w:sz w:val="24"/>
              </w:rPr>
              <w:t>Null</w:t>
            </w:r>
          </w:p>
        </w:tc>
        <w:tc>
          <w:tcPr>
            <w:tcW w:w="3393" w:type="dxa"/>
          </w:tcPr>
          <w:p w:rsidR="00206562" w:rsidRPr="00073FCB" w:rsidRDefault="00206562" w:rsidP="009758A6">
            <w:pPr>
              <w:pStyle w:val="TableParagraph"/>
              <w:spacing w:line="271" w:lineRule="exact"/>
              <w:ind w:left="105"/>
              <w:rPr>
                <w:sz w:val="24"/>
              </w:rPr>
            </w:pPr>
            <w:r w:rsidRPr="00073FCB">
              <w:rPr>
                <w:sz w:val="24"/>
              </w:rPr>
              <w:t>Subject of examination</w:t>
            </w:r>
          </w:p>
        </w:tc>
      </w:tr>
      <w:tr w:rsidR="00206562" w:rsidRPr="00073FCB" w:rsidTr="009758A6">
        <w:trPr>
          <w:trHeight w:val="623"/>
        </w:trPr>
        <w:tc>
          <w:tcPr>
            <w:tcW w:w="1850" w:type="dxa"/>
          </w:tcPr>
          <w:p w:rsidR="00206562" w:rsidRPr="00073FCB" w:rsidRDefault="00206562" w:rsidP="009758A6">
            <w:pPr>
              <w:pStyle w:val="TableParagraph"/>
              <w:spacing w:line="271" w:lineRule="exact"/>
              <w:rPr>
                <w:sz w:val="24"/>
              </w:rPr>
            </w:pPr>
            <w:r w:rsidRPr="00073FCB">
              <w:rPr>
                <w:sz w:val="24"/>
              </w:rPr>
              <w:t>date</w:t>
            </w:r>
          </w:p>
        </w:tc>
        <w:tc>
          <w:tcPr>
            <w:tcW w:w="1935" w:type="dxa"/>
          </w:tcPr>
          <w:p w:rsidR="00206562" w:rsidRPr="00073FCB" w:rsidRDefault="00206562" w:rsidP="009758A6">
            <w:pPr>
              <w:pStyle w:val="TableParagraph"/>
              <w:spacing w:line="271" w:lineRule="exact"/>
              <w:rPr>
                <w:sz w:val="24"/>
              </w:rPr>
            </w:pPr>
            <w:r w:rsidRPr="00073FCB">
              <w:rPr>
                <w:sz w:val="24"/>
              </w:rPr>
              <w:t>date</w:t>
            </w:r>
          </w:p>
        </w:tc>
        <w:tc>
          <w:tcPr>
            <w:tcW w:w="1980" w:type="dxa"/>
          </w:tcPr>
          <w:p w:rsidR="00206562" w:rsidRPr="00073FCB" w:rsidRDefault="00206562" w:rsidP="009758A6">
            <w:pPr>
              <w:pStyle w:val="TableParagraph"/>
              <w:spacing w:line="271" w:lineRule="exact"/>
              <w:rPr>
                <w:sz w:val="24"/>
              </w:rPr>
            </w:pPr>
            <w:r w:rsidRPr="00073FCB">
              <w:rPr>
                <w:sz w:val="24"/>
              </w:rPr>
              <w:t>Not</w:t>
            </w:r>
            <w:r w:rsidRPr="00073FCB">
              <w:rPr>
                <w:spacing w:val="-1"/>
                <w:sz w:val="24"/>
              </w:rPr>
              <w:t xml:space="preserve"> </w:t>
            </w:r>
            <w:r w:rsidRPr="00073FCB">
              <w:rPr>
                <w:sz w:val="24"/>
              </w:rPr>
              <w:t>Null</w:t>
            </w:r>
          </w:p>
        </w:tc>
        <w:tc>
          <w:tcPr>
            <w:tcW w:w="3393" w:type="dxa"/>
          </w:tcPr>
          <w:p w:rsidR="00206562" w:rsidRPr="00073FCB" w:rsidRDefault="00206562" w:rsidP="009758A6">
            <w:pPr>
              <w:pStyle w:val="TableParagraph"/>
              <w:spacing w:line="271" w:lineRule="exact"/>
              <w:ind w:left="105"/>
              <w:rPr>
                <w:sz w:val="24"/>
              </w:rPr>
            </w:pPr>
            <w:r w:rsidRPr="00073FCB">
              <w:rPr>
                <w:sz w:val="24"/>
              </w:rPr>
              <w:t>Date which exam schedule</w:t>
            </w:r>
          </w:p>
        </w:tc>
      </w:tr>
      <w:tr w:rsidR="00206562" w:rsidRPr="00073FCB" w:rsidTr="009758A6">
        <w:trPr>
          <w:trHeight w:val="623"/>
        </w:trPr>
        <w:tc>
          <w:tcPr>
            <w:tcW w:w="1850" w:type="dxa"/>
          </w:tcPr>
          <w:p w:rsidR="00206562" w:rsidRPr="00073FCB" w:rsidRDefault="00206562" w:rsidP="009758A6">
            <w:pPr>
              <w:pStyle w:val="TableParagraph"/>
              <w:spacing w:line="271" w:lineRule="exact"/>
              <w:rPr>
                <w:sz w:val="24"/>
              </w:rPr>
            </w:pPr>
            <w:r w:rsidRPr="00073FCB">
              <w:rPr>
                <w:sz w:val="24"/>
              </w:rPr>
              <w:t>code</w:t>
            </w:r>
          </w:p>
        </w:tc>
        <w:tc>
          <w:tcPr>
            <w:tcW w:w="1935" w:type="dxa"/>
          </w:tcPr>
          <w:p w:rsidR="00206562" w:rsidRPr="00073FCB" w:rsidRDefault="00206562" w:rsidP="009758A6">
            <w:pPr>
              <w:pStyle w:val="TableParagraph"/>
              <w:spacing w:line="271" w:lineRule="exact"/>
              <w:rPr>
                <w:sz w:val="24"/>
              </w:rPr>
            </w:pPr>
            <w:r w:rsidRPr="00073FCB">
              <w:rPr>
                <w:sz w:val="24"/>
              </w:rPr>
              <w:t>bight</w:t>
            </w:r>
          </w:p>
        </w:tc>
        <w:tc>
          <w:tcPr>
            <w:tcW w:w="1980" w:type="dxa"/>
          </w:tcPr>
          <w:p w:rsidR="00206562" w:rsidRPr="00073FCB" w:rsidRDefault="00206562" w:rsidP="009758A6">
            <w:pPr>
              <w:pStyle w:val="TableParagraph"/>
              <w:spacing w:line="271" w:lineRule="exact"/>
              <w:rPr>
                <w:sz w:val="24"/>
              </w:rPr>
            </w:pPr>
            <w:r w:rsidRPr="00073FCB">
              <w:rPr>
                <w:sz w:val="24"/>
              </w:rPr>
              <w:t>Not</w:t>
            </w:r>
            <w:r w:rsidRPr="00073FCB">
              <w:rPr>
                <w:spacing w:val="-1"/>
                <w:sz w:val="24"/>
              </w:rPr>
              <w:t xml:space="preserve"> </w:t>
            </w:r>
            <w:r w:rsidRPr="00073FCB">
              <w:rPr>
                <w:sz w:val="24"/>
              </w:rPr>
              <w:t>Null</w:t>
            </w:r>
          </w:p>
        </w:tc>
        <w:tc>
          <w:tcPr>
            <w:tcW w:w="3393" w:type="dxa"/>
          </w:tcPr>
          <w:p w:rsidR="00206562" w:rsidRPr="00073FCB" w:rsidRDefault="00206562" w:rsidP="009758A6">
            <w:pPr>
              <w:pStyle w:val="TableParagraph"/>
              <w:spacing w:line="271" w:lineRule="exact"/>
              <w:ind w:left="105"/>
              <w:rPr>
                <w:sz w:val="24"/>
              </w:rPr>
            </w:pPr>
            <w:r w:rsidRPr="00073FCB">
              <w:rPr>
                <w:sz w:val="24"/>
              </w:rPr>
              <w:t xml:space="preserve">Unique code of exam </w:t>
            </w:r>
          </w:p>
        </w:tc>
      </w:tr>
      <w:tr w:rsidR="00206562" w:rsidRPr="00073FCB" w:rsidTr="009758A6">
        <w:trPr>
          <w:trHeight w:val="623"/>
        </w:trPr>
        <w:tc>
          <w:tcPr>
            <w:tcW w:w="1850" w:type="dxa"/>
          </w:tcPr>
          <w:p w:rsidR="00206562" w:rsidRPr="00073FCB" w:rsidRDefault="00206562" w:rsidP="009758A6">
            <w:pPr>
              <w:pStyle w:val="TableParagraph"/>
              <w:spacing w:line="271" w:lineRule="exact"/>
              <w:rPr>
                <w:sz w:val="24"/>
              </w:rPr>
            </w:pPr>
            <w:r w:rsidRPr="00073FCB">
              <w:rPr>
                <w:sz w:val="24"/>
              </w:rPr>
              <w:t>section</w:t>
            </w:r>
          </w:p>
        </w:tc>
        <w:tc>
          <w:tcPr>
            <w:tcW w:w="1935" w:type="dxa"/>
          </w:tcPr>
          <w:p w:rsidR="00206562" w:rsidRPr="00073FCB" w:rsidRDefault="00206562" w:rsidP="009758A6">
            <w:pPr>
              <w:pStyle w:val="TableParagraph"/>
              <w:spacing w:line="271" w:lineRule="exact"/>
              <w:rPr>
                <w:sz w:val="24"/>
              </w:rPr>
            </w:pPr>
            <w:r w:rsidRPr="00073FCB">
              <w:rPr>
                <w:sz w:val="24"/>
              </w:rPr>
              <w:t>Integer</w:t>
            </w:r>
          </w:p>
        </w:tc>
        <w:tc>
          <w:tcPr>
            <w:tcW w:w="1980" w:type="dxa"/>
          </w:tcPr>
          <w:p w:rsidR="00206562" w:rsidRPr="00073FCB" w:rsidRDefault="00206562" w:rsidP="009758A6">
            <w:pPr>
              <w:pStyle w:val="TableParagraph"/>
              <w:spacing w:line="271" w:lineRule="exact"/>
              <w:rPr>
                <w:sz w:val="24"/>
              </w:rPr>
            </w:pPr>
            <w:r w:rsidRPr="00073FCB">
              <w:rPr>
                <w:sz w:val="24"/>
              </w:rPr>
              <w:t>Not</w:t>
            </w:r>
            <w:r w:rsidRPr="00073FCB">
              <w:rPr>
                <w:spacing w:val="-1"/>
                <w:sz w:val="24"/>
              </w:rPr>
              <w:t xml:space="preserve"> </w:t>
            </w:r>
            <w:r w:rsidRPr="00073FCB">
              <w:rPr>
                <w:sz w:val="24"/>
              </w:rPr>
              <w:t>Null</w:t>
            </w:r>
          </w:p>
        </w:tc>
        <w:tc>
          <w:tcPr>
            <w:tcW w:w="3393" w:type="dxa"/>
          </w:tcPr>
          <w:p w:rsidR="00206562" w:rsidRPr="00073FCB" w:rsidRDefault="00206562" w:rsidP="009758A6">
            <w:pPr>
              <w:pStyle w:val="TableParagraph"/>
              <w:spacing w:line="271" w:lineRule="exact"/>
              <w:ind w:left="105"/>
              <w:rPr>
                <w:sz w:val="24"/>
              </w:rPr>
            </w:pPr>
            <w:r w:rsidRPr="00073FCB">
              <w:rPr>
                <w:sz w:val="24"/>
              </w:rPr>
              <w:t>Session of examination</w:t>
            </w:r>
          </w:p>
        </w:tc>
      </w:tr>
      <w:tr w:rsidR="00206562" w:rsidRPr="00073FCB" w:rsidTr="009758A6">
        <w:trPr>
          <w:trHeight w:val="623"/>
        </w:trPr>
        <w:tc>
          <w:tcPr>
            <w:tcW w:w="1850" w:type="dxa"/>
          </w:tcPr>
          <w:p w:rsidR="00206562" w:rsidRPr="00073FCB" w:rsidRDefault="00206562" w:rsidP="009758A6">
            <w:pPr>
              <w:pStyle w:val="TableParagraph"/>
              <w:spacing w:line="271" w:lineRule="exact"/>
              <w:rPr>
                <w:sz w:val="24"/>
              </w:rPr>
            </w:pPr>
            <w:r w:rsidRPr="00073FCB">
              <w:rPr>
                <w:sz w:val="24"/>
              </w:rPr>
              <w:t>remarks</w:t>
            </w:r>
          </w:p>
        </w:tc>
        <w:tc>
          <w:tcPr>
            <w:tcW w:w="1935" w:type="dxa"/>
          </w:tcPr>
          <w:p w:rsidR="00206562" w:rsidRPr="00073FCB" w:rsidRDefault="00206562" w:rsidP="009758A6">
            <w:pPr>
              <w:pStyle w:val="TableParagraph"/>
              <w:spacing w:line="271" w:lineRule="exact"/>
              <w:rPr>
                <w:sz w:val="24"/>
              </w:rPr>
            </w:pPr>
            <w:r w:rsidRPr="00073FCB">
              <w:rPr>
                <w:sz w:val="24"/>
              </w:rPr>
              <w:t>Varchar(1000)</w:t>
            </w:r>
          </w:p>
        </w:tc>
        <w:tc>
          <w:tcPr>
            <w:tcW w:w="1980" w:type="dxa"/>
          </w:tcPr>
          <w:p w:rsidR="00206562" w:rsidRPr="00073FCB" w:rsidRDefault="00206562" w:rsidP="009758A6">
            <w:pPr>
              <w:pStyle w:val="TableParagraph"/>
              <w:spacing w:line="271" w:lineRule="exact"/>
              <w:rPr>
                <w:sz w:val="24"/>
              </w:rPr>
            </w:pPr>
            <w:r w:rsidRPr="00073FCB">
              <w:rPr>
                <w:sz w:val="24"/>
              </w:rPr>
              <w:t>Not</w:t>
            </w:r>
            <w:r w:rsidRPr="00073FCB">
              <w:rPr>
                <w:spacing w:val="-1"/>
                <w:sz w:val="24"/>
              </w:rPr>
              <w:t xml:space="preserve"> </w:t>
            </w:r>
            <w:r w:rsidRPr="00073FCB">
              <w:rPr>
                <w:sz w:val="24"/>
              </w:rPr>
              <w:t>Null</w:t>
            </w:r>
          </w:p>
        </w:tc>
        <w:tc>
          <w:tcPr>
            <w:tcW w:w="3393" w:type="dxa"/>
          </w:tcPr>
          <w:p w:rsidR="00206562" w:rsidRPr="00073FCB" w:rsidRDefault="00206562" w:rsidP="009758A6">
            <w:pPr>
              <w:pStyle w:val="TableParagraph"/>
              <w:spacing w:line="271" w:lineRule="exact"/>
              <w:ind w:left="105"/>
              <w:rPr>
                <w:sz w:val="24"/>
              </w:rPr>
            </w:pPr>
            <w:r w:rsidRPr="00073FCB">
              <w:rPr>
                <w:sz w:val="24"/>
              </w:rPr>
              <w:t>Exam center list</w:t>
            </w:r>
          </w:p>
        </w:tc>
      </w:tr>
      <w:tr w:rsidR="00206562" w:rsidRPr="00073FCB" w:rsidTr="009758A6">
        <w:trPr>
          <w:trHeight w:val="623"/>
        </w:trPr>
        <w:tc>
          <w:tcPr>
            <w:tcW w:w="1850" w:type="dxa"/>
          </w:tcPr>
          <w:p w:rsidR="00206562" w:rsidRPr="00073FCB" w:rsidRDefault="00206562" w:rsidP="009758A6">
            <w:pPr>
              <w:pStyle w:val="TableParagraph"/>
              <w:spacing w:line="271" w:lineRule="exact"/>
              <w:rPr>
                <w:sz w:val="24"/>
              </w:rPr>
            </w:pPr>
            <w:r w:rsidRPr="00073FCB">
              <w:rPr>
                <w:sz w:val="24"/>
              </w:rPr>
              <w:t>postdate</w:t>
            </w:r>
          </w:p>
        </w:tc>
        <w:tc>
          <w:tcPr>
            <w:tcW w:w="1935" w:type="dxa"/>
          </w:tcPr>
          <w:p w:rsidR="00206562" w:rsidRPr="00073FCB" w:rsidRDefault="00206562" w:rsidP="009758A6">
            <w:pPr>
              <w:pStyle w:val="TableParagraph"/>
              <w:spacing w:line="271" w:lineRule="exact"/>
              <w:rPr>
                <w:sz w:val="24"/>
              </w:rPr>
            </w:pPr>
            <w:r w:rsidRPr="00073FCB">
              <w:rPr>
                <w:sz w:val="24"/>
              </w:rPr>
              <w:t>timestamp</w:t>
            </w:r>
          </w:p>
        </w:tc>
        <w:tc>
          <w:tcPr>
            <w:tcW w:w="1980" w:type="dxa"/>
          </w:tcPr>
          <w:p w:rsidR="00206562" w:rsidRPr="00073FCB" w:rsidRDefault="00206562" w:rsidP="009758A6">
            <w:pPr>
              <w:pStyle w:val="TableParagraph"/>
              <w:spacing w:line="271" w:lineRule="exact"/>
              <w:rPr>
                <w:sz w:val="24"/>
              </w:rPr>
            </w:pPr>
            <w:r w:rsidRPr="00073FCB">
              <w:rPr>
                <w:sz w:val="24"/>
              </w:rPr>
              <w:t>Not</w:t>
            </w:r>
            <w:r w:rsidRPr="00073FCB">
              <w:rPr>
                <w:spacing w:val="-1"/>
                <w:sz w:val="24"/>
              </w:rPr>
              <w:t xml:space="preserve"> </w:t>
            </w:r>
            <w:r w:rsidRPr="00073FCB">
              <w:rPr>
                <w:sz w:val="24"/>
              </w:rPr>
              <w:t>Null</w:t>
            </w:r>
          </w:p>
        </w:tc>
        <w:tc>
          <w:tcPr>
            <w:tcW w:w="3393" w:type="dxa"/>
          </w:tcPr>
          <w:p w:rsidR="00206562" w:rsidRPr="00073FCB" w:rsidRDefault="00206562" w:rsidP="009758A6">
            <w:pPr>
              <w:pStyle w:val="TableParagraph"/>
              <w:spacing w:line="271" w:lineRule="exact"/>
              <w:ind w:left="105"/>
              <w:rPr>
                <w:sz w:val="24"/>
              </w:rPr>
            </w:pPr>
            <w:r w:rsidRPr="00073FCB">
              <w:rPr>
                <w:sz w:val="24"/>
              </w:rPr>
              <w:t>Exam scheduling date</w:t>
            </w:r>
          </w:p>
        </w:tc>
      </w:tr>
    </w:tbl>
    <w:p w:rsidR="00206562" w:rsidRPr="00073FCB" w:rsidRDefault="00206562" w:rsidP="00067B69">
      <w:pPr>
        <w:pStyle w:val="Heading4"/>
        <w:numPr>
          <w:ilvl w:val="0"/>
          <w:numId w:val="11"/>
        </w:numPr>
        <w:tabs>
          <w:tab w:val="left" w:pos="542"/>
        </w:tabs>
        <w:spacing w:before="89"/>
        <w:ind w:left="541" w:hanging="282"/>
      </w:pPr>
      <w:r w:rsidRPr="00073FCB">
        <w:t>Table</w:t>
      </w:r>
      <w:r w:rsidRPr="00073FCB">
        <w:rPr>
          <w:spacing w:val="-2"/>
        </w:rPr>
        <w:t xml:space="preserve"> </w:t>
      </w:r>
      <w:r w:rsidRPr="00073FCB">
        <w:t>name</w:t>
      </w:r>
      <w:r w:rsidRPr="00073FCB">
        <w:rPr>
          <w:spacing w:val="-2"/>
        </w:rPr>
        <w:t xml:space="preserve"> </w:t>
      </w:r>
      <w:r w:rsidRPr="00073FCB">
        <w:t>:</w:t>
      </w:r>
      <w:r w:rsidRPr="00073FCB">
        <w:rPr>
          <w:spacing w:val="-1"/>
        </w:rPr>
        <w:t xml:space="preserve"> </w:t>
      </w:r>
      <w:r w:rsidRPr="00073FCB">
        <w:t>holidays</w:t>
      </w:r>
    </w:p>
    <w:p w:rsidR="00206562" w:rsidRPr="00073FCB" w:rsidRDefault="00206562" w:rsidP="00C012F9">
      <w:pPr>
        <w:pStyle w:val="BodyText"/>
        <w:spacing w:before="157"/>
        <w:ind w:left="500"/>
      </w:pPr>
      <w:r w:rsidRPr="00073FCB">
        <w:t>Description</w:t>
      </w:r>
      <w:r w:rsidRPr="00073FCB">
        <w:rPr>
          <w:spacing w:val="59"/>
        </w:rPr>
        <w:t xml:space="preserve"> </w:t>
      </w:r>
      <w:r w:rsidRPr="00073FCB">
        <w:t>:</w:t>
      </w:r>
      <w:r w:rsidRPr="00073FCB">
        <w:rPr>
          <w:spacing w:val="59"/>
        </w:rPr>
        <w:t xml:space="preserve"> </w:t>
      </w:r>
      <w:r w:rsidRPr="00073FCB">
        <w:t>holiday list in which the exam exclude</w:t>
      </w:r>
    </w:p>
    <w:p w:rsidR="00206562" w:rsidRPr="00073FCB" w:rsidRDefault="00206562" w:rsidP="00C012F9">
      <w:pPr>
        <w:pStyle w:val="BodyText"/>
        <w:rPr>
          <w:sz w:val="20"/>
        </w:rPr>
      </w:pPr>
    </w:p>
    <w:p w:rsidR="00206562" w:rsidRPr="00073FCB" w:rsidRDefault="00206562" w:rsidP="00C012F9">
      <w:pPr>
        <w:pStyle w:val="BodyText"/>
        <w:rPr>
          <w:sz w:val="20"/>
        </w:rPr>
      </w:pPr>
    </w:p>
    <w:p w:rsidR="00206562" w:rsidRPr="00073FCB" w:rsidRDefault="00206562" w:rsidP="00C012F9">
      <w:pPr>
        <w:pStyle w:val="BodyText"/>
        <w:rPr>
          <w:sz w:val="26"/>
        </w:rPr>
      </w:pPr>
    </w:p>
    <w:tbl>
      <w:tblPr>
        <w:tblW w:w="0" w:type="auto"/>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20"/>
        <w:gridCol w:w="1827"/>
        <w:gridCol w:w="1993"/>
        <w:gridCol w:w="2836"/>
      </w:tblGrid>
      <w:tr w:rsidR="00206562" w:rsidRPr="00073FCB" w:rsidTr="009758A6">
        <w:trPr>
          <w:trHeight w:val="614"/>
        </w:trPr>
        <w:tc>
          <w:tcPr>
            <w:tcW w:w="2420" w:type="dxa"/>
          </w:tcPr>
          <w:p w:rsidR="00206562" w:rsidRPr="00073FCB" w:rsidRDefault="00206562" w:rsidP="009758A6">
            <w:pPr>
              <w:pStyle w:val="TableParagraph"/>
              <w:spacing w:line="275" w:lineRule="exact"/>
              <w:rPr>
                <w:b/>
                <w:sz w:val="24"/>
              </w:rPr>
            </w:pPr>
            <w:r w:rsidRPr="00073FCB">
              <w:rPr>
                <w:b/>
                <w:sz w:val="24"/>
              </w:rPr>
              <w:t>Column</w:t>
            </w:r>
            <w:r w:rsidRPr="00073FCB">
              <w:rPr>
                <w:b/>
                <w:spacing w:val="-3"/>
                <w:sz w:val="24"/>
              </w:rPr>
              <w:t xml:space="preserve"> </w:t>
            </w:r>
            <w:r w:rsidRPr="00073FCB">
              <w:rPr>
                <w:b/>
                <w:sz w:val="24"/>
              </w:rPr>
              <w:t>name</w:t>
            </w:r>
          </w:p>
        </w:tc>
        <w:tc>
          <w:tcPr>
            <w:tcW w:w="1827" w:type="dxa"/>
          </w:tcPr>
          <w:p w:rsidR="00206562" w:rsidRPr="00073FCB" w:rsidRDefault="00206562" w:rsidP="009758A6">
            <w:pPr>
              <w:pStyle w:val="TableParagraph"/>
              <w:spacing w:line="275" w:lineRule="exact"/>
              <w:rPr>
                <w:b/>
                <w:sz w:val="24"/>
              </w:rPr>
            </w:pPr>
            <w:r w:rsidRPr="00073FCB">
              <w:rPr>
                <w:b/>
                <w:sz w:val="24"/>
              </w:rPr>
              <w:t>Data</w:t>
            </w:r>
            <w:r w:rsidRPr="00073FCB">
              <w:rPr>
                <w:b/>
                <w:spacing w:val="-1"/>
                <w:sz w:val="24"/>
              </w:rPr>
              <w:t xml:space="preserve"> </w:t>
            </w:r>
            <w:r w:rsidRPr="00073FCB">
              <w:rPr>
                <w:b/>
                <w:sz w:val="24"/>
              </w:rPr>
              <w:t>Type</w:t>
            </w:r>
          </w:p>
        </w:tc>
        <w:tc>
          <w:tcPr>
            <w:tcW w:w="1993" w:type="dxa"/>
          </w:tcPr>
          <w:p w:rsidR="00206562" w:rsidRPr="00073FCB" w:rsidRDefault="00206562" w:rsidP="009758A6">
            <w:pPr>
              <w:pStyle w:val="TableParagraph"/>
              <w:spacing w:line="275" w:lineRule="exact"/>
              <w:ind w:left="106"/>
              <w:rPr>
                <w:b/>
                <w:sz w:val="24"/>
              </w:rPr>
            </w:pPr>
            <w:r w:rsidRPr="00073FCB">
              <w:rPr>
                <w:b/>
                <w:sz w:val="24"/>
              </w:rPr>
              <w:t>Constraint</w:t>
            </w:r>
          </w:p>
        </w:tc>
        <w:tc>
          <w:tcPr>
            <w:tcW w:w="2836" w:type="dxa"/>
          </w:tcPr>
          <w:p w:rsidR="00206562" w:rsidRPr="00073FCB" w:rsidRDefault="00206562" w:rsidP="009758A6">
            <w:pPr>
              <w:pStyle w:val="TableParagraph"/>
              <w:spacing w:line="275" w:lineRule="exact"/>
              <w:ind w:left="106"/>
              <w:rPr>
                <w:b/>
                <w:sz w:val="24"/>
              </w:rPr>
            </w:pPr>
            <w:r w:rsidRPr="00073FCB">
              <w:rPr>
                <w:b/>
                <w:sz w:val="24"/>
              </w:rPr>
              <w:t>Description</w:t>
            </w:r>
          </w:p>
        </w:tc>
      </w:tr>
      <w:tr w:rsidR="00206562" w:rsidRPr="00073FCB" w:rsidTr="009758A6">
        <w:trPr>
          <w:trHeight w:val="614"/>
        </w:trPr>
        <w:tc>
          <w:tcPr>
            <w:tcW w:w="2420" w:type="dxa"/>
          </w:tcPr>
          <w:p w:rsidR="00206562" w:rsidRPr="00073FCB" w:rsidRDefault="00206562" w:rsidP="009758A6">
            <w:pPr>
              <w:pStyle w:val="TableParagraph"/>
              <w:rPr>
                <w:sz w:val="24"/>
              </w:rPr>
            </w:pPr>
            <w:r w:rsidRPr="00073FCB">
              <w:rPr>
                <w:sz w:val="24"/>
              </w:rPr>
              <w:t>id</w:t>
            </w:r>
          </w:p>
        </w:tc>
        <w:tc>
          <w:tcPr>
            <w:tcW w:w="1827" w:type="dxa"/>
          </w:tcPr>
          <w:p w:rsidR="00206562" w:rsidRPr="00073FCB" w:rsidRDefault="00206562" w:rsidP="009758A6">
            <w:pPr>
              <w:pStyle w:val="TableParagraph"/>
              <w:rPr>
                <w:sz w:val="24"/>
              </w:rPr>
            </w:pPr>
            <w:r w:rsidRPr="00073FCB">
              <w:rPr>
                <w:sz w:val="24"/>
              </w:rPr>
              <w:t>Integer</w:t>
            </w:r>
          </w:p>
        </w:tc>
        <w:tc>
          <w:tcPr>
            <w:tcW w:w="1993" w:type="dxa"/>
          </w:tcPr>
          <w:p w:rsidR="00206562" w:rsidRPr="00073FCB" w:rsidRDefault="00206562" w:rsidP="009758A6">
            <w:pPr>
              <w:pStyle w:val="TableParagraph"/>
              <w:ind w:left="106"/>
              <w:rPr>
                <w:sz w:val="24"/>
              </w:rPr>
            </w:pPr>
            <w:r w:rsidRPr="00073FCB">
              <w:rPr>
                <w:sz w:val="24"/>
              </w:rPr>
              <w:t>Primary</w:t>
            </w:r>
            <w:r w:rsidRPr="00073FCB">
              <w:rPr>
                <w:spacing w:val="-4"/>
                <w:sz w:val="24"/>
              </w:rPr>
              <w:t xml:space="preserve"> </w:t>
            </w:r>
            <w:r w:rsidRPr="00073FCB">
              <w:rPr>
                <w:sz w:val="24"/>
              </w:rPr>
              <w:t>Key</w:t>
            </w:r>
          </w:p>
        </w:tc>
        <w:tc>
          <w:tcPr>
            <w:tcW w:w="2836" w:type="dxa"/>
          </w:tcPr>
          <w:p w:rsidR="00206562" w:rsidRPr="00073FCB" w:rsidRDefault="00206562" w:rsidP="009758A6">
            <w:pPr>
              <w:pStyle w:val="TableParagraph"/>
              <w:ind w:left="106"/>
              <w:rPr>
                <w:sz w:val="24"/>
              </w:rPr>
            </w:pPr>
            <w:r w:rsidRPr="00073FCB">
              <w:rPr>
                <w:sz w:val="24"/>
              </w:rPr>
              <w:t>Unique Id</w:t>
            </w:r>
            <w:r w:rsidRPr="00073FCB">
              <w:rPr>
                <w:spacing w:val="-1"/>
                <w:sz w:val="24"/>
              </w:rPr>
              <w:t xml:space="preserve"> </w:t>
            </w:r>
            <w:r w:rsidRPr="00073FCB">
              <w:rPr>
                <w:sz w:val="24"/>
              </w:rPr>
              <w:t>of</w:t>
            </w:r>
            <w:r w:rsidRPr="00073FCB">
              <w:rPr>
                <w:spacing w:val="-1"/>
                <w:sz w:val="24"/>
              </w:rPr>
              <w:t xml:space="preserve"> </w:t>
            </w:r>
            <w:r w:rsidRPr="00073FCB">
              <w:rPr>
                <w:sz w:val="24"/>
              </w:rPr>
              <w:t>the holiday</w:t>
            </w:r>
          </w:p>
        </w:tc>
      </w:tr>
      <w:tr w:rsidR="00206562" w:rsidRPr="00073FCB" w:rsidTr="009758A6">
        <w:trPr>
          <w:trHeight w:val="611"/>
        </w:trPr>
        <w:tc>
          <w:tcPr>
            <w:tcW w:w="2420" w:type="dxa"/>
          </w:tcPr>
          <w:p w:rsidR="00206562" w:rsidRPr="00073FCB" w:rsidRDefault="00206562" w:rsidP="009758A6">
            <w:pPr>
              <w:pStyle w:val="TableParagraph"/>
              <w:rPr>
                <w:sz w:val="24"/>
              </w:rPr>
            </w:pPr>
            <w:r w:rsidRPr="00073FCB">
              <w:rPr>
                <w:sz w:val="24"/>
              </w:rPr>
              <w:t>day</w:t>
            </w:r>
          </w:p>
        </w:tc>
        <w:tc>
          <w:tcPr>
            <w:tcW w:w="1827" w:type="dxa"/>
          </w:tcPr>
          <w:p w:rsidR="00206562" w:rsidRPr="00073FCB" w:rsidRDefault="00206562" w:rsidP="009758A6">
            <w:pPr>
              <w:pStyle w:val="TableParagraph"/>
              <w:rPr>
                <w:sz w:val="24"/>
              </w:rPr>
            </w:pPr>
            <w:r w:rsidRPr="00073FCB">
              <w:rPr>
                <w:sz w:val="24"/>
              </w:rPr>
              <w:t>Varchar(100)</w:t>
            </w:r>
          </w:p>
        </w:tc>
        <w:tc>
          <w:tcPr>
            <w:tcW w:w="1993" w:type="dxa"/>
          </w:tcPr>
          <w:p w:rsidR="00206562" w:rsidRPr="00073FCB" w:rsidRDefault="00206562" w:rsidP="009758A6">
            <w:pPr>
              <w:pStyle w:val="TableParagraph"/>
              <w:ind w:left="106"/>
              <w:rPr>
                <w:sz w:val="24"/>
              </w:rPr>
            </w:pPr>
            <w:r w:rsidRPr="00073FCB">
              <w:rPr>
                <w:sz w:val="24"/>
              </w:rPr>
              <w:t>Not</w:t>
            </w:r>
            <w:r w:rsidRPr="00073FCB">
              <w:rPr>
                <w:spacing w:val="-1"/>
                <w:sz w:val="24"/>
              </w:rPr>
              <w:t xml:space="preserve"> </w:t>
            </w:r>
            <w:r w:rsidRPr="00073FCB">
              <w:rPr>
                <w:sz w:val="24"/>
              </w:rPr>
              <w:t>Null</w:t>
            </w:r>
          </w:p>
        </w:tc>
        <w:tc>
          <w:tcPr>
            <w:tcW w:w="2836" w:type="dxa"/>
          </w:tcPr>
          <w:p w:rsidR="00206562" w:rsidRPr="00073FCB" w:rsidRDefault="00206562" w:rsidP="009758A6">
            <w:pPr>
              <w:pStyle w:val="TableParagraph"/>
              <w:ind w:left="106"/>
              <w:rPr>
                <w:sz w:val="24"/>
              </w:rPr>
            </w:pPr>
            <w:r w:rsidRPr="00073FCB">
              <w:rPr>
                <w:sz w:val="24"/>
              </w:rPr>
              <w:t>Date of holiday</w:t>
            </w:r>
          </w:p>
        </w:tc>
      </w:tr>
      <w:tr w:rsidR="00206562" w:rsidRPr="00073FCB" w:rsidTr="009758A6">
        <w:trPr>
          <w:trHeight w:val="614"/>
        </w:trPr>
        <w:tc>
          <w:tcPr>
            <w:tcW w:w="2420" w:type="dxa"/>
          </w:tcPr>
          <w:p w:rsidR="00206562" w:rsidRPr="00073FCB" w:rsidRDefault="00206562" w:rsidP="009758A6">
            <w:pPr>
              <w:pStyle w:val="TableParagraph"/>
              <w:spacing w:line="273" w:lineRule="exact"/>
              <w:rPr>
                <w:sz w:val="24"/>
              </w:rPr>
            </w:pPr>
            <w:r w:rsidRPr="00073FCB">
              <w:rPr>
                <w:sz w:val="24"/>
              </w:rPr>
              <w:t>detail</w:t>
            </w:r>
          </w:p>
        </w:tc>
        <w:tc>
          <w:tcPr>
            <w:tcW w:w="1827" w:type="dxa"/>
          </w:tcPr>
          <w:p w:rsidR="00206562" w:rsidRPr="00073FCB" w:rsidRDefault="00206562" w:rsidP="009758A6">
            <w:pPr>
              <w:pStyle w:val="TableParagraph"/>
              <w:spacing w:line="273" w:lineRule="exact"/>
              <w:rPr>
                <w:sz w:val="24"/>
              </w:rPr>
            </w:pPr>
            <w:r w:rsidRPr="00073FCB">
              <w:rPr>
                <w:sz w:val="24"/>
              </w:rPr>
              <w:t>Varchar(100)</w:t>
            </w:r>
          </w:p>
        </w:tc>
        <w:tc>
          <w:tcPr>
            <w:tcW w:w="1993" w:type="dxa"/>
          </w:tcPr>
          <w:p w:rsidR="00206562" w:rsidRPr="00073FCB" w:rsidRDefault="00206562" w:rsidP="009758A6">
            <w:pPr>
              <w:pStyle w:val="TableParagraph"/>
              <w:spacing w:line="273" w:lineRule="exact"/>
              <w:ind w:left="106"/>
              <w:rPr>
                <w:sz w:val="24"/>
              </w:rPr>
            </w:pPr>
            <w:r w:rsidRPr="00073FCB">
              <w:rPr>
                <w:sz w:val="24"/>
              </w:rPr>
              <w:t>Not</w:t>
            </w:r>
            <w:r w:rsidRPr="00073FCB">
              <w:rPr>
                <w:spacing w:val="-1"/>
                <w:sz w:val="24"/>
              </w:rPr>
              <w:t xml:space="preserve"> </w:t>
            </w:r>
            <w:r w:rsidRPr="00073FCB">
              <w:rPr>
                <w:sz w:val="24"/>
              </w:rPr>
              <w:t>Null</w:t>
            </w:r>
          </w:p>
        </w:tc>
        <w:tc>
          <w:tcPr>
            <w:tcW w:w="2836" w:type="dxa"/>
          </w:tcPr>
          <w:p w:rsidR="00206562" w:rsidRPr="00073FCB" w:rsidRDefault="00206562" w:rsidP="009758A6">
            <w:pPr>
              <w:pStyle w:val="TableParagraph"/>
              <w:spacing w:line="273" w:lineRule="exact"/>
              <w:ind w:left="106"/>
              <w:rPr>
                <w:sz w:val="24"/>
              </w:rPr>
            </w:pPr>
            <w:r w:rsidRPr="00073FCB">
              <w:rPr>
                <w:sz w:val="24"/>
              </w:rPr>
              <w:t>Description of holiday</w:t>
            </w:r>
          </w:p>
        </w:tc>
      </w:tr>
      <w:tr w:rsidR="00206562" w:rsidRPr="00073FCB" w:rsidTr="009758A6">
        <w:trPr>
          <w:trHeight w:val="1029"/>
        </w:trPr>
        <w:tc>
          <w:tcPr>
            <w:tcW w:w="2420" w:type="dxa"/>
          </w:tcPr>
          <w:p w:rsidR="00206562" w:rsidRPr="00073FCB" w:rsidRDefault="00206562" w:rsidP="009758A6">
            <w:pPr>
              <w:pStyle w:val="TableParagraph"/>
              <w:spacing w:line="273" w:lineRule="exact"/>
              <w:rPr>
                <w:sz w:val="24"/>
              </w:rPr>
            </w:pPr>
            <w:r w:rsidRPr="00073FCB">
              <w:rPr>
                <w:sz w:val="24"/>
              </w:rPr>
              <w:t>year</w:t>
            </w:r>
          </w:p>
        </w:tc>
        <w:tc>
          <w:tcPr>
            <w:tcW w:w="1827" w:type="dxa"/>
          </w:tcPr>
          <w:p w:rsidR="00206562" w:rsidRPr="00073FCB" w:rsidRDefault="00206562" w:rsidP="009758A6">
            <w:pPr>
              <w:pStyle w:val="TableParagraph"/>
              <w:spacing w:line="273" w:lineRule="exact"/>
              <w:rPr>
                <w:sz w:val="24"/>
              </w:rPr>
            </w:pPr>
            <w:r w:rsidRPr="00073FCB">
              <w:rPr>
                <w:sz w:val="24"/>
              </w:rPr>
              <w:t>Integer</w:t>
            </w:r>
          </w:p>
        </w:tc>
        <w:tc>
          <w:tcPr>
            <w:tcW w:w="1993" w:type="dxa"/>
          </w:tcPr>
          <w:p w:rsidR="00206562" w:rsidRPr="00073FCB" w:rsidRDefault="00206562" w:rsidP="009758A6">
            <w:pPr>
              <w:pStyle w:val="TableParagraph"/>
              <w:spacing w:line="273" w:lineRule="exact"/>
              <w:ind w:left="106"/>
              <w:rPr>
                <w:sz w:val="24"/>
              </w:rPr>
            </w:pPr>
            <w:r w:rsidRPr="00073FCB">
              <w:rPr>
                <w:sz w:val="24"/>
              </w:rPr>
              <w:t>Not</w:t>
            </w:r>
            <w:r w:rsidRPr="00073FCB">
              <w:rPr>
                <w:spacing w:val="-1"/>
                <w:sz w:val="24"/>
              </w:rPr>
              <w:t xml:space="preserve"> </w:t>
            </w:r>
            <w:r w:rsidRPr="00073FCB">
              <w:rPr>
                <w:sz w:val="24"/>
              </w:rPr>
              <w:t>Null</w:t>
            </w:r>
          </w:p>
        </w:tc>
        <w:tc>
          <w:tcPr>
            <w:tcW w:w="2836" w:type="dxa"/>
          </w:tcPr>
          <w:p w:rsidR="00206562" w:rsidRPr="00073FCB" w:rsidRDefault="00206562" w:rsidP="009758A6">
            <w:pPr>
              <w:pStyle w:val="TableParagraph"/>
              <w:spacing w:line="360" w:lineRule="auto"/>
              <w:ind w:left="106" w:right="557"/>
              <w:rPr>
                <w:sz w:val="24"/>
              </w:rPr>
            </w:pPr>
            <w:r w:rsidRPr="00073FCB">
              <w:rPr>
                <w:sz w:val="24"/>
              </w:rPr>
              <w:t>Year of holiday</w:t>
            </w:r>
          </w:p>
        </w:tc>
      </w:tr>
    </w:tbl>
    <w:p w:rsidR="00206562" w:rsidRPr="00073FCB" w:rsidRDefault="00206562" w:rsidP="00C012F9">
      <w:pPr>
        <w:spacing w:line="360" w:lineRule="auto"/>
        <w:rPr>
          <w:sz w:val="24"/>
        </w:rPr>
      </w:pPr>
    </w:p>
    <w:p w:rsidR="00206562" w:rsidRPr="00073FCB" w:rsidRDefault="00206562" w:rsidP="00067B69">
      <w:pPr>
        <w:pStyle w:val="Heading4"/>
        <w:numPr>
          <w:ilvl w:val="0"/>
          <w:numId w:val="11"/>
        </w:numPr>
        <w:tabs>
          <w:tab w:val="left" w:pos="542"/>
        </w:tabs>
        <w:spacing w:before="89"/>
        <w:ind w:left="541" w:hanging="282"/>
      </w:pPr>
      <w:r w:rsidRPr="00073FCB">
        <w:t>Table</w:t>
      </w:r>
      <w:r w:rsidRPr="00073FCB">
        <w:rPr>
          <w:spacing w:val="-2"/>
        </w:rPr>
        <w:t xml:space="preserve"> </w:t>
      </w:r>
      <w:r w:rsidRPr="00073FCB">
        <w:t>name</w:t>
      </w:r>
      <w:r w:rsidRPr="00073FCB">
        <w:rPr>
          <w:spacing w:val="-2"/>
        </w:rPr>
        <w:t xml:space="preserve"> </w:t>
      </w:r>
      <w:r w:rsidRPr="00073FCB">
        <w:t>:</w:t>
      </w:r>
      <w:r w:rsidRPr="00073FCB">
        <w:rPr>
          <w:spacing w:val="-1"/>
        </w:rPr>
        <w:t xml:space="preserve"> subject</w:t>
      </w:r>
    </w:p>
    <w:p w:rsidR="00206562" w:rsidRPr="00073FCB" w:rsidRDefault="00206562" w:rsidP="00C012F9">
      <w:pPr>
        <w:pStyle w:val="BodyText"/>
        <w:spacing w:before="157"/>
        <w:ind w:left="500"/>
      </w:pPr>
      <w:r w:rsidRPr="00073FCB">
        <w:t>Description</w:t>
      </w:r>
      <w:r w:rsidRPr="00073FCB">
        <w:rPr>
          <w:spacing w:val="59"/>
        </w:rPr>
        <w:t xml:space="preserve"> </w:t>
      </w:r>
      <w:r w:rsidRPr="00073FCB">
        <w:t>:</w:t>
      </w:r>
      <w:r w:rsidRPr="00073FCB">
        <w:rPr>
          <w:spacing w:val="59"/>
        </w:rPr>
        <w:t xml:space="preserve"> </w:t>
      </w:r>
      <w:r w:rsidRPr="00073FCB">
        <w:t>details about course and subject</w:t>
      </w:r>
    </w:p>
    <w:p w:rsidR="00206562" w:rsidRPr="00073FCB" w:rsidRDefault="00206562" w:rsidP="00C012F9">
      <w:pPr>
        <w:pStyle w:val="BodyText"/>
        <w:rPr>
          <w:sz w:val="20"/>
        </w:rPr>
      </w:pPr>
    </w:p>
    <w:p w:rsidR="00206562" w:rsidRPr="00073FCB" w:rsidRDefault="00206562" w:rsidP="00C012F9">
      <w:pPr>
        <w:pStyle w:val="BodyText"/>
        <w:rPr>
          <w:sz w:val="20"/>
        </w:rPr>
      </w:pPr>
    </w:p>
    <w:p w:rsidR="00206562" w:rsidRPr="00073FCB" w:rsidRDefault="00206562" w:rsidP="00C012F9">
      <w:pPr>
        <w:pStyle w:val="BodyText"/>
        <w:rPr>
          <w:sz w:val="26"/>
        </w:rPr>
      </w:pPr>
    </w:p>
    <w:tbl>
      <w:tblPr>
        <w:tblW w:w="0" w:type="auto"/>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20"/>
        <w:gridCol w:w="1827"/>
        <w:gridCol w:w="1993"/>
        <w:gridCol w:w="2836"/>
      </w:tblGrid>
      <w:tr w:rsidR="00206562" w:rsidRPr="00073FCB" w:rsidTr="009758A6">
        <w:trPr>
          <w:trHeight w:val="614"/>
        </w:trPr>
        <w:tc>
          <w:tcPr>
            <w:tcW w:w="2420" w:type="dxa"/>
          </w:tcPr>
          <w:p w:rsidR="00206562" w:rsidRPr="00073FCB" w:rsidRDefault="00206562" w:rsidP="009758A6">
            <w:pPr>
              <w:pStyle w:val="TableParagraph"/>
              <w:spacing w:line="275" w:lineRule="exact"/>
              <w:rPr>
                <w:b/>
                <w:sz w:val="24"/>
              </w:rPr>
            </w:pPr>
            <w:r w:rsidRPr="00073FCB">
              <w:rPr>
                <w:b/>
                <w:sz w:val="24"/>
              </w:rPr>
              <w:t>Column</w:t>
            </w:r>
            <w:r w:rsidRPr="00073FCB">
              <w:rPr>
                <w:b/>
                <w:spacing w:val="-3"/>
                <w:sz w:val="24"/>
              </w:rPr>
              <w:t xml:space="preserve"> </w:t>
            </w:r>
            <w:r w:rsidRPr="00073FCB">
              <w:rPr>
                <w:b/>
                <w:sz w:val="24"/>
              </w:rPr>
              <w:t>name</w:t>
            </w:r>
          </w:p>
        </w:tc>
        <w:tc>
          <w:tcPr>
            <w:tcW w:w="1827" w:type="dxa"/>
          </w:tcPr>
          <w:p w:rsidR="00206562" w:rsidRPr="00073FCB" w:rsidRDefault="00206562" w:rsidP="009758A6">
            <w:pPr>
              <w:pStyle w:val="TableParagraph"/>
              <w:spacing w:line="275" w:lineRule="exact"/>
              <w:rPr>
                <w:b/>
                <w:sz w:val="24"/>
              </w:rPr>
            </w:pPr>
            <w:r w:rsidRPr="00073FCB">
              <w:rPr>
                <w:b/>
                <w:sz w:val="24"/>
              </w:rPr>
              <w:t>Data</w:t>
            </w:r>
            <w:r w:rsidRPr="00073FCB">
              <w:rPr>
                <w:b/>
                <w:spacing w:val="-1"/>
                <w:sz w:val="24"/>
              </w:rPr>
              <w:t xml:space="preserve"> </w:t>
            </w:r>
            <w:r w:rsidRPr="00073FCB">
              <w:rPr>
                <w:b/>
                <w:sz w:val="24"/>
              </w:rPr>
              <w:t>Type</w:t>
            </w:r>
          </w:p>
        </w:tc>
        <w:tc>
          <w:tcPr>
            <w:tcW w:w="1993" w:type="dxa"/>
          </w:tcPr>
          <w:p w:rsidR="00206562" w:rsidRPr="00073FCB" w:rsidRDefault="00206562" w:rsidP="009758A6">
            <w:pPr>
              <w:pStyle w:val="TableParagraph"/>
              <w:spacing w:line="275" w:lineRule="exact"/>
              <w:ind w:left="106"/>
              <w:rPr>
                <w:b/>
                <w:sz w:val="24"/>
              </w:rPr>
            </w:pPr>
            <w:r w:rsidRPr="00073FCB">
              <w:rPr>
                <w:b/>
                <w:sz w:val="24"/>
              </w:rPr>
              <w:t>Constraint</w:t>
            </w:r>
          </w:p>
        </w:tc>
        <w:tc>
          <w:tcPr>
            <w:tcW w:w="2836" w:type="dxa"/>
          </w:tcPr>
          <w:p w:rsidR="00206562" w:rsidRPr="00073FCB" w:rsidRDefault="00206562" w:rsidP="009758A6">
            <w:pPr>
              <w:pStyle w:val="TableParagraph"/>
              <w:spacing w:line="275" w:lineRule="exact"/>
              <w:ind w:left="106"/>
              <w:rPr>
                <w:b/>
                <w:sz w:val="24"/>
              </w:rPr>
            </w:pPr>
            <w:r w:rsidRPr="00073FCB">
              <w:rPr>
                <w:b/>
                <w:sz w:val="24"/>
              </w:rPr>
              <w:t>Description</w:t>
            </w:r>
          </w:p>
        </w:tc>
      </w:tr>
      <w:tr w:rsidR="00206562" w:rsidRPr="00073FCB" w:rsidTr="009758A6">
        <w:trPr>
          <w:trHeight w:val="614"/>
        </w:trPr>
        <w:tc>
          <w:tcPr>
            <w:tcW w:w="2420" w:type="dxa"/>
          </w:tcPr>
          <w:p w:rsidR="00206562" w:rsidRPr="00073FCB" w:rsidRDefault="00206562" w:rsidP="009758A6">
            <w:pPr>
              <w:pStyle w:val="TableParagraph"/>
              <w:rPr>
                <w:sz w:val="24"/>
              </w:rPr>
            </w:pPr>
            <w:r w:rsidRPr="00073FCB">
              <w:rPr>
                <w:sz w:val="24"/>
              </w:rPr>
              <w:t>id</w:t>
            </w:r>
          </w:p>
        </w:tc>
        <w:tc>
          <w:tcPr>
            <w:tcW w:w="1827" w:type="dxa"/>
          </w:tcPr>
          <w:p w:rsidR="00206562" w:rsidRPr="00073FCB" w:rsidRDefault="00206562" w:rsidP="009758A6">
            <w:pPr>
              <w:pStyle w:val="TableParagraph"/>
              <w:rPr>
                <w:sz w:val="24"/>
              </w:rPr>
            </w:pPr>
            <w:r w:rsidRPr="00073FCB">
              <w:rPr>
                <w:sz w:val="24"/>
              </w:rPr>
              <w:t>Integer</w:t>
            </w:r>
          </w:p>
        </w:tc>
        <w:tc>
          <w:tcPr>
            <w:tcW w:w="1993" w:type="dxa"/>
          </w:tcPr>
          <w:p w:rsidR="00206562" w:rsidRPr="00073FCB" w:rsidRDefault="00206562" w:rsidP="009758A6">
            <w:pPr>
              <w:pStyle w:val="TableParagraph"/>
              <w:ind w:left="106"/>
              <w:rPr>
                <w:sz w:val="24"/>
              </w:rPr>
            </w:pPr>
            <w:r w:rsidRPr="00073FCB">
              <w:rPr>
                <w:sz w:val="24"/>
              </w:rPr>
              <w:t>Primary</w:t>
            </w:r>
            <w:r w:rsidRPr="00073FCB">
              <w:rPr>
                <w:spacing w:val="-4"/>
                <w:sz w:val="24"/>
              </w:rPr>
              <w:t xml:space="preserve"> </w:t>
            </w:r>
            <w:r w:rsidRPr="00073FCB">
              <w:rPr>
                <w:sz w:val="24"/>
              </w:rPr>
              <w:t>Key</w:t>
            </w:r>
          </w:p>
        </w:tc>
        <w:tc>
          <w:tcPr>
            <w:tcW w:w="2836" w:type="dxa"/>
          </w:tcPr>
          <w:p w:rsidR="00206562" w:rsidRPr="00073FCB" w:rsidRDefault="00206562" w:rsidP="009758A6">
            <w:pPr>
              <w:pStyle w:val="TableParagraph"/>
              <w:ind w:left="106"/>
              <w:rPr>
                <w:sz w:val="24"/>
              </w:rPr>
            </w:pPr>
            <w:r w:rsidRPr="00073FCB">
              <w:rPr>
                <w:sz w:val="24"/>
              </w:rPr>
              <w:t>Unique Id</w:t>
            </w:r>
            <w:r w:rsidRPr="00073FCB">
              <w:rPr>
                <w:spacing w:val="-1"/>
                <w:sz w:val="24"/>
              </w:rPr>
              <w:t xml:space="preserve"> </w:t>
            </w:r>
            <w:r w:rsidRPr="00073FCB">
              <w:rPr>
                <w:sz w:val="24"/>
              </w:rPr>
              <w:t>of</w:t>
            </w:r>
            <w:r w:rsidRPr="00073FCB">
              <w:rPr>
                <w:spacing w:val="-1"/>
                <w:sz w:val="24"/>
              </w:rPr>
              <w:t xml:space="preserve"> </w:t>
            </w:r>
            <w:r w:rsidRPr="00073FCB">
              <w:rPr>
                <w:sz w:val="24"/>
              </w:rPr>
              <w:t>the subject</w:t>
            </w:r>
          </w:p>
        </w:tc>
      </w:tr>
      <w:tr w:rsidR="00206562" w:rsidRPr="00073FCB" w:rsidTr="009758A6">
        <w:trPr>
          <w:trHeight w:val="611"/>
        </w:trPr>
        <w:tc>
          <w:tcPr>
            <w:tcW w:w="2420" w:type="dxa"/>
          </w:tcPr>
          <w:p w:rsidR="00206562" w:rsidRPr="00073FCB" w:rsidRDefault="00206562" w:rsidP="009758A6">
            <w:pPr>
              <w:pStyle w:val="TableParagraph"/>
              <w:rPr>
                <w:sz w:val="24"/>
              </w:rPr>
            </w:pPr>
            <w:r w:rsidRPr="00073FCB">
              <w:rPr>
                <w:sz w:val="24"/>
              </w:rPr>
              <w:lastRenderedPageBreak/>
              <w:t>department</w:t>
            </w:r>
          </w:p>
        </w:tc>
        <w:tc>
          <w:tcPr>
            <w:tcW w:w="1827" w:type="dxa"/>
          </w:tcPr>
          <w:p w:rsidR="00206562" w:rsidRPr="00073FCB" w:rsidRDefault="00206562" w:rsidP="009758A6">
            <w:pPr>
              <w:pStyle w:val="TableParagraph"/>
              <w:rPr>
                <w:sz w:val="24"/>
              </w:rPr>
            </w:pPr>
            <w:r w:rsidRPr="00073FCB">
              <w:rPr>
                <w:sz w:val="24"/>
              </w:rPr>
              <w:t>Varchar(100)</w:t>
            </w:r>
          </w:p>
        </w:tc>
        <w:tc>
          <w:tcPr>
            <w:tcW w:w="1993" w:type="dxa"/>
          </w:tcPr>
          <w:p w:rsidR="00206562" w:rsidRPr="00073FCB" w:rsidRDefault="00206562" w:rsidP="009758A6">
            <w:pPr>
              <w:pStyle w:val="TableParagraph"/>
              <w:ind w:left="106"/>
              <w:rPr>
                <w:sz w:val="24"/>
              </w:rPr>
            </w:pPr>
            <w:r w:rsidRPr="00073FCB">
              <w:rPr>
                <w:sz w:val="24"/>
              </w:rPr>
              <w:t>Not</w:t>
            </w:r>
            <w:r w:rsidRPr="00073FCB">
              <w:rPr>
                <w:spacing w:val="-1"/>
                <w:sz w:val="24"/>
              </w:rPr>
              <w:t xml:space="preserve"> </w:t>
            </w:r>
            <w:r w:rsidRPr="00073FCB">
              <w:rPr>
                <w:sz w:val="24"/>
              </w:rPr>
              <w:t>Null</w:t>
            </w:r>
          </w:p>
        </w:tc>
        <w:tc>
          <w:tcPr>
            <w:tcW w:w="2836" w:type="dxa"/>
          </w:tcPr>
          <w:p w:rsidR="00206562" w:rsidRPr="00073FCB" w:rsidRDefault="00206562" w:rsidP="009758A6">
            <w:pPr>
              <w:pStyle w:val="TableParagraph"/>
              <w:ind w:left="106"/>
              <w:rPr>
                <w:sz w:val="24"/>
              </w:rPr>
            </w:pPr>
            <w:r w:rsidRPr="00073FCB">
              <w:rPr>
                <w:sz w:val="24"/>
              </w:rPr>
              <w:t>Name of department</w:t>
            </w:r>
          </w:p>
        </w:tc>
      </w:tr>
      <w:tr w:rsidR="00206562" w:rsidRPr="00073FCB" w:rsidTr="009758A6">
        <w:trPr>
          <w:trHeight w:val="614"/>
        </w:trPr>
        <w:tc>
          <w:tcPr>
            <w:tcW w:w="2420" w:type="dxa"/>
          </w:tcPr>
          <w:p w:rsidR="00206562" w:rsidRPr="00073FCB" w:rsidRDefault="00206562" w:rsidP="009758A6">
            <w:pPr>
              <w:pStyle w:val="TableParagraph"/>
              <w:spacing w:line="273" w:lineRule="exact"/>
              <w:rPr>
                <w:sz w:val="24"/>
              </w:rPr>
            </w:pPr>
            <w:r w:rsidRPr="00073FCB">
              <w:rPr>
                <w:sz w:val="24"/>
              </w:rPr>
              <w:t>semester</w:t>
            </w:r>
          </w:p>
        </w:tc>
        <w:tc>
          <w:tcPr>
            <w:tcW w:w="1827" w:type="dxa"/>
          </w:tcPr>
          <w:p w:rsidR="00206562" w:rsidRPr="00073FCB" w:rsidRDefault="00206562" w:rsidP="009758A6">
            <w:pPr>
              <w:pStyle w:val="TableParagraph"/>
              <w:spacing w:line="273" w:lineRule="exact"/>
              <w:rPr>
                <w:sz w:val="24"/>
              </w:rPr>
            </w:pPr>
            <w:r w:rsidRPr="00073FCB">
              <w:rPr>
                <w:sz w:val="24"/>
              </w:rPr>
              <w:t>Integer</w:t>
            </w:r>
          </w:p>
        </w:tc>
        <w:tc>
          <w:tcPr>
            <w:tcW w:w="1993" w:type="dxa"/>
          </w:tcPr>
          <w:p w:rsidR="00206562" w:rsidRPr="00073FCB" w:rsidRDefault="00206562" w:rsidP="009758A6">
            <w:pPr>
              <w:pStyle w:val="TableParagraph"/>
              <w:spacing w:line="273" w:lineRule="exact"/>
              <w:ind w:left="106"/>
              <w:rPr>
                <w:sz w:val="24"/>
              </w:rPr>
            </w:pPr>
            <w:r w:rsidRPr="00073FCB">
              <w:rPr>
                <w:sz w:val="24"/>
              </w:rPr>
              <w:t>Not</w:t>
            </w:r>
            <w:r w:rsidRPr="00073FCB">
              <w:rPr>
                <w:spacing w:val="-1"/>
                <w:sz w:val="24"/>
              </w:rPr>
              <w:t xml:space="preserve"> </w:t>
            </w:r>
            <w:r w:rsidRPr="00073FCB">
              <w:rPr>
                <w:sz w:val="24"/>
              </w:rPr>
              <w:t>Null</w:t>
            </w:r>
          </w:p>
        </w:tc>
        <w:tc>
          <w:tcPr>
            <w:tcW w:w="2836" w:type="dxa"/>
          </w:tcPr>
          <w:p w:rsidR="00206562" w:rsidRPr="00073FCB" w:rsidRDefault="00206562" w:rsidP="009758A6">
            <w:pPr>
              <w:pStyle w:val="TableParagraph"/>
              <w:spacing w:line="273" w:lineRule="exact"/>
              <w:ind w:left="106"/>
              <w:rPr>
                <w:sz w:val="24"/>
              </w:rPr>
            </w:pPr>
            <w:r w:rsidRPr="00073FCB">
              <w:rPr>
                <w:sz w:val="24"/>
              </w:rPr>
              <w:t>Semester number</w:t>
            </w:r>
          </w:p>
        </w:tc>
      </w:tr>
      <w:tr w:rsidR="00206562" w:rsidRPr="00073FCB" w:rsidTr="009758A6">
        <w:trPr>
          <w:trHeight w:val="783"/>
        </w:trPr>
        <w:tc>
          <w:tcPr>
            <w:tcW w:w="2420" w:type="dxa"/>
          </w:tcPr>
          <w:p w:rsidR="00206562" w:rsidRPr="00073FCB" w:rsidRDefault="00206562" w:rsidP="009758A6">
            <w:pPr>
              <w:pStyle w:val="TableParagraph"/>
              <w:spacing w:line="273" w:lineRule="exact"/>
              <w:rPr>
                <w:sz w:val="24"/>
              </w:rPr>
            </w:pPr>
            <w:r w:rsidRPr="00073FCB">
              <w:rPr>
                <w:sz w:val="24"/>
              </w:rPr>
              <w:t>subject</w:t>
            </w:r>
          </w:p>
        </w:tc>
        <w:tc>
          <w:tcPr>
            <w:tcW w:w="1827" w:type="dxa"/>
          </w:tcPr>
          <w:p w:rsidR="00206562" w:rsidRPr="00073FCB" w:rsidRDefault="00206562" w:rsidP="009758A6">
            <w:pPr>
              <w:pStyle w:val="TableParagraph"/>
              <w:spacing w:line="273" w:lineRule="exact"/>
              <w:rPr>
                <w:sz w:val="24"/>
              </w:rPr>
            </w:pPr>
            <w:r w:rsidRPr="00073FCB">
              <w:rPr>
                <w:sz w:val="24"/>
              </w:rPr>
              <w:t>Varchar(100)</w:t>
            </w:r>
          </w:p>
        </w:tc>
        <w:tc>
          <w:tcPr>
            <w:tcW w:w="1993" w:type="dxa"/>
          </w:tcPr>
          <w:p w:rsidR="00206562" w:rsidRPr="00073FCB" w:rsidRDefault="00206562" w:rsidP="009758A6">
            <w:pPr>
              <w:pStyle w:val="TableParagraph"/>
              <w:spacing w:line="273" w:lineRule="exact"/>
              <w:ind w:left="106"/>
              <w:rPr>
                <w:sz w:val="24"/>
              </w:rPr>
            </w:pPr>
            <w:r w:rsidRPr="00073FCB">
              <w:rPr>
                <w:sz w:val="24"/>
              </w:rPr>
              <w:t>Not</w:t>
            </w:r>
            <w:r w:rsidRPr="00073FCB">
              <w:rPr>
                <w:spacing w:val="-1"/>
                <w:sz w:val="24"/>
              </w:rPr>
              <w:t xml:space="preserve"> </w:t>
            </w:r>
            <w:r w:rsidRPr="00073FCB">
              <w:rPr>
                <w:sz w:val="24"/>
              </w:rPr>
              <w:t>Null</w:t>
            </w:r>
          </w:p>
        </w:tc>
        <w:tc>
          <w:tcPr>
            <w:tcW w:w="2836" w:type="dxa"/>
          </w:tcPr>
          <w:p w:rsidR="00206562" w:rsidRPr="00073FCB" w:rsidRDefault="00206562" w:rsidP="009758A6">
            <w:pPr>
              <w:pStyle w:val="TableParagraph"/>
              <w:spacing w:line="360" w:lineRule="auto"/>
              <w:ind w:left="106" w:right="557"/>
              <w:rPr>
                <w:sz w:val="24"/>
              </w:rPr>
            </w:pPr>
            <w:r w:rsidRPr="00073FCB">
              <w:rPr>
                <w:sz w:val="24"/>
              </w:rPr>
              <w:t>Subject name</w:t>
            </w:r>
          </w:p>
        </w:tc>
      </w:tr>
    </w:tbl>
    <w:p w:rsidR="00206562" w:rsidRPr="00073FCB" w:rsidRDefault="00206562" w:rsidP="00CC5704">
      <w:pPr>
        <w:pStyle w:val="BodyText"/>
        <w:rPr>
          <w:sz w:val="26"/>
        </w:rPr>
      </w:pPr>
    </w:p>
    <w:p w:rsidR="00206562" w:rsidRPr="00073FCB" w:rsidRDefault="00206562" w:rsidP="00CC5704">
      <w:pPr>
        <w:pStyle w:val="BodyText"/>
        <w:rPr>
          <w:sz w:val="26"/>
        </w:rPr>
      </w:pPr>
    </w:p>
    <w:p w:rsidR="00206562" w:rsidRPr="00073FCB" w:rsidRDefault="00206562" w:rsidP="00C012F9">
      <w:pPr>
        <w:pStyle w:val="BodyText"/>
        <w:spacing w:before="10"/>
        <w:rPr>
          <w:sz w:val="21"/>
        </w:rPr>
      </w:pPr>
    </w:p>
    <w:p w:rsidR="00206562" w:rsidRPr="00073FCB" w:rsidRDefault="00206562" w:rsidP="00206562">
      <w:pPr>
        <w:pStyle w:val="ListParagraph"/>
        <w:numPr>
          <w:ilvl w:val="1"/>
          <w:numId w:val="9"/>
        </w:numPr>
        <w:tabs>
          <w:tab w:val="left" w:pos="980"/>
          <w:tab w:val="left" w:pos="981"/>
        </w:tabs>
        <w:spacing w:before="86"/>
        <w:ind w:left="980" w:right="0" w:hanging="721"/>
        <w:rPr>
          <w:b/>
          <w:sz w:val="32"/>
        </w:rPr>
      </w:pPr>
      <w:r w:rsidRPr="00073FCB">
        <w:rPr>
          <w:b/>
          <w:sz w:val="32"/>
        </w:rPr>
        <w:t>3.4 DATA</w:t>
      </w:r>
      <w:r w:rsidRPr="00073FCB">
        <w:rPr>
          <w:b/>
          <w:spacing w:val="-2"/>
          <w:sz w:val="32"/>
        </w:rPr>
        <w:t xml:space="preserve"> </w:t>
      </w:r>
      <w:r w:rsidRPr="00073FCB">
        <w:rPr>
          <w:b/>
          <w:sz w:val="32"/>
        </w:rPr>
        <w:t>FLOW</w:t>
      </w:r>
      <w:r w:rsidRPr="00073FCB">
        <w:rPr>
          <w:b/>
          <w:spacing w:val="-3"/>
          <w:sz w:val="32"/>
        </w:rPr>
        <w:t xml:space="preserve"> </w:t>
      </w:r>
      <w:r w:rsidRPr="00073FCB">
        <w:rPr>
          <w:b/>
          <w:sz w:val="32"/>
        </w:rPr>
        <w:t>DIAGRAM</w:t>
      </w:r>
      <w:r w:rsidRPr="00073FCB">
        <w:rPr>
          <w:b/>
          <w:spacing w:val="-3"/>
          <w:sz w:val="32"/>
        </w:rPr>
        <w:t xml:space="preserve"> </w:t>
      </w:r>
      <w:r w:rsidRPr="00073FCB">
        <w:rPr>
          <w:b/>
          <w:sz w:val="32"/>
        </w:rPr>
        <w:t>(DFD)</w:t>
      </w:r>
    </w:p>
    <w:p w:rsidR="00206562" w:rsidRPr="00073FCB" w:rsidRDefault="00206562" w:rsidP="00C012F9">
      <w:pPr>
        <w:pStyle w:val="BodyText"/>
        <w:spacing w:before="10"/>
        <w:rPr>
          <w:b/>
          <w:sz w:val="32"/>
        </w:rPr>
      </w:pPr>
    </w:p>
    <w:p w:rsidR="00206562" w:rsidRPr="00073FCB" w:rsidRDefault="00206562" w:rsidP="00C012F9">
      <w:pPr>
        <w:pStyle w:val="BodyText"/>
        <w:spacing w:line="360" w:lineRule="auto"/>
        <w:ind w:left="260" w:right="499" w:firstLine="719"/>
        <w:jc w:val="both"/>
      </w:pPr>
      <w:r w:rsidRPr="00073FCB">
        <w:t>This Diagram shows the flow of data that passed through the system. A Data Flow</w:t>
      </w:r>
      <w:r w:rsidRPr="00073FCB">
        <w:rPr>
          <w:spacing w:val="1"/>
        </w:rPr>
        <w:t xml:space="preserve"> </w:t>
      </w:r>
      <w:r w:rsidRPr="00073FCB">
        <w:t>Diagram contains inputs, outputs, data’s, processes, and data flows. The Data Flow Diagram</w:t>
      </w:r>
      <w:r w:rsidRPr="00073FCB">
        <w:rPr>
          <w:spacing w:val="1"/>
        </w:rPr>
        <w:t xml:space="preserve"> </w:t>
      </w:r>
      <w:r w:rsidRPr="00073FCB">
        <w:t>consists of different levels. Initial level of a DFD is known as Context Diagram. In context</w:t>
      </w:r>
      <w:r w:rsidRPr="00073FCB">
        <w:rPr>
          <w:spacing w:val="1"/>
        </w:rPr>
        <w:t xml:space="preserve"> </w:t>
      </w:r>
      <w:r w:rsidRPr="00073FCB">
        <w:t>diagram we get the idea about entire system data flow. When further development of the</w:t>
      </w:r>
      <w:r w:rsidRPr="00073FCB">
        <w:rPr>
          <w:spacing w:val="1"/>
        </w:rPr>
        <w:t xml:space="preserve"> </w:t>
      </w:r>
      <w:r w:rsidRPr="00073FCB">
        <w:t>system</w:t>
      </w:r>
      <w:r w:rsidRPr="00073FCB">
        <w:rPr>
          <w:spacing w:val="-1"/>
        </w:rPr>
        <w:t xml:space="preserve"> </w:t>
      </w:r>
      <w:r w:rsidRPr="00073FCB">
        <w:t>occurs</w:t>
      </w:r>
      <w:r w:rsidRPr="00073FCB">
        <w:rPr>
          <w:spacing w:val="-1"/>
        </w:rPr>
        <w:t xml:space="preserve"> </w:t>
      </w:r>
      <w:r w:rsidRPr="00073FCB">
        <w:t>then DFD levels</w:t>
      </w:r>
      <w:r w:rsidRPr="00073FCB">
        <w:rPr>
          <w:spacing w:val="-1"/>
        </w:rPr>
        <w:t xml:space="preserve"> </w:t>
      </w:r>
      <w:r w:rsidRPr="00073FCB">
        <w:t>also increases.</w:t>
      </w:r>
      <w:r w:rsidRPr="00073FCB">
        <w:rPr>
          <w:spacing w:val="-1"/>
        </w:rPr>
        <w:t xml:space="preserve"> </w:t>
      </w:r>
      <w:r w:rsidRPr="00073FCB">
        <w:t>The symbols that</w:t>
      </w:r>
      <w:r w:rsidRPr="00073FCB">
        <w:rPr>
          <w:spacing w:val="-1"/>
        </w:rPr>
        <w:t xml:space="preserve"> </w:t>
      </w:r>
      <w:r w:rsidRPr="00073FCB">
        <w:t>represent</w:t>
      </w:r>
      <w:r w:rsidRPr="00073FCB">
        <w:rPr>
          <w:spacing w:val="-1"/>
        </w:rPr>
        <w:t xml:space="preserve"> </w:t>
      </w:r>
      <w:r w:rsidRPr="00073FCB">
        <w:t>DFD are:</w:t>
      </w:r>
    </w:p>
    <w:p w:rsidR="00206562" w:rsidRPr="00073FCB" w:rsidRDefault="00206562" w:rsidP="00C012F9">
      <w:pPr>
        <w:spacing w:before="2"/>
        <w:ind w:left="320"/>
        <w:rPr>
          <w:sz w:val="24"/>
        </w:rPr>
      </w:pPr>
      <w:r w:rsidRPr="00073FCB">
        <w:rPr>
          <w:sz w:val="24"/>
        </w:rPr>
        <w:t>“</w:t>
      </w:r>
    </w:p>
    <w:p w:rsidR="00206562" w:rsidRPr="00073FCB" w:rsidRDefault="00206562" w:rsidP="00C012F9">
      <w:pPr>
        <w:pStyle w:val="BodyText"/>
        <w:spacing w:before="9"/>
        <w:rPr>
          <w:sz w:val="29"/>
        </w:rPr>
      </w:pPr>
    </w:p>
    <w:p w:rsidR="00206562" w:rsidRPr="00073FCB" w:rsidRDefault="00206562" w:rsidP="00067B69">
      <w:pPr>
        <w:pStyle w:val="Heading4"/>
        <w:numPr>
          <w:ilvl w:val="1"/>
          <w:numId w:val="11"/>
        </w:numPr>
        <w:tabs>
          <w:tab w:val="left" w:pos="761"/>
          <w:tab w:val="left" w:pos="763"/>
        </w:tabs>
        <w:spacing w:before="0"/>
        <w:ind w:left="762" w:hanging="361"/>
      </w:pPr>
      <w:r w:rsidRPr="00073FCB">
        <w:t>Process</w:t>
      </w:r>
    </w:p>
    <w:p w:rsidR="00206562" w:rsidRPr="00073FCB" w:rsidRDefault="00206562" w:rsidP="00C012F9">
      <w:pPr>
        <w:pStyle w:val="BodyText"/>
        <w:spacing w:before="133" w:line="360" w:lineRule="auto"/>
        <w:ind w:left="373" w:right="486"/>
      </w:pPr>
      <w:r w:rsidRPr="00073FCB">
        <w:t>A</w:t>
      </w:r>
      <w:r w:rsidRPr="00073FCB">
        <w:rPr>
          <w:spacing w:val="-1"/>
        </w:rPr>
        <w:t xml:space="preserve"> </w:t>
      </w:r>
      <w:r w:rsidRPr="00073FCB">
        <w:t>process</w:t>
      </w:r>
      <w:r w:rsidRPr="00073FCB">
        <w:rPr>
          <w:spacing w:val="-1"/>
        </w:rPr>
        <w:t xml:space="preserve"> </w:t>
      </w:r>
      <w:r w:rsidRPr="00073FCB">
        <w:t>shows a</w:t>
      </w:r>
      <w:r w:rsidRPr="00073FCB">
        <w:rPr>
          <w:spacing w:val="-2"/>
        </w:rPr>
        <w:t xml:space="preserve"> </w:t>
      </w:r>
      <w:r w:rsidRPr="00073FCB">
        <w:t>transformation or</w:t>
      </w:r>
      <w:r w:rsidRPr="00073FCB">
        <w:rPr>
          <w:spacing w:val="-2"/>
        </w:rPr>
        <w:t xml:space="preserve"> </w:t>
      </w:r>
      <w:r w:rsidRPr="00073FCB">
        <w:t>manipulation</w:t>
      </w:r>
      <w:r w:rsidRPr="00073FCB">
        <w:rPr>
          <w:spacing w:val="-1"/>
        </w:rPr>
        <w:t xml:space="preserve"> </w:t>
      </w:r>
      <w:r w:rsidRPr="00073FCB">
        <w:t>of</w:t>
      </w:r>
      <w:r w:rsidRPr="00073FCB">
        <w:rPr>
          <w:spacing w:val="-1"/>
        </w:rPr>
        <w:t xml:space="preserve"> </w:t>
      </w:r>
      <w:r w:rsidRPr="00073FCB">
        <w:t>data</w:t>
      </w:r>
      <w:r w:rsidRPr="00073FCB">
        <w:rPr>
          <w:spacing w:val="31"/>
        </w:rPr>
        <w:t xml:space="preserve"> </w:t>
      </w:r>
      <w:r w:rsidRPr="00073FCB">
        <w:t>flows</w:t>
      </w:r>
      <w:r w:rsidRPr="00073FCB">
        <w:rPr>
          <w:spacing w:val="58"/>
        </w:rPr>
        <w:t xml:space="preserve"> </w:t>
      </w:r>
      <w:r w:rsidRPr="00073FCB">
        <w:t>within</w:t>
      </w:r>
      <w:r w:rsidRPr="00073FCB">
        <w:rPr>
          <w:spacing w:val="-1"/>
        </w:rPr>
        <w:t xml:space="preserve"> </w:t>
      </w:r>
      <w:r w:rsidRPr="00073FCB">
        <w:t>the system.</w:t>
      </w:r>
      <w:r w:rsidRPr="00073FCB">
        <w:rPr>
          <w:spacing w:val="-1"/>
        </w:rPr>
        <w:t xml:space="preserve"> </w:t>
      </w:r>
      <w:r w:rsidRPr="00073FCB">
        <w:t>A</w:t>
      </w:r>
      <w:r w:rsidRPr="00073FCB">
        <w:rPr>
          <w:spacing w:val="-57"/>
        </w:rPr>
        <w:t xml:space="preserve"> </w:t>
      </w:r>
      <w:r w:rsidRPr="00073FCB">
        <w:t>process</w:t>
      </w:r>
      <w:r w:rsidRPr="00073FCB">
        <w:rPr>
          <w:spacing w:val="-1"/>
        </w:rPr>
        <w:t xml:space="preserve"> </w:t>
      </w:r>
      <w:r w:rsidRPr="00073FCB">
        <w:t>transforms incoming</w:t>
      </w:r>
      <w:r w:rsidRPr="00073FCB">
        <w:rPr>
          <w:spacing w:val="-3"/>
        </w:rPr>
        <w:t xml:space="preserve"> </w:t>
      </w:r>
      <w:r w:rsidRPr="00073FCB">
        <w:t>data flow into outgoing</w:t>
      </w:r>
      <w:r w:rsidRPr="00073FCB">
        <w:rPr>
          <w:spacing w:val="-3"/>
        </w:rPr>
        <w:t xml:space="preserve"> </w:t>
      </w:r>
      <w:r w:rsidRPr="00073FCB">
        <w:t>data</w:t>
      </w:r>
      <w:r w:rsidRPr="00073FCB">
        <w:rPr>
          <w:spacing w:val="1"/>
        </w:rPr>
        <w:t xml:space="preserve"> </w:t>
      </w:r>
      <w:r w:rsidRPr="00073FCB">
        <w:t>flow.</w:t>
      </w:r>
    </w:p>
    <w:p w:rsidR="00206562" w:rsidRPr="00073FCB" w:rsidRDefault="00A46D2E" w:rsidP="00C012F9">
      <w:pPr>
        <w:pStyle w:val="BodyText"/>
        <w:spacing w:before="7"/>
        <w:rPr>
          <w:sz w:val="15"/>
        </w:rPr>
      </w:pPr>
      <w:r>
        <w:pict>
          <v:shape id="docshape47" o:spid="_x0000_s1062" style="position:absolute;margin-left:234.2pt;margin-top:10.2pt;width:45.15pt;height:44.9pt;z-index:-251651584;mso-wrap-distance-top:0;mso-wrap-distance-bottom:0;mso-position-horizontal-relative:page;mso-width-relative:page;mso-height-relative:page" coordorigin="4685,204" coordsize="903,898" path="m4685,653r6,-73l4708,511r27,-64l4772,388r45,-52l4870,291r59,-37l4993,227r70,-17l5136,204r73,6l5279,227r64,27l5402,291r53,45l5500,388r37,59l5564,511r17,69l5587,653r-6,73l5564,795r-27,64l5500,918r-45,52l5402,1015r-59,37l5279,1079r-70,17l5136,1102r-73,-6l4993,1079r-64,-27l4870,1015r-53,-45l4772,918r-37,-59l4708,795r-17,-69l4685,653xe" filled="f" strokeweight=".72pt">
            <v:path arrowok="t"/>
            <w10:wrap type="topAndBottom" anchorx="page"/>
          </v:shape>
        </w:pict>
      </w:r>
    </w:p>
    <w:p w:rsidR="00206562" w:rsidRPr="00073FCB" w:rsidRDefault="00206562" w:rsidP="00C012F9">
      <w:pPr>
        <w:pStyle w:val="BodyText"/>
        <w:spacing w:before="2"/>
        <w:rPr>
          <w:sz w:val="28"/>
        </w:rPr>
      </w:pPr>
    </w:p>
    <w:p w:rsidR="00206562" w:rsidRPr="00073FCB" w:rsidRDefault="00206562" w:rsidP="00067B69">
      <w:pPr>
        <w:pStyle w:val="Heading4"/>
        <w:numPr>
          <w:ilvl w:val="1"/>
          <w:numId w:val="11"/>
        </w:numPr>
        <w:tabs>
          <w:tab w:val="left" w:pos="761"/>
          <w:tab w:val="left" w:pos="763"/>
        </w:tabs>
        <w:spacing w:before="0"/>
        <w:ind w:left="762" w:hanging="361"/>
      </w:pPr>
      <w:r w:rsidRPr="00073FCB">
        <w:t>External</w:t>
      </w:r>
      <w:r w:rsidRPr="00073FCB">
        <w:rPr>
          <w:spacing w:val="-2"/>
        </w:rPr>
        <w:t xml:space="preserve"> </w:t>
      </w:r>
      <w:r w:rsidRPr="00073FCB">
        <w:t>Entity</w:t>
      </w:r>
    </w:p>
    <w:p w:rsidR="00206562" w:rsidRPr="00073FCB" w:rsidRDefault="00206562" w:rsidP="00C012F9">
      <w:pPr>
        <w:pStyle w:val="BodyText"/>
        <w:spacing w:before="132" w:line="360" w:lineRule="auto"/>
        <w:ind w:left="373" w:right="652"/>
      </w:pPr>
      <w:r w:rsidRPr="00073FCB">
        <w:t>External entities are outside the system, but they either supply input data into the system or</w:t>
      </w:r>
      <w:r w:rsidRPr="00073FCB">
        <w:rPr>
          <w:spacing w:val="-57"/>
        </w:rPr>
        <w:t xml:space="preserve"> </w:t>
      </w:r>
      <w:r w:rsidRPr="00073FCB">
        <w:t>use</w:t>
      </w:r>
      <w:r w:rsidRPr="00073FCB">
        <w:rPr>
          <w:spacing w:val="-2"/>
        </w:rPr>
        <w:t xml:space="preserve"> </w:t>
      </w:r>
      <w:r w:rsidRPr="00073FCB">
        <w:t>system output. External</w:t>
      </w:r>
      <w:r w:rsidRPr="00073FCB">
        <w:rPr>
          <w:spacing w:val="57"/>
        </w:rPr>
        <w:t xml:space="preserve"> </w:t>
      </w:r>
      <w:r w:rsidRPr="00073FCB">
        <w:t>entities</w:t>
      </w:r>
      <w:r w:rsidRPr="00073FCB">
        <w:rPr>
          <w:spacing w:val="-1"/>
        </w:rPr>
        <w:t xml:space="preserve"> </w:t>
      </w:r>
      <w:r w:rsidRPr="00073FCB">
        <w:t>are</w:t>
      </w:r>
      <w:r w:rsidRPr="00073FCB">
        <w:rPr>
          <w:spacing w:val="-2"/>
        </w:rPr>
        <w:t xml:space="preserve"> </w:t>
      </w:r>
      <w:r w:rsidRPr="00073FCB">
        <w:t>represented</w:t>
      </w:r>
      <w:r w:rsidRPr="00073FCB">
        <w:rPr>
          <w:spacing w:val="1"/>
        </w:rPr>
        <w:t xml:space="preserve"> </w:t>
      </w:r>
      <w:r w:rsidRPr="00073FCB">
        <w:t>by</w:t>
      </w:r>
      <w:r w:rsidRPr="00073FCB">
        <w:rPr>
          <w:spacing w:val="-3"/>
        </w:rPr>
        <w:t xml:space="preserve"> </w:t>
      </w:r>
      <w:r w:rsidRPr="00073FCB">
        <w:t>a</w:t>
      </w:r>
      <w:r w:rsidRPr="00073FCB">
        <w:rPr>
          <w:spacing w:val="1"/>
        </w:rPr>
        <w:t xml:space="preserve"> </w:t>
      </w:r>
      <w:r w:rsidRPr="00073FCB">
        <w:t>rectangle.</w:t>
      </w:r>
    </w:p>
    <w:p w:rsidR="00206562" w:rsidRPr="00073FCB" w:rsidRDefault="00A46D2E" w:rsidP="00C012F9">
      <w:pPr>
        <w:pStyle w:val="BodyText"/>
        <w:spacing w:before="3"/>
        <w:rPr>
          <w:sz w:val="21"/>
        </w:rPr>
      </w:pPr>
      <w:r>
        <w:pict>
          <v:rect id="docshape48" o:spid="_x0000_s1063" style="position:absolute;margin-left:225.6pt;margin-top:13.4pt;width:74.5pt;height:33pt;z-index:-251650560;mso-wrap-distance-top:0;mso-wrap-distance-bottom:0;mso-position-horizontal-relative:page;mso-width-relative:page;mso-height-relative:page" filled="f" strokeweight=".72pt">
            <w10:wrap type="topAndBottom" anchorx="page"/>
          </v:rect>
        </w:pict>
      </w:r>
    </w:p>
    <w:p w:rsidR="00206562" w:rsidRPr="00073FCB" w:rsidRDefault="00206562" w:rsidP="00C012F9">
      <w:pPr>
        <w:pStyle w:val="BodyText"/>
        <w:rPr>
          <w:sz w:val="26"/>
        </w:rPr>
      </w:pPr>
    </w:p>
    <w:p w:rsidR="00206562" w:rsidRPr="00073FCB" w:rsidRDefault="00206562" w:rsidP="00067B69">
      <w:pPr>
        <w:pStyle w:val="Heading4"/>
        <w:numPr>
          <w:ilvl w:val="1"/>
          <w:numId w:val="11"/>
        </w:numPr>
        <w:tabs>
          <w:tab w:val="left" w:pos="761"/>
          <w:tab w:val="left" w:pos="763"/>
        </w:tabs>
        <w:spacing w:before="198"/>
        <w:ind w:left="762" w:hanging="361"/>
      </w:pPr>
      <w:r w:rsidRPr="00073FCB">
        <w:t>Data Flows</w:t>
      </w:r>
    </w:p>
    <w:p w:rsidR="00206562" w:rsidRPr="00073FCB" w:rsidRDefault="00206562" w:rsidP="00C012F9">
      <w:pPr>
        <w:pStyle w:val="BodyText"/>
        <w:spacing w:before="134" w:line="360" w:lineRule="auto"/>
        <w:ind w:left="260" w:right="567"/>
      </w:pPr>
      <w:r w:rsidRPr="00073FCB">
        <w:t>A</w:t>
      </w:r>
      <w:r w:rsidRPr="00073FCB">
        <w:rPr>
          <w:spacing w:val="-1"/>
        </w:rPr>
        <w:t xml:space="preserve"> </w:t>
      </w:r>
      <w:r w:rsidRPr="00073FCB">
        <w:t>data</w:t>
      </w:r>
      <w:r w:rsidRPr="00073FCB">
        <w:rPr>
          <w:spacing w:val="-2"/>
        </w:rPr>
        <w:t xml:space="preserve"> </w:t>
      </w:r>
      <w:r w:rsidRPr="00073FCB">
        <w:t>flow</w:t>
      </w:r>
      <w:r w:rsidRPr="00073FCB">
        <w:rPr>
          <w:spacing w:val="-1"/>
        </w:rPr>
        <w:t xml:space="preserve"> </w:t>
      </w:r>
      <w:r w:rsidRPr="00073FCB">
        <w:t>shows</w:t>
      </w:r>
      <w:r w:rsidRPr="00073FCB">
        <w:rPr>
          <w:spacing w:val="-1"/>
        </w:rPr>
        <w:t xml:space="preserve"> </w:t>
      </w:r>
      <w:r w:rsidRPr="00073FCB">
        <w:t>flow</w:t>
      </w:r>
      <w:r w:rsidRPr="00073FCB">
        <w:rPr>
          <w:spacing w:val="1"/>
        </w:rPr>
        <w:t xml:space="preserve"> </w:t>
      </w:r>
      <w:r w:rsidRPr="00073FCB">
        <w:t>of</w:t>
      </w:r>
      <w:r w:rsidRPr="00073FCB">
        <w:rPr>
          <w:spacing w:val="-1"/>
        </w:rPr>
        <w:t xml:space="preserve"> </w:t>
      </w:r>
      <w:r w:rsidRPr="00073FCB">
        <w:t>information</w:t>
      </w:r>
      <w:r w:rsidRPr="00073FCB">
        <w:rPr>
          <w:spacing w:val="-1"/>
        </w:rPr>
        <w:t xml:space="preserve"> </w:t>
      </w:r>
      <w:r w:rsidRPr="00073FCB">
        <w:t>from</w:t>
      </w:r>
      <w:r w:rsidRPr="00073FCB">
        <w:rPr>
          <w:spacing w:val="-1"/>
        </w:rPr>
        <w:t xml:space="preserve"> </w:t>
      </w:r>
      <w:r w:rsidRPr="00073FCB">
        <w:t>source</w:t>
      </w:r>
      <w:r w:rsidRPr="00073FCB">
        <w:rPr>
          <w:spacing w:val="-2"/>
        </w:rPr>
        <w:t xml:space="preserve"> </w:t>
      </w:r>
      <w:r w:rsidRPr="00073FCB">
        <w:t>to</w:t>
      </w:r>
      <w:r w:rsidRPr="00073FCB">
        <w:rPr>
          <w:spacing w:val="-1"/>
        </w:rPr>
        <w:t xml:space="preserve"> </w:t>
      </w:r>
      <w:r w:rsidRPr="00073FCB">
        <w:t>destination.</w:t>
      </w:r>
      <w:r w:rsidRPr="00073FCB">
        <w:rPr>
          <w:spacing w:val="-1"/>
        </w:rPr>
        <w:t xml:space="preserve"> </w:t>
      </w:r>
      <w:r w:rsidRPr="00073FCB">
        <w:t>A</w:t>
      </w:r>
      <w:r w:rsidRPr="00073FCB">
        <w:rPr>
          <w:spacing w:val="-1"/>
        </w:rPr>
        <w:t xml:space="preserve"> </w:t>
      </w:r>
      <w:r w:rsidRPr="00073FCB">
        <w:t>data flow</w:t>
      </w:r>
      <w:r w:rsidRPr="00073FCB">
        <w:rPr>
          <w:spacing w:val="-2"/>
        </w:rPr>
        <w:t xml:space="preserve"> </w:t>
      </w:r>
      <w:r w:rsidRPr="00073FCB">
        <w:t>is</w:t>
      </w:r>
      <w:r w:rsidRPr="00073FCB">
        <w:rPr>
          <w:spacing w:val="-1"/>
        </w:rPr>
        <w:t xml:space="preserve"> </w:t>
      </w:r>
      <w:r w:rsidRPr="00073FCB">
        <w:t>represented</w:t>
      </w:r>
      <w:r w:rsidRPr="00073FCB">
        <w:rPr>
          <w:spacing w:val="-57"/>
        </w:rPr>
        <w:t xml:space="preserve"> </w:t>
      </w:r>
      <w:r w:rsidRPr="00073FCB">
        <w:t>by</w:t>
      </w:r>
      <w:r w:rsidRPr="00073FCB">
        <w:rPr>
          <w:spacing w:val="-6"/>
        </w:rPr>
        <w:t xml:space="preserve"> </w:t>
      </w:r>
      <w:r w:rsidRPr="00073FCB">
        <w:t>a</w:t>
      </w:r>
      <w:r w:rsidRPr="00073FCB">
        <w:rPr>
          <w:spacing w:val="-1"/>
        </w:rPr>
        <w:t xml:space="preserve"> </w:t>
      </w:r>
      <w:r w:rsidRPr="00073FCB">
        <w:t>line,</w:t>
      </w:r>
      <w:r w:rsidRPr="00073FCB">
        <w:rPr>
          <w:spacing w:val="2"/>
        </w:rPr>
        <w:t xml:space="preserve"> </w:t>
      </w:r>
      <w:r w:rsidRPr="00073FCB">
        <w:t>with arrowhead</w:t>
      </w:r>
      <w:r w:rsidRPr="00073FCB">
        <w:rPr>
          <w:spacing w:val="2"/>
        </w:rPr>
        <w:t xml:space="preserve"> </w:t>
      </w:r>
      <w:r w:rsidRPr="00073FCB">
        <w:t>showing</w:t>
      </w:r>
      <w:r w:rsidRPr="00073FCB">
        <w:rPr>
          <w:spacing w:val="-3"/>
        </w:rPr>
        <w:t xml:space="preserve"> </w:t>
      </w:r>
      <w:r w:rsidRPr="00073FCB">
        <w:t>the direction of</w:t>
      </w:r>
      <w:r w:rsidRPr="00073FCB">
        <w:rPr>
          <w:spacing w:val="1"/>
        </w:rPr>
        <w:t xml:space="preserve"> </w:t>
      </w:r>
      <w:r w:rsidRPr="00073FCB">
        <w:t>flow.”</w:t>
      </w:r>
    </w:p>
    <w:p w:rsidR="00206562" w:rsidRPr="00073FCB" w:rsidRDefault="00206562" w:rsidP="00C012F9">
      <w:pPr>
        <w:pStyle w:val="BodyText"/>
        <w:rPr>
          <w:sz w:val="20"/>
        </w:rPr>
      </w:pPr>
    </w:p>
    <w:p w:rsidR="00206562" w:rsidRPr="00073FCB" w:rsidRDefault="00206562" w:rsidP="00C012F9">
      <w:pPr>
        <w:pStyle w:val="BodyText"/>
        <w:rPr>
          <w:sz w:val="20"/>
        </w:rPr>
      </w:pPr>
    </w:p>
    <w:p w:rsidR="00206562" w:rsidRPr="00073FCB" w:rsidRDefault="00A46D2E" w:rsidP="00C012F9">
      <w:pPr>
        <w:pStyle w:val="BodyText"/>
        <w:rPr>
          <w:sz w:val="28"/>
        </w:rPr>
      </w:pPr>
      <w:r>
        <w:pict>
          <v:shape id="docshape49" o:spid="_x0000_s1064" style="position:absolute;margin-left:233.6pt;margin-top:17.3pt;width:106.1pt;height:6pt;z-index:-251649536;mso-wrap-distance-top:0;mso-wrap-distance-bottom:0;mso-position-horizontal-relative:page;mso-width-relative:page;mso-height-relative:page" coordorigin="4673,347" coordsize="2122,120" o:spt="100" adj="0,,0" path="m6675,347r,120l6775,417r-80,l6695,397r80,l6675,347xm6675,397r-2002,l4673,417r2002,l6675,397xm6775,397r-80,l6695,417r80,l6795,407r-20,-10xe" fillcolor="black" stroked="f">
            <v:stroke joinstyle="round"/>
            <v:formulas/>
            <v:path arrowok="t" o:connecttype="segments"/>
            <w10:wrap type="topAndBottom" anchorx="page"/>
          </v:shape>
        </w:pict>
      </w:r>
    </w:p>
    <w:p w:rsidR="00206562" w:rsidRPr="00073FCB" w:rsidRDefault="00206562" w:rsidP="00C012F9">
      <w:pPr>
        <w:pStyle w:val="BodyText"/>
        <w:rPr>
          <w:sz w:val="26"/>
        </w:rPr>
      </w:pPr>
    </w:p>
    <w:p w:rsidR="00206562" w:rsidRPr="00073FCB" w:rsidRDefault="00206562" w:rsidP="00067B69">
      <w:pPr>
        <w:pStyle w:val="Heading4"/>
        <w:numPr>
          <w:ilvl w:val="1"/>
          <w:numId w:val="11"/>
        </w:numPr>
        <w:tabs>
          <w:tab w:val="left" w:pos="761"/>
          <w:tab w:val="left" w:pos="763"/>
        </w:tabs>
        <w:spacing w:before="208"/>
        <w:ind w:left="762" w:hanging="361"/>
      </w:pPr>
      <w:r w:rsidRPr="00073FCB">
        <w:lastRenderedPageBreak/>
        <w:t>Data</w:t>
      </w:r>
      <w:r w:rsidRPr="00073FCB">
        <w:rPr>
          <w:spacing w:val="-2"/>
        </w:rPr>
        <w:t xml:space="preserve"> </w:t>
      </w:r>
      <w:r w:rsidRPr="00073FCB">
        <w:t>Source</w:t>
      </w:r>
    </w:p>
    <w:p w:rsidR="00206562" w:rsidRPr="00073FCB" w:rsidRDefault="00206562" w:rsidP="00C012F9">
      <w:pPr>
        <w:pStyle w:val="BodyText"/>
        <w:spacing w:before="132"/>
        <w:ind w:left="380"/>
      </w:pPr>
      <w:r w:rsidRPr="00073FCB">
        <w:t>A</w:t>
      </w:r>
      <w:r w:rsidRPr="00073FCB">
        <w:rPr>
          <w:spacing w:val="-1"/>
        </w:rPr>
        <w:t xml:space="preserve"> </w:t>
      </w:r>
      <w:r w:rsidRPr="00073FCB">
        <w:t>data store</w:t>
      </w:r>
      <w:r w:rsidRPr="00073FCB">
        <w:rPr>
          <w:spacing w:val="-2"/>
        </w:rPr>
        <w:t xml:space="preserve"> </w:t>
      </w:r>
      <w:r w:rsidRPr="00073FCB">
        <w:t>indicates</w:t>
      </w:r>
      <w:r w:rsidRPr="00073FCB">
        <w:rPr>
          <w:spacing w:val="-1"/>
        </w:rPr>
        <w:t xml:space="preserve"> </w:t>
      </w:r>
      <w:r w:rsidRPr="00073FCB">
        <w:t>to which database</w:t>
      </w:r>
      <w:r w:rsidRPr="00073FCB">
        <w:rPr>
          <w:spacing w:val="-1"/>
        </w:rPr>
        <w:t xml:space="preserve"> </w:t>
      </w:r>
      <w:r w:rsidRPr="00073FCB">
        <w:t>a</w:t>
      </w:r>
      <w:r w:rsidRPr="00073FCB">
        <w:rPr>
          <w:spacing w:val="-2"/>
        </w:rPr>
        <w:t xml:space="preserve"> </w:t>
      </w:r>
      <w:r w:rsidRPr="00073FCB">
        <w:t>particular</w:t>
      </w:r>
      <w:r w:rsidRPr="00073FCB">
        <w:rPr>
          <w:spacing w:val="-2"/>
        </w:rPr>
        <w:t xml:space="preserve"> </w:t>
      </w:r>
      <w:r w:rsidRPr="00073FCB">
        <w:t>data is</w:t>
      </w:r>
    </w:p>
    <w:p w:rsidR="00206562" w:rsidRPr="00073FCB" w:rsidRDefault="00206562" w:rsidP="00C012F9">
      <w:pPr>
        <w:pStyle w:val="BodyText"/>
        <w:rPr>
          <w:sz w:val="20"/>
        </w:rPr>
      </w:pPr>
    </w:p>
    <w:p w:rsidR="00206562" w:rsidRPr="00073FCB" w:rsidRDefault="00206562" w:rsidP="00C012F9">
      <w:pPr>
        <w:pStyle w:val="BodyText"/>
        <w:rPr>
          <w:sz w:val="20"/>
        </w:rPr>
      </w:pPr>
    </w:p>
    <w:p w:rsidR="00206562" w:rsidRPr="00073FCB" w:rsidRDefault="00A46D2E" w:rsidP="00C012F9">
      <w:pPr>
        <w:pStyle w:val="BodyText"/>
        <w:spacing w:before="1"/>
        <w:rPr>
          <w:sz w:val="18"/>
        </w:rPr>
      </w:pPr>
      <w:r>
        <w:pict>
          <v:group id="docshapegroup50" o:spid="_x0000_s1065" style="position:absolute;margin-left:245pt;margin-top:11.6pt;width:99.5pt;height:35.1pt;z-index:-251648512;mso-position-horizontal-relative:page" coordorigin="4901,233" coordsize="1990,702">
            <v:shape id="docshape51" o:spid="_x0000_s1066" style="position:absolute;left:4900;top:239;width:1990;height:688" coordorigin="4901,240" coordsize="1990,688" o:spt="100" adj="0,,0" path="m4901,240r1955,m4963,926r1927,m4944,262r,666e" filled="f" strokeweight=".72pt">
              <v:stroke joinstyle="round"/>
              <v:formulas/>
              <v:path arrowok="t" o:connecttype="segments"/>
            </v:shape>
            <v:line id="_x0000_s1067" style="position:absolute" from="5393,262" to="5414,928" strokeweight=".72pt"/>
            <w10:wrap type="topAndBottom" anchorx="page"/>
          </v:group>
        </w:pict>
      </w:r>
    </w:p>
    <w:p w:rsidR="00206562" w:rsidRPr="00073FCB" w:rsidRDefault="00206562" w:rsidP="004C3892">
      <w:pPr>
        <w:tabs>
          <w:tab w:val="left" w:pos="3600"/>
        </w:tabs>
        <w:rPr>
          <w:bCs/>
          <w:sz w:val="24"/>
          <w:szCs w:val="24"/>
        </w:rPr>
      </w:pPr>
    </w:p>
    <w:p w:rsidR="00206562" w:rsidRPr="00073FCB" w:rsidRDefault="00206562" w:rsidP="004C3892">
      <w:pPr>
        <w:tabs>
          <w:tab w:val="left" w:pos="3600"/>
        </w:tabs>
        <w:rPr>
          <w:b/>
          <w:bCs/>
          <w:sz w:val="24"/>
          <w:szCs w:val="24"/>
        </w:rPr>
      </w:pPr>
      <w:r w:rsidRPr="00073FCB">
        <w:rPr>
          <w:b/>
          <w:bCs/>
          <w:sz w:val="24"/>
          <w:szCs w:val="24"/>
        </w:rPr>
        <w:t xml:space="preserve"> LEVEL 0 DFD</w:t>
      </w:r>
    </w:p>
    <w:p w:rsidR="00206562" w:rsidRPr="00073FCB" w:rsidRDefault="00206562" w:rsidP="004C3892">
      <w:pPr>
        <w:tabs>
          <w:tab w:val="left" w:pos="3600"/>
        </w:tabs>
        <w:rPr>
          <w:b/>
          <w:bCs/>
          <w:sz w:val="24"/>
          <w:szCs w:val="24"/>
        </w:rPr>
      </w:pPr>
    </w:p>
    <w:p w:rsidR="00206562" w:rsidRPr="00073FCB" w:rsidRDefault="00206562" w:rsidP="004C3892">
      <w:pPr>
        <w:tabs>
          <w:tab w:val="left" w:pos="3600"/>
        </w:tabs>
        <w:rPr>
          <w:b/>
          <w:bCs/>
          <w:sz w:val="24"/>
          <w:szCs w:val="24"/>
        </w:rPr>
      </w:pPr>
      <w:r w:rsidRPr="00073FCB">
        <w:rPr>
          <w:b/>
          <w:bCs/>
          <w:noProof/>
          <w:sz w:val="24"/>
          <w:szCs w:val="24"/>
        </w:rPr>
        <w:drawing>
          <wp:inline distT="0" distB="0" distL="0" distR="0" wp14:anchorId="190EDAD7" wp14:editId="79913804">
            <wp:extent cx="5998845" cy="3192780"/>
            <wp:effectExtent l="0" t="0" r="0" b="0"/>
            <wp:docPr id="7" name="Picture 6">
              <a:extLst xmlns:a="http://schemas.openxmlformats.org/drawingml/2006/main">
                <a:ext uri="{FF2B5EF4-FFF2-40B4-BE49-F238E27FC236}">
                  <a16:creationId xmlns:a16="http://schemas.microsoft.com/office/drawing/2014/main" id="{90FA084F-333D-4766-88F9-E43D05602B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0FA084F-333D-4766-88F9-E43D05602B69}"/>
                        </a:ext>
                      </a:extLst>
                    </pic:cNvPr>
                    <pic:cNvPicPr>
                      <a:picLocks noChangeAspect="1"/>
                    </pic:cNvPicPr>
                  </pic:nvPicPr>
                  <pic:blipFill>
                    <a:blip r:embed="rId15"/>
                    <a:stretch>
                      <a:fillRect/>
                    </a:stretch>
                  </pic:blipFill>
                  <pic:spPr>
                    <a:xfrm>
                      <a:off x="0" y="0"/>
                      <a:ext cx="5998845" cy="3192780"/>
                    </a:xfrm>
                    <a:prstGeom prst="rect">
                      <a:avLst/>
                    </a:prstGeom>
                  </pic:spPr>
                </pic:pic>
              </a:graphicData>
            </a:graphic>
          </wp:inline>
        </w:drawing>
      </w:r>
    </w:p>
    <w:p w:rsidR="00206562" w:rsidRPr="00073FCB" w:rsidRDefault="00206562" w:rsidP="004C3892">
      <w:pPr>
        <w:tabs>
          <w:tab w:val="left" w:pos="3600"/>
        </w:tabs>
        <w:rPr>
          <w:b/>
          <w:bCs/>
          <w:sz w:val="24"/>
          <w:szCs w:val="24"/>
        </w:rPr>
      </w:pPr>
    </w:p>
    <w:p w:rsidR="00206562" w:rsidRPr="00073FCB" w:rsidRDefault="00206562" w:rsidP="00206562">
      <w:pPr>
        <w:widowControl/>
        <w:numPr>
          <w:ilvl w:val="0"/>
          <w:numId w:val="27"/>
        </w:numPr>
        <w:tabs>
          <w:tab w:val="left" w:pos="3600"/>
        </w:tabs>
        <w:autoSpaceDE/>
        <w:autoSpaceDN/>
        <w:spacing w:after="200" w:line="360" w:lineRule="auto"/>
        <w:rPr>
          <w:bCs/>
          <w:sz w:val="24"/>
          <w:szCs w:val="24"/>
          <w:lang w:val="en-IN"/>
        </w:rPr>
      </w:pPr>
      <w:r w:rsidRPr="00073FCB">
        <w:rPr>
          <w:bCs/>
          <w:sz w:val="24"/>
          <w:szCs w:val="24"/>
        </w:rPr>
        <w:t>1.user and password</w:t>
      </w:r>
    </w:p>
    <w:p w:rsidR="00206562" w:rsidRPr="00073FCB" w:rsidRDefault="00206562" w:rsidP="00206562">
      <w:pPr>
        <w:widowControl/>
        <w:numPr>
          <w:ilvl w:val="0"/>
          <w:numId w:val="27"/>
        </w:numPr>
        <w:tabs>
          <w:tab w:val="left" w:pos="3600"/>
        </w:tabs>
        <w:autoSpaceDE/>
        <w:autoSpaceDN/>
        <w:spacing w:after="200" w:line="360" w:lineRule="auto"/>
        <w:rPr>
          <w:bCs/>
          <w:sz w:val="24"/>
          <w:szCs w:val="24"/>
          <w:lang w:val="en-IN"/>
        </w:rPr>
      </w:pPr>
      <w:r w:rsidRPr="00073FCB">
        <w:rPr>
          <w:bCs/>
          <w:sz w:val="24"/>
          <w:szCs w:val="24"/>
        </w:rPr>
        <w:t>2.approve registration and login</w:t>
      </w:r>
    </w:p>
    <w:p w:rsidR="00206562" w:rsidRPr="00073FCB" w:rsidRDefault="00206562" w:rsidP="00206562">
      <w:pPr>
        <w:widowControl/>
        <w:numPr>
          <w:ilvl w:val="0"/>
          <w:numId w:val="27"/>
        </w:numPr>
        <w:tabs>
          <w:tab w:val="left" w:pos="3600"/>
        </w:tabs>
        <w:autoSpaceDE/>
        <w:autoSpaceDN/>
        <w:spacing w:after="200" w:line="360" w:lineRule="auto"/>
        <w:rPr>
          <w:bCs/>
          <w:sz w:val="24"/>
          <w:szCs w:val="24"/>
          <w:lang w:val="en-IN"/>
        </w:rPr>
      </w:pPr>
      <w:r w:rsidRPr="00073FCB">
        <w:rPr>
          <w:bCs/>
          <w:sz w:val="24"/>
          <w:szCs w:val="24"/>
        </w:rPr>
        <w:t>3.response</w:t>
      </w:r>
    </w:p>
    <w:p w:rsidR="00206562" w:rsidRPr="00073FCB" w:rsidRDefault="00206562" w:rsidP="00206562">
      <w:pPr>
        <w:widowControl/>
        <w:numPr>
          <w:ilvl w:val="0"/>
          <w:numId w:val="27"/>
        </w:numPr>
        <w:tabs>
          <w:tab w:val="left" w:pos="3600"/>
        </w:tabs>
        <w:autoSpaceDE/>
        <w:autoSpaceDN/>
        <w:spacing w:after="200" w:line="360" w:lineRule="auto"/>
        <w:rPr>
          <w:bCs/>
          <w:sz w:val="24"/>
          <w:szCs w:val="24"/>
          <w:lang w:val="en-IN"/>
        </w:rPr>
      </w:pPr>
      <w:r w:rsidRPr="00073FCB">
        <w:rPr>
          <w:bCs/>
          <w:sz w:val="24"/>
          <w:szCs w:val="24"/>
        </w:rPr>
        <w:t>4.response</w:t>
      </w:r>
    </w:p>
    <w:p w:rsidR="00206562" w:rsidRPr="00073FCB" w:rsidRDefault="00206562" w:rsidP="00206562">
      <w:pPr>
        <w:widowControl/>
        <w:numPr>
          <w:ilvl w:val="0"/>
          <w:numId w:val="27"/>
        </w:numPr>
        <w:tabs>
          <w:tab w:val="left" w:pos="3600"/>
        </w:tabs>
        <w:autoSpaceDE/>
        <w:autoSpaceDN/>
        <w:spacing w:after="200" w:line="360" w:lineRule="auto"/>
        <w:rPr>
          <w:bCs/>
          <w:sz w:val="24"/>
          <w:szCs w:val="24"/>
          <w:lang w:val="en-IN"/>
        </w:rPr>
      </w:pPr>
      <w:r w:rsidRPr="00073FCB">
        <w:rPr>
          <w:bCs/>
          <w:sz w:val="24"/>
          <w:szCs w:val="24"/>
        </w:rPr>
        <w:t>5.email id and password</w:t>
      </w:r>
    </w:p>
    <w:p w:rsidR="00206562" w:rsidRPr="00073FCB" w:rsidRDefault="00206562" w:rsidP="00206562">
      <w:pPr>
        <w:widowControl/>
        <w:numPr>
          <w:ilvl w:val="0"/>
          <w:numId w:val="27"/>
        </w:numPr>
        <w:tabs>
          <w:tab w:val="left" w:pos="3600"/>
        </w:tabs>
        <w:autoSpaceDE/>
        <w:autoSpaceDN/>
        <w:spacing w:after="200" w:line="360" w:lineRule="auto"/>
        <w:rPr>
          <w:bCs/>
          <w:sz w:val="24"/>
          <w:szCs w:val="24"/>
          <w:lang w:val="en-IN"/>
        </w:rPr>
      </w:pPr>
      <w:r w:rsidRPr="00073FCB">
        <w:rPr>
          <w:bCs/>
          <w:sz w:val="24"/>
          <w:szCs w:val="24"/>
        </w:rPr>
        <w:t>6.response</w:t>
      </w:r>
    </w:p>
    <w:p w:rsidR="00206562" w:rsidRPr="00073FCB" w:rsidRDefault="00206562" w:rsidP="005C4EB0">
      <w:pPr>
        <w:tabs>
          <w:tab w:val="left" w:pos="3600"/>
        </w:tabs>
        <w:spacing w:line="360" w:lineRule="auto"/>
        <w:ind w:left="360"/>
        <w:rPr>
          <w:sz w:val="24"/>
          <w:szCs w:val="24"/>
        </w:rPr>
      </w:pPr>
    </w:p>
    <w:p w:rsidR="00206562" w:rsidRDefault="00206562" w:rsidP="00AB6AD2">
      <w:pPr>
        <w:tabs>
          <w:tab w:val="left" w:pos="3600"/>
        </w:tabs>
        <w:ind w:left="360"/>
        <w:rPr>
          <w:sz w:val="24"/>
          <w:szCs w:val="24"/>
        </w:rPr>
      </w:pPr>
    </w:p>
    <w:p w:rsidR="008C31CA" w:rsidRDefault="008C31CA" w:rsidP="00AB6AD2">
      <w:pPr>
        <w:tabs>
          <w:tab w:val="left" w:pos="3600"/>
        </w:tabs>
        <w:ind w:left="360"/>
        <w:rPr>
          <w:sz w:val="24"/>
          <w:szCs w:val="24"/>
        </w:rPr>
      </w:pPr>
    </w:p>
    <w:p w:rsidR="008C31CA" w:rsidRDefault="008C31CA" w:rsidP="00AB6AD2">
      <w:pPr>
        <w:tabs>
          <w:tab w:val="left" w:pos="3600"/>
        </w:tabs>
        <w:ind w:left="360"/>
        <w:rPr>
          <w:sz w:val="24"/>
          <w:szCs w:val="24"/>
        </w:rPr>
      </w:pPr>
    </w:p>
    <w:p w:rsidR="008C31CA" w:rsidRDefault="008C31CA" w:rsidP="00AB6AD2">
      <w:pPr>
        <w:tabs>
          <w:tab w:val="left" w:pos="3600"/>
        </w:tabs>
        <w:ind w:left="360"/>
        <w:rPr>
          <w:sz w:val="24"/>
          <w:szCs w:val="24"/>
        </w:rPr>
      </w:pPr>
    </w:p>
    <w:p w:rsidR="008C31CA" w:rsidRDefault="008C31CA" w:rsidP="00AB6AD2">
      <w:pPr>
        <w:tabs>
          <w:tab w:val="left" w:pos="3600"/>
        </w:tabs>
        <w:ind w:left="360"/>
        <w:rPr>
          <w:sz w:val="24"/>
          <w:szCs w:val="24"/>
        </w:rPr>
      </w:pPr>
    </w:p>
    <w:p w:rsidR="008C31CA" w:rsidRDefault="008C31CA" w:rsidP="00AB6AD2">
      <w:pPr>
        <w:tabs>
          <w:tab w:val="left" w:pos="3600"/>
        </w:tabs>
        <w:ind w:left="360"/>
        <w:rPr>
          <w:sz w:val="24"/>
          <w:szCs w:val="24"/>
        </w:rPr>
      </w:pPr>
    </w:p>
    <w:p w:rsidR="008C31CA" w:rsidRPr="00073FCB" w:rsidRDefault="008C31CA" w:rsidP="00AB6AD2">
      <w:pPr>
        <w:tabs>
          <w:tab w:val="left" w:pos="3600"/>
        </w:tabs>
        <w:ind w:left="360"/>
        <w:rPr>
          <w:sz w:val="24"/>
          <w:szCs w:val="24"/>
        </w:rPr>
      </w:pPr>
    </w:p>
    <w:p w:rsidR="00206562" w:rsidRPr="00073FCB" w:rsidRDefault="00206562" w:rsidP="00AB6AD2">
      <w:pPr>
        <w:tabs>
          <w:tab w:val="left" w:pos="3600"/>
        </w:tabs>
        <w:ind w:left="360"/>
        <w:rPr>
          <w:sz w:val="24"/>
          <w:szCs w:val="24"/>
        </w:rPr>
      </w:pPr>
    </w:p>
    <w:p w:rsidR="00206562" w:rsidRPr="00073FCB" w:rsidRDefault="00206562" w:rsidP="00135FD3">
      <w:pPr>
        <w:tabs>
          <w:tab w:val="left" w:pos="3600"/>
        </w:tabs>
        <w:rPr>
          <w:b/>
          <w:bCs/>
          <w:sz w:val="24"/>
          <w:szCs w:val="24"/>
        </w:rPr>
      </w:pPr>
      <w:r w:rsidRPr="00073FCB">
        <w:rPr>
          <w:b/>
          <w:bCs/>
          <w:sz w:val="24"/>
          <w:szCs w:val="24"/>
        </w:rPr>
        <w:lastRenderedPageBreak/>
        <w:t xml:space="preserve">  LEVEL 1.1 DFD (For Admin)</w:t>
      </w:r>
    </w:p>
    <w:p w:rsidR="00206562" w:rsidRPr="00073FCB" w:rsidRDefault="00206562" w:rsidP="00562253">
      <w:pPr>
        <w:tabs>
          <w:tab w:val="left" w:pos="3600"/>
        </w:tabs>
        <w:ind w:left="360"/>
        <w:rPr>
          <w:sz w:val="24"/>
          <w:szCs w:val="24"/>
        </w:rPr>
      </w:pPr>
      <w:r w:rsidRPr="00073FCB">
        <w:rPr>
          <w:noProof/>
          <w:sz w:val="24"/>
          <w:szCs w:val="24"/>
        </w:rPr>
        <w:drawing>
          <wp:inline distT="0" distB="0" distL="0" distR="0" wp14:anchorId="6F2109DF" wp14:editId="1D2ACFB5">
            <wp:extent cx="5998845" cy="3108325"/>
            <wp:effectExtent l="0" t="0" r="0" b="0"/>
            <wp:docPr id="21" name="Picture 6">
              <a:extLst xmlns:a="http://schemas.openxmlformats.org/drawingml/2006/main">
                <a:ext uri="{FF2B5EF4-FFF2-40B4-BE49-F238E27FC236}">
                  <a16:creationId xmlns:a16="http://schemas.microsoft.com/office/drawing/2014/main" id="{D1AEA00D-8E43-4AA8-A625-317BB82DE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1AEA00D-8E43-4AA8-A625-317BB82DE9AF}"/>
                        </a:ext>
                      </a:extLst>
                    </pic:cNvPr>
                    <pic:cNvPicPr>
                      <a:picLocks noChangeAspect="1"/>
                    </pic:cNvPicPr>
                  </pic:nvPicPr>
                  <pic:blipFill>
                    <a:blip r:embed="rId16"/>
                    <a:stretch>
                      <a:fillRect/>
                    </a:stretch>
                  </pic:blipFill>
                  <pic:spPr>
                    <a:xfrm>
                      <a:off x="0" y="0"/>
                      <a:ext cx="5998845" cy="3108325"/>
                    </a:xfrm>
                    <a:prstGeom prst="rect">
                      <a:avLst/>
                    </a:prstGeom>
                  </pic:spPr>
                </pic:pic>
              </a:graphicData>
            </a:graphic>
          </wp:inline>
        </w:drawing>
      </w:r>
    </w:p>
    <w:p w:rsidR="00206562" w:rsidRPr="00073FCB" w:rsidRDefault="00206562" w:rsidP="004A36D7">
      <w:pPr>
        <w:tabs>
          <w:tab w:val="left" w:pos="3600"/>
        </w:tabs>
        <w:ind w:left="720"/>
        <w:rPr>
          <w:bCs/>
          <w:sz w:val="24"/>
          <w:szCs w:val="24"/>
          <w:lang w:val="en-IN"/>
        </w:rPr>
      </w:pPr>
      <w:r w:rsidRPr="00073FCB">
        <w:rPr>
          <w:bCs/>
          <w:sz w:val="24"/>
          <w:szCs w:val="24"/>
        </w:rPr>
        <w:t>1.login and password</w:t>
      </w:r>
    </w:p>
    <w:p w:rsidR="00206562" w:rsidRPr="00073FCB" w:rsidRDefault="00206562" w:rsidP="004A36D7">
      <w:pPr>
        <w:tabs>
          <w:tab w:val="left" w:pos="3600"/>
        </w:tabs>
        <w:ind w:left="720"/>
        <w:rPr>
          <w:bCs/>
          <w:sz w:val="24"/>
          <w:szCs w:val="24"/>
          <w:lang w:val="en-IN"/>
        </w:rPr>
      </w:pPr>
      <w:r w:rsidRPr="00073FCB">
        <w:rPr>
          <w:bCs/>
          <w:sz w:val="24"/>
          <w:szCs w:val="24"/>
        </w:rPr>
        <w:t xml:space="preserve">2.data pass to </w:t>
      </w:r>
      <w:proofErr w:type="spellStart"/>
      <w:r w:rsidRPr="00073FCB">
        <w:rPr>
          <w:bCs/>
          <w:sz w:val="24"/>
          <w:szCs w:val="24"/>
        </w:rPr>
        <w:t>ciproject</w:t>
      </w:r>
      <w:proofErr w:type="spellEnd"/>
    </w:p>
    <w:p w:rsidR="00206562" w:rsidRPr="00073FCB" w:rsidRDefault="00206562" w:rsidP="004A36D7">
      <w:pPr>
        <w:tabs>
          <w:tab w:val="left" w:pos="3600"/>
        </w:tabs>
        <w:ind w:left="720"/>
        <w:rPr>
          <w:bCs/>
          <w:sz w:val="24"/>
          <w:szCs w:val="24"/>
          <w:lang w:val="en-IN"/>
        </w:rPr>
      </w:pPr>
      <w:r w:rsidRPr="00073FCB">
        <w:rPr>
          <w:bCs/>
          <w:sz w:val="24"/>
          <w:szCs w:val="24"/>
        </w:rPr>
        <w:t>3.verify</w:t>
      </w:r>
    </w:p>
    <w:p w:rsidR="00206562" w:rsidRPr="00073FCB" w:rsidRDefault="00206562" w:rsidP="004A36D7">
      <w:pPr>
        <w:tabs>
          <w:tab w:val="left" w:pos="3600"/>
        </w:tabs>
        <w:ind w:left="720"/>
        <w:rPr>
          <w:bCs/>
          <w:sz w:val="24"/>
          <w:szCs w:val="24"/>
          <w:lang w:val="en-IN"/>
        </w:rPr>
      </w:pPr>
      <w:r w:rsidRPr="00073FCB">
        <w:rPr>
          <w:bCs/>
          <w:sz w:val="24"/>
          <w:szCs w:val="24"/>
        </w:rPr>
        <w:t>4.authentication status</w:t>
      </w:r>
    </w:p>
    <w:p w:rsidR="00206562" w:rsidRPr="00073FCB" w:rsidRDefault="00206562" w:rsidP="004A36D7">
      <w:pPr>
        <w:tabs>
          <w:tab w:val="left" w:pos="3600"/>
        </w:tabs>
        <w:ind w:left="720"/>
        <w:rPr>
          <w:bCs/>
          <w:sz w:val="24"/>
          <w:szCs w:val="24"/>
          <w:lang w:val="en-IN"/>
        </w:rPr>
      </w:pPr>
      <w:r w:rsidRPr="00073FCB">
        <w:rPr>
          <w:bCs/>
          <w:sz w:val="24"/>
          <w:szCs w:val="24"/>
        </w:rPr>
        <w:t>5.add department</w:t>
      </w:r>
    </w:p>
    <w:p w:rsidR="00206562" w:rsidRPr="00073FCB" w:rsidRDefault="00206562" w:rsidP="004A36D7">
      <w:pPr>
        <w:tabs>
          <w:tab w:val="left" w:pos="3600"/>
        </w:tabs>
        <w:ind w:left="720"/>
        <w:rPr>
          <w:bCs/>
          <w:sz w:val="24"/>
          <w:szCs w:val="24"/>
          <w:lang w:val="en-IN"/>
        </w:rPr>
      </w:pPr>
      <w:r w:rsidRPr="00073FCB">
        <w:rPr>
          <w:bCs/>
          <w:sz w:val="24"/>
          <w:szCs w:val="24"/>
        </w:rPr>
        <w:t>6.add center</w:t>
      </w:r>
    </w:p>
    <w:p w:rsidR="00206562" w:rsidRPr="00073FCB" w:rsidRDefault="00206562" w:rsidP="004A36D7">
      <w:pPr>
        <w:tabs>
          <w:tab w:val="left" w:pos="3600"/>
        </w:tabs>
        <w:ind w:left="720"/>
        <w:rPr>
          <w:bCs/>
          <w:sz w:val="24"/>
          <w:szCs w:val="24"/>
          <w:lang w:val="en-IN"/>
        </w:rPr>
      </w:pPr>
      <w:r w:rsidRPr="00073FCB">
        <w:rPr>
          <w:bCs/>
          <w:sz w:val="24"/>
          <w:szCs w:val="24"/>
        </w:rPr>
        <w:t>7. schedule time table</w:t>
      </w:r>
    </w:p>
    <w:p w:rsidR="00206562" w:rsidRPr="00073FCB" w:rsidRDefault="00206562" w:rsidP="004A36D7">
      <w:pPr>
        <w:tabs>
          <w:tab w:val="left" w:pos="3600"/>
        </w:tabs>
        <w:ind w:left="720"/>
        <w:rPr>
          <w:bCs/>
          <w:sz w:val="24"/>
          <w:szCs w:val="24"/>
          <w:lang w:val="en-IN"/>
        </w:rPr>
      </w:pPr>
      <w:r w:rsidRPr="00073FCB">
        <w:rPr>
          <w:bCs/>
          <w:sz w:val="24"/>
          <w:szCs w:val="24"/>
        </w:rPr>
        <w:t>8.time table</w:t>
      </w:r>
    </w:p>
    <w:p w:rsidR="00206562" w:rsidRPr="00073FCB" w:rsidRDefault="00206562" w:rsidP="004A36D7">
      <w:pPr>
        <w:tabs>
          <w:tab w:val="left" w:pos="3600"/>
        </w:tabs>
        <w:ind w:left="720"/>
        <w:rPr>
          <w:bCs/>
          <w:sz w:val="24"/>
          <w:szCs w:val="24"/>
          <w:lang w:val="en-IN"/>
        </w:rPr>
      </w:pPr>
      <w:r w:rsidRPr="00073FCB">
        <w:rPr>
          <w:bCs/>
          <w:sz w:val="24"/>
          <w:szCs w:val="24"/>
        </w:rPr>
        <w:t>9.authenticating user</w:t>
      </w:r>
    </w:p>
    <w:p w:rsidR="00206562" w:rsidRPr="00073FCB" w:rsidRDefault="00206562" w:rsidP="004A36D7">
      <w:pPr>
        <w:tabs>
          <w:tab w:val="left" w:pos="3600"/>
        </w:tabs>
        <w:ind w:left="720"/>
        <w:rPr>
          <w:bCs/>
          <w:sz w:val="24"/>
          <w:szCs w:val="24"/>
        </w:rPr>
      </w:pPr>
      <w:r w:rsidRPr="00073FCB">
        <w:rPr>
          <w:bCs/>
          <w:sz w:val="24"/>
          <w:szCs w:val="24"/>
        </w:rPr>
        <w:t>10.update database</w:t>
      </w:r>
    </w:p>
    <w:p w:rsidR="00206562" w:rsidRPr="00073FCB" w:rsidRDefault="00206562" w:rsidP="00CB712D">
      <w:pPr>
        <w:tabs>
          <w:tab w:val="left" w:pos="3600"/>
        </w:tabs>
        <w:ind w:left="720"/>
        <w:rPr>
          <w:bCs/>
          <w:sz w:val="24"/>
          <w:szCs w:val="24"/>
          <w:lang w:val="en-IN"/>
        </w:rPr>
      </w:pPr>
      <w:r w:rsidRPr="00073FCB">
        <w:rPr>
          <w:bCs/>
          <w:sz w:val="24"/>
          <w:szCs w:val="24"/>
        </w:rPr>
        <w:t>11.update database</w:t>
      </w:r>
    </w:p>
    <w:p w:rsidR="00206562" w:rsidRPr="00073FCB" w:rsidRDefault="00206562" w:rsidP="00CB712D">
      <w:pPr>
        <w:tabs>
          <w:tab w:val="left" w:pos="3600"/>
        </w:tabs>
        <w:ind w:left="720"/>
        <w:rPr>
          <w:bCs/>
          <w:sz w:val="24"/>
          <w:szCs w:val="24"/>
          <w:lang w:val="en-IN"/>
        </w:rPr>
      </w:pPr>
      <w:r w:rsidRPr="00073FCB">
        <w:rPr>
          <w:bCs/>
          <w:sz w:val="24"/>
          <w:szCs w:val="24"/>
        </w:rPr>
        <w:t>12. update database</w:t>
      </w:r>
    </w:p>
    <w:p w:rsidR="00206562" w:rsidRPr="00073FCB" w:rsidRDefault="00206562" w:rsidP="00CB712D">
      <w:pPr>
        <w:tabs>
          <w:tab w:val="left" w:pos="3600"/>
        </w:tabs>
        <w:ind w:left="720"/>
        <w:rPr>
          <w:bCs/>
          <w:sz w:val="24"/>
          <w:szCs w:val="24"/>
          <w:lang w:val="en-IN"/>
        </w:rPr>
      </w:pPr>
      <w:r w:rsidRPr="00073FCB">
        <w:rPr>
          <w:bCs/>
          <w:sz w:val="24"/>
          <w:szCs w:val="24"/>
        </w:rPr>
        <w:t xml:space="preserve">13.data </w:t>
      </w:r>
      <w:proofErr w:type="spellStart"/>
      <w:r w:rsidRPr="00073FCB">
        <w:rPr>
          <w:bCs/>
          <w:sz w:val="24"/>
          <w:szCs w:val="24"/>
        </w:rPr>
        <w:t>retrival</w:t>
      </w:r>
      <w:proofErr w:type="spellEnd"/>
    </w:p>
    <w:p w:rsidR="00206562" w:rsidRPr="00073FCB" w:rsidRDefault="00206562" w:rsidP="00CB712D">
      <w:pPr>
        <w:tabs>
          <w:tab w:val="left" w:pos="3600"/>
        </w:tabs>
        <w:ind w:left="720"/>
        <w:rPr>
          <w:bCs/>
          <w:sz w:val="24"/>
          <w:szCs w:val="24"/>
          <w:lang w:val="en-IN"/>
        </w:rPr>
      </w:pPr>
      <w:r w:rsidRPr="00073FCB">
        <w:rPr>
          <w:bCs/>
          <w:sz w:val="24"/>
          <w:szCs w:val="24"/>
        </w:rPr>
        <w:t xml:space="preserve">14. data </w:t>
      </w:r>
      <w:proofErr w:type="spellStart"/>
      <w:r w:rsidRPr="00073FCB">
        <w:rPr>
          <w:bCs/>
          <w:sz w:val="24"/>
          <w:szCs w:val="24"/>
        </w:rPr>
        <w:t>retrival</w:t>
      </w:r>
      <w:proofErr w:type="spellEnd"/>
    </w:p>
    <w:p w:rsidR="00206562" w:rsidRPr="00073FCB" w:rsidRDefault="00206562" w:rsidP="00CB712D">
      <w:pPr>
        <w:tabs>
          <w:tab w:val="left" w:pos="3600"/>
        </w:tabs>
        <w:ind w:left="720"/>
        <w:rPr>
          <w:bCs/>
          <w:sz w:val="24"/>
          <w:szCs w:val="24"/>
          <w:lang w:val="en-IN"/>
        </w:rPr>
      </w:pPr>
      <w:r w:rsidRPr="00073FCB">
        <w:rPr>
          <w:bCs/>
          <w:sz w:val="24"/>
          <w:szCs w:val="24"/>
        </w:rPr>
        <w:t xml:space="preserve">15. data </w:t>
      </w:r>
      <w:proofErr w:type="spellStart"/>
      <w:r w:rsidRPr="00073FCB">
        <w:rPr>
          <w:bCs/>
          <w:sz w:val="24"/>
          <w:szCs w:val="24"/>
        </w:rPr>
        <w:t>retrival</w:t>
      </w:r>
      <w:proofErr w:type="spellEnd"/>
    </w:p>
    <w:p w:rsidR="00206562" w:rsidRPr="00073FCB" w:rsidRDefault="00206562" w:rsidP="00CB712D">
      <w:pPr>
        <w:tabs>
          <w:tab w:val="left" w:pos="3600"/>
        </w:tabs>
        <w:ind w:left="720"/>
        <w:rPr>
          <w:bCs/>
          <w:sz w:val="24"/>
          <w:szCs w:val="24"/>
          <w:lang w:val="en-IN"/>
        </w:rPr>
      </w:pPr>
      <w:r w:rsidRPr="00073FCB">
        <w:rPr>
          <w:bCs/>
          <w:sz w:val="24"/>
          <w:szCs w:val="24"/>
        </w:rPr>
        <w:t>16.update database</w:t>
      </w:r>
    </w:p>
    <w:p w:rsidR="00206562" w:rsidRPr="00073FCB" w:rsidRDefault="00206562" w:rsidP="004A36D7">
      <w:pPr>
        <w:tabs>
          <w:tab w:val="left" w:pos="3600"/>
        </w:tabs>
        <w:ind w:left="720"/>
        <w:rPr>
          <w:bCs/>
          <w:sz w:val="24"/>
          <w:szCs w:val="24"/>
          <w:lang w:val="en-IN"/>
        </w:rPr>
      </w:pPr>
    </w:p>
    <w:p w:rsidR="00206562" w:rsidRPr="00073FCB" w:rsidRDefault="00206562" w:rsidP="004A36D7">
      <w:pPr>
        <w:tabs>
          <w:tab w:val="left" w:pos="3600"/>
        </w:tabs>
        <w:ind w:left="720"/>
        <w:rPr>
          <w:bCs/>
          <w:sz w:val="24"/>
          <w:szCs w:val="24"/>
          <w:lang w:val="en-IN"/>
        </w:rPr>
      </w:pPr>
    </w:p>
    <w:p w:rsidR="00206562" w:rsidRPr="00073FCB" w:rsidRDefault="00206562" w:rsidP="004A36D7">
      <w:pPr>
        <w:tabs>
          <w:tab w:val="left" w:pos="3600"/>
        </w:tabs>
        <w:ind w:left="720"/>
        <w:rPr>
          <w:bCs/>
          <w:sz w:val="24"/>
          <w:szCs w:val="24"/>
          <w:lang w:val="en-IN"/>
        </w:rPr>
      </w:pPr>
    </w:p>
    <w:p w:rsidR="00206562" w:rsidRPr="00073FCB" w:rsidRDefault="00206562" w:rsidP="004A36D7">
      <w:pPr>
        <w:tabs>
          <w:tab w:val="left" w:pos="3600"/>
        </w:tabs>
        <w:ind w:left="720"/>
        <w:rPr>
          <w:bCs/>
          <w:sz w:val="24"/>
          <w:szCs w:val="24"/>
          <w:lang w:val="en-IN"/>
        </w:rPr>
      </w:pPr>
    </w:p>
    <w:p w:rsidR="00206562" w:rsidRPr="00073FCB" w:rsidRDefault="00206562" w:rsidP="004A36D7">
      <w:pPr>
        <w:tabs>
          <w:tab w:val="left" w:pos="3600"/>
        </w:tabs>
        <w:ind w:left="720"/>
        <w:rPr>
          <w:bCs/>
          <w:sz w:val="24"/>
          <w:szCs w:val="24"/>
          <w:lang w:val="en-IN"/>
        </w:rPr>
      </w:pPr>
    </w:p>
    <w:p w:rsidR="00206562" w:rsidRPr="00073FCB" w:rsidRDefault="00206562" w:rsidP="004A36D7">
      <w:pPr>
        <w:tabs>
          <w:tab w:val="left" w:pos="3600"/>
        </w:tabs>
        <w:ind w:left="720"/>
        <w:rPr>
          <w:bCs/>
          <w:sz w:val="24"/>
          <w:szCs w:val="24"/>
          <w:lang w:val="en-IN"/>
        </w:rPr>
      </w:pPr>
    </w:p>
    <w:p w:rsidR="00206562" w:rsidRPr="00073FCB" w:rsidRDefault="00206562" w:rsidP="001C6A79">
      <w:pPr>
        <w:rPr>
          <w:bCs/>
          <w:sz w:val="24"/>
          <w:szCs w:val="24"/>
          <w:lang w:val="en-IN"/>
        </w:rPr>
      </w:pPr>
      <w:r w:rsidRPr="00073FCB">
        <w:rPr>
          <w:bCs/>
          <w:sz w:val="24"/>
          <w:szCs w:val="24"/>
          <w:lang w:val="en-IN"/>
        </w:rPr>
        <w:br w:type="page"/>
      </w:r>
    </w:p>
    <w:p w:rsidR="00206562" w:rsidRPr="00073FCB" w:rsidRDefault="00206562" w:rsidP="00AB6AD2">
      <w:pPr>
        <w:tabs>
          <w:tab w:val="left" w:pos="3600"/>
        </w:tabs>
        <w:rPr>
          <w:b/>
          <w:bCs/>
          <w:sz w:val="24"/>
          <w:szCs w:val="24"/>
        </w:rPr>
      </w:pPr>
    </w:p>
    <w:p w:rsidR="00206562" w:rsidRPr="00073FCB" w:rsidRDefault="00206562" w:rsidP="00AB6AD2">
      <w:pPr>
        <w:tabs>
          <w:tab w:val="left" w:pos="3600"/>
        </w:tabs>
        <w:rPr>
          <w:b/>
          <w:bCs/>
          <w:sz w:val="24"/>
          <w:szCs w:val="24"/>
        </w:rPr>
      </w:pPr>
      <w:r w:rsidRPr="00073FCB">
        <w:rPr>
          <w:b/>
          <w:bCs/>
          <w:sz w:val="24"/>
          <w:szCs w:val="24"/>
        </w:rPr>
        <w:t xml:space="preserve">    LEVEL 1.2 DFD (For User)</w:t>
      </w:r>
    </w:p>
    <w:p w:rsidR="00206562" w:rsidRPr="00073FCB" w:rsidRDefault="00206562" w:rsidP="00135FD3">
      <w:pPr>
        <w:tabs>
          <w:tab w:val="left" w:pos="3600"/>
        </w:tabs>
        <w:ind w:left="360"/>
        <w:rPr>
          <w:sz w:val="24"/>
          <w:szCs w:val="24"/>
        </w:rPr>
      </w:pPr>
      <w:r w:rsidRPr="00073FCB">
        <w:rPr>
          <w:noProof/>
          <w:sz w:val="24"/>
          <w:szCs w:val="24"/>
        </w:rPr>
        <w:drawing>
          <wp:inline distT="0" distB="0" distL="0" distR="0" wp14:anchorId="13D6C35D" wp14:editId="2129B5A5">
            <wp:extent cx="6038714" cy="2843530"/>
            <wp:effectExtent l="0" t="0" r="0" b="0"/>
            <wp:docPr id="4" name="Content Placeholder 3">
              <a:extLst xmlns:a="http://schemas.openxmlformats.org/drawingml/2006/main">
                <a:ext uri="{FF2B5EF4-FFF2-40B4-BE49-F238E27FC236}">
                  <a16:creationId xmlns:a16="http://schemas.microsoft.com/office/drawing/2014/main" id="{83DB53D8-AA21-4ABE-9941-5513228CDBB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3DB53D8-AA21-4ABE-9941-5513228CDBBB}"/>
                        </a:ext>
                      </a:extLst>
                    </pic:cNvPr>
                    <pic:cNvPicPr>
                      <a:picLocks noGrp="1" noChangeAspect="1"/>
                    </pic:cNvPicPr>
                  </pic:nvPicPr>
                  <pic:blipFill>
                    <a:blip r:embed="rId17"/>
                    <a:stretch>
                      <a:fillRect/>
                    </a:stretch>
                  </pic:blipFill>
                  <pic:spPr>
                    <a:xfrm>
                      <a:off x="0" y="0"/>
                      <a:ext cx="6065128" cy="2855968"/>
                    </a:xfrm>
                    <a:prstGeom prst="rect">
                      <a:avLst/>
                    </a:prstGeom>
                  </pic:spPr>
                </pic:pic>
              </a:graphicData>
            </a:graphic>
          </wp:inline>
        </w:drawing>
      </w:r>
    </w:p>
    <w:p w:rsidR="00206562" w:rsidRPr="00073FCB" w:rsidRDefault="00206562" w:rsidP="00CB712D">
      <w:pPr>
        <w:tabs>
          <w:tab w:val="left" w:pos="3600"/>
        </w:tabs>
        <w:ind w:left="720"/>
        <w:rPr>
          <w:bCs/>
          <w:sz w:val="24"/>
          <w:szCs w:val="24"/>
        </w:rPr>
      </w:pPr>
    </w:p>
    <w:p w:rsidR="00206562" w:rsidRPr="00073FCB" w:rsidRDefault="00206562" w:rsidP="00CB712D">
      <w:pPr>
        <w:tabs>
          <w:tab w:val="left" w:pos="3600"/>
        </w:tabs>
        <w:ind w:left="720"/>
        <w:rPr>
          <w:bCs/>
          <w:sz w:val="24"/>
          <w:szCs w:val="24"/>
          <w:lang w:val="en-IN"/>
        </w:rPr>
      </w:pPr>
      <w:r w:rsidRPr="00073FCB">
        <w:rPr>
          <w:bCs/>
          <w:sz w:val="24"/>
          <w:szCs w:val="24"/>
        </w:rPr>
        <w:t>1.login and password</w:t>
      </w:r>
    </w:p>
    <w:p w:rsidR="00206562" w:rsidRPr="00073FCB" w:rsidRDefault="00206562" w:rsidP="00CB712D">
      <w:pPr>
        <w:tabs>
          <w:tab w:val="left" w:pos="3600"/>
        </w:tabs>
        <w:ind w:left="720"/>
        <w:rPr>
          <w:bCs/>
          <w:sz w:val="24"/>
          <w:szCs w:val="24"/>
          <w:lang w:val="en-IN"/>
        </w:rPr>
      </w:pPr>
      <w:r w:rsidRPr="00073FCB">
        <w:rPr>
          <w:bCs/>
          <w:sz w:val="24"/>
          <w:szCs w:val="24"/>
        </w:rPr>
        <w:t xml:space="preserve">2.data pass to </w:t>
      </w:r>
      <w:proofErr w:type="spellStart"/>
      <w:r w:rsidRPr="00073FCB">
        <w:rPr>
          <w:bCs/>
          <w:sz w:val="24"/>
          <w:szCs w:val="24"/>
        </w:rPr>
        <w:t>ciproject</w:t>
      </w:r>
      <w:proofErr w:type="spellEnd"/>
    </w:p>
    <w:p w:rsidR="00206562" w:rsidRPr="00073FCB" w:rsidRDefault="00206562" w:rsidP="00CB712D">
      <w:pPr>
        <w:tabs>
          <w:tab w:val="left" w:pos="3600"/>
        </w:tabs>
        <w:ind w:left="720"/>
        <w:rPr>
          <w:bCs/>
          <w:sz w:val="24"/>
          <w:szCs w:val="24"/>
          <w:lang w:val="en-IN"/>
        </w:rPr>
      </w:pPr>
      <w:r w:rsidRPr="00073FCB">
        <w:rPr>
          <w:bCs/>
          <w:sz w:val="24"/>
          <w:szCs w:val="24"/>
        </w:rPr>
        <w:t>3.verify</w:t>
      </w:r>
    </w:p>
    <w:p w:rsidR="00206562" w:rsidRPr="00073FCB" w:rsidRDefault="00206562" w:rsidP="00CB712D">
      <w:pPr>
        <w:tabs>
          <w:tab w:val="left" w:pos="3600"/>
        </w:tabs>
        <w:ind w:left="720"/>
        <w:rPr>
          <w:bCs/>
          <w:sz w:val="24"/>
          <w:szCs w:val="24"/>
          <w:lang w:val="en-IN"/>
        </w:rPr>
      </w:pPr>
      <w:r w:rsidRPr="00073FCB">
        <w:rPr>
          <w:bCs/>
          <w:sz w:val="24"/>
          <w:szCs w:val="24"/>
        </w:rPr>
        <w:t>4.authentication status</w:t>
      </w:r>
    </w:p>
    <w:p w:rsidR="00206562" w:rsidRPr="00073FCB" w:rsidRDefault="00206562" w:rsidP="00CB712D">
      <w:pPr>
        <w:tabs>
          <w:tab w:val="left" w:pos="3600"/>
        </w:tabs>
        <w:ind w:left="720"/>
        <w:rPr>
          <w:bCs/>
          <w:sz w:val="24"/>
          <w:szCs w:val="24"/>
          <w:lang w:val="en-IN"/>
        </w:rPr>
      </w:pPr>
      <w:r w:rsidRPr="00073FCB">
        <w:rPr>
          <w:bCs/>
          <w:sz w:val="24"/>
          <w:szCs w:val="24"/>
        </w:rPr>
        <w:t>5.time table view</w:t>
      </w:r>
    </w:p>
    <w:p w:rsidR="00206562" w:rsidRPr="00073FCB" w:rsidRDefault="00206562" w:rsidP="00CB712D">
      <w:pPr>
        <w:tabs>
          <w:tab w:val="left" w:pos="3600"/>
        </w:tabs>
        <w:ind w:left="720"/>
        <w:rPr>
          <w:bCs/>
          <w:sz w:val="24"/>
          <w:szCs w:val="24"/>
          <w:lang w:val="en-IN"/>
        </w:rPr>
      </w:pPr>
      <w:r w:rsidRPr="00073FCB">
        <w:rPr>
          <w:bCs/>
          <w:sz w:val="24"/>
          <w:szCs w:val="24"/>
        </w:rPr>
        <w:t xml:space="preserve">6.data </w:t>
      </w:r>
      <w:proofErr w:type="spellStart"/>
      <w:r w:rsidRPr="00073FCB">
        <w:rPr>
          <w:bCs/>
          <w:sz w:val="24"/>
          <w:szCs w:val="24"/>
        </w:rPr>
        <w:t>retrival</w:t>
      </w:r>
      <w:proofErr w:type="spellEnd"/>
      <w:r w:rsidRPr="00073FCB">
        <w:rPr>
          <w:bCs/>
          <w:sz w:val="24"/>
          <w:szCs w:val="24"/>
        </w:rPr>
        <w:t xml:space="preserve"> from database</w:t>
      </w:r>
    </w:p>
    <w:p w:rsidR="00206562" w:rsidRPr="00073FCB" w:rsidRDefault="00206562" w:rsidP="00CB712D">
      <w:pPr>
        <w:tabs>
          <w:tab w:val="left" w:pos="3600"/>
        </w:tabs>
        <w:ind w:left="720"/>
        <w:rPr>
          <w:bCs/>
          <w:sz w:val="24"/>
          <w:szCs w:val="24"/>
          <w:lang w:val="en-IN"/>
        </w:rPr>
      </w:pPr>
      <w:r w:rsidRPr="00073FCB">
        <w:rPr>
          <w:bCs/>
          <w:sz w:val="24"/>
          <w:szCs w:val="24"/>
        </w:rPr>
        <w:t>7.profile edit</w:t>
      </w:r>
    </w:p>
    <w:p w:rsidR="00206562" w:rsidRPr="00073FCB" w:rsidRDefault="00206562" w:rsidP="00CB712D">
      <w:pPr>
        <w:tabs>
          <w:tab w:val="left" w:pos="3600"/>
        </w:tabs>
        <w:ind w:left="720"/>
        <w:rPr>
          <w:bCs/>
          <w:sz w:val="24"/>
          <w:szCs w:val="24"/>
          <w:lang w:val="en-IN"/>
        </w:rPr>
      </w:pPr>
      <w:r w:rsidRPr="00073FCB">
        <w:rPr>
          <w:bCs/>
          <w:sz w:val="24"/>
          <w:szCs w:val="24"/>
        </w:rPr>
        <w:t>8.update database</w:t>
      </w:r>
    </w:p>
    <w:p w:rsidR="00206562" w:rsidRPr="00073FCB" w:rsidRDefault="00206562" w:rsidP="00CB712D">
      <w:pPr>
        <w:tabs>
          <w:tab w:val="left" w:pos="3600"/>
        </w:tabs>
        <w:ind w:left="720"/>
        <w:rPr>
          <w:sz w:val="24"/>
          <w:szCs w:val="24"/>
        </w:rPr>
      </w:pPr>
      <w:r w:rsidRPr="00073FCB">
        <w:rPr>
          <w:bCs/>
          <w:sz w:val="24"/>
          <w:szCs w:val="24"/>
        </w:rPr>
        <w:t xml:space="preserve">9.retrive database </w:t>
      </w:r>
    </w:p>
    <w:p w:rsidR="00206562" w:rsidRPr="00073FCB" w:rsidRDefault="00206562" w:rsidP="00135FD3">
      <w:pPr>
        <w:tabs>
          <w:tab w:val="left" w:pos="3600"/>
        </w:tabs>
        <w:ind w:left="720"/>
        <w:rPr>
          <w:sz w:val="24"/>
          <w:szCs w:val="24"/>
        </w:rPr>
      </w:pPr>
    </w:p>
    <w:p w:rsidR="00206562" w:rsidRPr="00073FCB" w:rsidRDefault="00206562" w:rsidP="00AB6AD2">
      <w:pPr>
        <w:tabs>
          <w:tab w:val="left" w:pos="3600"/>
        </w:tabs>
        <w:ind w:left="360"/>
        <w:rPr>
          <w:sz w:val="24"/>
          <w:szCs w:val="24"/>
        </w:rPr>
      </w:pPr>
    </w:p>
    <w:p w:rsidR="00206562" w:rsidRPr="00073FCB" w:rsidRDefault="00206562" w:rsidP="001C6A79">
      <w:pPr>
        <w:pStyle w:val="BodyText"/>
        <w:spacing w:before="10"/>
        <w:rPr>
          <w:b/>
          <w:sz w:val="21"/>
        </w:rPr>
      </w:pPr>
    </w:p>
    <w:p w:rsidR="00206562" w:rsidRPr="00073FCB" w:rsidRDefault="00206562" w:rsidP="00206562">
      <w:pPr>
        <w:pStyle w:val="ListParagraph"/>
        <w:numPr>
          <w:ilvl w:val="1"/>
          <w:numId w:val="9"/>
        </w:numPr>
        <w:tabs>
          <w:tab w:val="left" w:pos="980"/>
          <w:tab w:val="left" w:pos="981"/>
        </w:tabs>
        <w:spacing w:before="86"/>
        <w:ind w:left="980" w:right="0" w:hanging="721"/>
        <w:rPr>
          <w:b/>
          <w:sz w:val="32"/>
        </w:rPr>
      </w:pPr>
      <w:r w:rsidRPr="00073FCB">
        <w:rPr>
          <w:b/>
          <w:sz w:val="32"/>
        </w:rPr>
        <w:t>UML</w:t>
      </w:r>
      <w:r w:rsidRPr="00073FCB">
        <w:rPr>
          <w:b/>
          <w:spacing w:val="-3"/>
          <w:sz w:val="32"/>
        </w:rPr>
        <w:t xml:space="preserve"> </w:t>
      </w:r>
      <w:r w:rsidRPr="00073FCB">
        <w:rPr>
          <w:b/>
          <w:sz w:val="32"/>
        </w:rPr>
        <w:t>DIAGRAMS</w:t>
      </w:r>
    </w:p>
    <w:p w:rsidR="00206562" w:rsidRPr="00073FCB" w:rsidRDefault="00206562" w:rsidP="001C6A79">
      <w:pPr>
        <w:pStyle w:val="BodyText"/>
        <w:spacing w:before="2"/>
        <w:rPr>
          <w:b/>
          <w:sz w:val="33"/>
        </w:rPr>
      </w:pPr>
    </w:p>
    <w:p w:rsidR="00206562" w:rsidRPr="00073FCB" w:rsidRDefault="00206562" w:rsidP="00067B69">
      <w:pPr>
        <w:pStyle w:val="Heading2"/>
        <w:keepNext w:val="0"/>
        <w:keepLines w:val="0"/>
        <w:widowControl w:val="0"/>
        <w:numPr>
          <w:ilvl w:val="2"/>
          <w:numId w:val="12"/>
        </w:numPr>
        <w:tabs>
          <w:tab w:val="left" w:pos="1030"/>
          <w:tab w:val="left" w:pos="1031"/>
        </w:tabs>
        <w:autoSpaceDE w:val="0"/>
        <w:autoSpaceDN w:val="0"/>
        <w:spacing w:before="0" w:line="240" w:lineRule="auto"/>
        <w:ind w:left="1030" w:hanging="771"/>
        <w:rPr>
          <w:rFonts w:ascii="Times New Roman" w:hAnsi="Times New Roman" w:cs="Times New Roman"/>
          <w:color w:val="auto"/>
        </w:rPr>
      </w:pPr>
      <w:r w:rsidRPr="00073FCB">
        <w:rPr>
          <w:rFonts w:ascii="Times New Roman" w:hAnsi="Times New Roman" w:cs="Times New Roman"/>
          <w:color w:val="auto"/>
        </w:rPr>
        <w:t>USECASE</w:t>
      </w:r>
      <w:r w:rsidRPr="00073FCB">
        <w:rPr>
          <w:rFonts w:ascii="Times New Roman" w:hAnsi="Times New Roman" w:cs="Times New Roman"/>
          <w:color w:val="auto"/>
          <w:spacing w:val="-3"/>
        </w:rPr>
        <w:t xml:space="preserve"> </w:t>
      </w:r>
      <w:r w:rsidRPr="00073FCB">
        <w:rPr>
          <w:rFonts w:ascii="Times New Roman" w:hAnsi="Times New Roman" w:cs="Times New Roman"/>
          <w:color w:val="auto"/>
        </w:rPr>
        <w:t>DIAGRAM</w:t>
      </w:r>
    </w:p>
    <w:p w:rsidR="00206562" w:rsidRPr="00073FCB" w:rsidRDefault="00206562" w:rsidP="001C6A79">
      <w:pPr>
        <w:pStyle w:val="BodyText"/>
        <w:spacing w:before="2"/>
        <w:rPr>
          <w:b/>
          <w:sz w:val="31"/>
        </w:rPr>
      </w:pPr>
    </w:p>
    <w:p w:rsidR="00206562" w:rsidRPr="00073FCB" w:rsidRDefault="00206562" w:rsidP="001C6A79">
      <w:pPr>
        <w:pStyle w:val="BodyText"/>
        <w:spacing w:line="360" w:lineRule="auto"/>
        <w:ind w:left="260" w:right="497" w:firstLine="112"/>
        <w:jc w:val="both"/>
      </w:pPr>
      <w:r w:rsidRPr="00073FCB">
        <w:t>Use case diagrams model the functionality of a system using actors and use cases. Use cases</w:t>
      </w:r>
      <w:r w:rsidRPr="00073FCB">
        <w:rPr>
          <w:spacing w:val="-57"/>
        </w:rPr>
        <w:t xml:space="preserve"> </w:t>
      </w:r>
      <w:r w:rsidRPr="00073FCB">
        <w:t>are services or functions provided by the system to its users. A use case diagram depicts</w:t>
      </w:r>
      <w:r w:rsidRPr="00073FCB">
        <w:rPr>
          <w:spacing w:val="1"/>
        </w:rPr>
        <w:t xml:space="preserve"> </w:t>
      </w:r>
      <w:r w:rsidRPr="00073FCB">
        <w:t>actors, use cases, and the relationships among them. Use case is a software engineering term</w:t>
      </w:r>
      <w:r w:rsidRPr="00073FCB">
        <w:rPr>
          <w:spacing w:val="1"/>
        </w:rPr>
        <w:t xml:space="preserve"> </w:t>
      </w:r>
      <w:r w:rsidRPr="00073FCB">
        <w:t>that</w:t>
      </w:r>
      <w:r w:rsidRPr="00073FCB">
        <w:rPr>
          <w:spacing w:val="-1"/>
        </w:rPr>
        <w:t xml:space="preserve"> </w:t>
      </w:r>
      <w:r w:rsidRPr="00073FCB">
        <w:t>is equivalent to a</w:t>
      </w:r>
      <w:r w:rsidRPr="00073FCB">
        <w:rPr>
          <w:spacing w:val="-1"/>
        </w:rPr>
        <w:t xml:space="preserve"> </w:t>
      </w:r>
      <w:r w:rsidRPr="00073FCB">
        <w:t>social scientist's notion of task.</w:t>
      </w:r>
    </w:p>
    <w:p w:rsidR="00206562" w:rsidRPr="00073FCB" w:rsidRDefault="00206562" w:rsidP="001C6A79">
      <w:pPr>
        <w:pStyle w:val="BodyText"/>
        <w:spacing w:before="200"/>
        <w:ind w:left="373"/>
        <w:jc w:val="both"/>
      </w:pPr>
      <w:r w:rsidRPr="00073FCB">
        <w:t>Basic</w:t>
      </w:r>
      <w:r w:rsidRPr="00073FCB">
        <w:rPr>
          <w:spacing w:val="-2"/>
        </w:rPr>
        <w:t xml:space="preserve"> </w:t>
      </w:r>
      <w:r w:rsidRPr="00073FCB">
        <w:t>Use</w:t>
      </w:r>
      <w:r w:rsidRPr="00073FCB">
        <w:rPr>
          <w:spacing w:val="-3"/>
        </w:rPr>
        <w:t xml:space="preserve"> </w:t>
      </w:r>
      <w:r w:rsidRPr="00073FCB">
        <w:t>Case</w:t>
      </w:r>
      <w:r w:rsidRPr="00073FCB">
        <w:rPr>
          <w:spacing w:val="-2"/>
        </w:rPr>
        <w:t xml:space="preserve"> </w:t>
      </w:r>
      <w:r w:rsidRPr="00073FCB">
        <w:t>Diagram Symbols and</w:t>
      </w:r>
      <w:r w:rsidRPr="00073FCB">
        <w:rPr>
          <w:spacing w:val="-2"/>
        </w:rPr>
        <w:t xml:space="preserve"> </w:t>
      </w:r>
      <w:r w:rsidRPr="00073FCB">
        <w:t>Notations</w:t>
      </w:r>
    </w:p>
    <w:p w:rsidR="00206562" w:rsidRPr="00073FCB" w:rsidRDefault="00206562" w:rsidP="001C6A79">
      <w:pPr>
        <w:pStyle w:val="BodyText"/>
        <w:spacing w:before="5"/>
        <w:rPr>
          <w:sz w:val="33"/>
        </w:rPr>
      </w:pPr>
    </w:p>
    <w:p w:rsidR="00206562" w:rsidRPr="00073FCB" w:rsidRDefault="00206562" w:rsidP="00067B69">
      <w:pPr>
        <w:pStyle w:val="Heading4"/>
        <w:numPr>
          <w:ilvl w:val="3"/>
          <w:numId w:val="12"/>
        </w:numPr>
        <w:tabs>
          <w:tab w:val="left" w:pos="761"/>
          <w:tab w:val="left" w:pos="763"/>
        </w:tabs>
        <w:spacing w:before="0"/>
        <w:ind w:left="762" w:hanging="361"/>
        <w:rPr>
          <w:b/>
        </w:rPr>
      </w:pPr>
      <w:r w:rsidRPr="00073FCB">
        <w:t>Use</w:t>
      </w:r>
      <w:r w:rsidRPr="00073FCB">
        <w:rPr>
          <w:spacing w:val="-3"/>
        </w:rPr>
        <w:t xml:space="preserve"> </w:t>
      </w:r>
      <w:r w:rsidRPr="00073FCB">
        <w:t>Case</w:t>
      </w:r>
    </w:p>
    <w:p w:rsidR="00206562" w:rsidRPr="00073FCB" w:rsidRDefault="00206562" w:rsidP="001C6A79">
      <w:pPr>
        <w:pStyle w:val="BodyText"/>
        <w:spacing w:before="132" w:line="360" w:lineRule="auto"/>
        <w:ind w:left="762" w:right="3729"/>
      </w:pPr>
      <w:r w:rsidRPr="00073FCB">
        <w:t>Draw use cases using ovals. Label the ovals with verbs</w:t>
      </w:r>
      <w:r w:rsidRPr="00073FCB">
        <w:rPr>
          <w:spacing w:val="-57"/>
        </w:rPr>
        <w:t xml:space="preserve"> </w:t>
      </w:r>
      <w:r w:rsidRPr="00073FCB">
        <w:t>that</w:t>
      </w:r>
      <w:r w:rsidRPr="00073FCB">
        <w:rPr>
          <w:spacing w:val="-1"/>
        </w:rPr>
        <w:t xml:space="preserve"> </w:t>
      </w:r>
      <w:r w:rsidRPr="00073FCB">
        <w:t>represent the</w:t>
      </w:r>
      <w:r w:rsidRPr="00073FCB">
        <w:rPr>
          <w:spacing w:val="-1"/>
        </w:rPr>
        <w:t xml:space="preserve"> </w:t>
      </w:r>
      <w:r w:rsidRPr="00073FCB">
        <w:t>system's functions.</w:t>
      </w:r>
    </w:p>
    <w:p w:rsidR="00206562" w:rsidRDefault="00206562" w:rsidP="001C6A79">
      <w:pPr>
        <w:pStyle w:val="BodyText"/>
        <w:rPr>
          <w:sz w:val="20"/>
        </w:rPr>
      </w:pPr>
    </w:p>
    <w:p w:rsidR="008C31CA" w:rsidRPr="00073FCB" w:rsidRDefault="008C31CA" w:rsidP="001C6A79">
      <w:pPr>
        <w:pStyle w:val="BodyText"/>
        <w:rPr>
          <w:sz w:val="20"/>
        </w:rPr>
      </w:pPr>
    </w:p>
    <w:p w:rsidR="00206562" w:rsidRPr="00073FCB" w:rsidRDefault="00206562" w:rsidP="001C6A79">
      <w:pPr>
        <w:pStyle w:val="BodyText"/>
        <w:rPr>
          <w:sz w:val="20"/>
        </w:rPr>
      </w:pPr>
    </w:p>
    <w:p w:rsidR="00206562" w:rsidRPr="00073FCB" w:rsidRDefault="00206562" w:rsidP="001C6A79">
      <w:pPr>
        <w:pStyle w:val="BodyText"/>
        <w:spacing w:before="9"/>
      </w:pPr>
      <w:r w:rsidRPr="00073FCB">
        <w:rPr>
          <w:noProof/>
        </w:rPr>
        <w:lastRenderedPageBreak/>
        <w:drawing>
          <wp:anchor distT="0" distB="0" distL="0" distR="0" simplePos="0" relativeHeight="251659776" behindDoc="0" locked="0" layoutInCell="1" allowOverlap="1" wp14:anchorId="561435BC" wp14:editId="605E4EB4">
            <wp:simplePos x="0" y="0"/>
            <wp:positionH relativeFrom="page">
              <wp:posOffset>3288665</wp:posOffset>
            </wp:positionH>
            <wp:positionV relativeFrom="paragraph">
              <wp:posOffset>196215</wp:posOffset>
            </wp:positionV>
            <wp:extent cx="1064260" cy="571500"/>
            <wp:effectExtent l="0" t="0" r="0" b="0"/>
            <wp:wrapTopAndBottom/>
            <wp:docPr id="25" name="image12.jpeg" descr="C:\Users\user\Desktop\bbbb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jpeg" descr="C:\Users\user\Desktop\bbbbbb.JPG"/>
                    <pic:cNvPicPr>
                      <a:picLocks noChangeAspect="1"/>
                    </pic:cNvPicPr>
                  </pic:nvPicPr>
                  <pic:blipFill>
                    <a:blip r:embed="rId18" cstate="print"/>
                    <a:stretch>
                      <a:fillRect/>
                    </a:stretch>
                  </pic:blipFill>
                  <pic:spPr>
                    <a:xfrm>
                      <a:off x="0" y="0"/>
                      <a:ext cx="1063963" cy="571500"/>
                    </a:xfrm>
                    <a:prstGeom prst="rect">
                      <a:avLst/>
                    </a:prstGeom>
                  </pic:spPr>
                </pic:pic>
              </a:graphicData>
            </a:graphic>
          </wp:anchor>
        </w:drawing>
      </w:r>
    </w:p>
    <w:p w:rsidR="00206562" w:rsidRPr="00073FCB" w:rsidRDefault="00206562" w:rsidP="001C6A79">
      <w:pPr>
        <w:pStyle w:val="BodyText"/>
        <w:rPr>
          <w:sz w:val="26"/>
        </w:rPr>
      </w:pPr>
    </w:p>
    <w:p w:rsidR="00206562" w:rsidRPr="00073FCB" w:rsidRDefault="00206562" w:rsidP="001C6A79">
      <w:pPr>
        <w:pStyle w:val="BodyText"/>
        <w:spacing w:before="9"/>
        <w:rPr>
          <w:sz w:val="22"/>
        </w:rPr>
      </w:pPr>
    </w:p>
    <w:p w:rsidR="00206562" w:rsidRPr="00073FCB" w:rsidRDefault="00206562" w:rsidP="00067B69">
      <w:pPr>
        <w:pStyle w:val="Heading4"/>
        <w:numPr>
          <w:ilvl w:val="3"/>
          <w:numId w:val="12"/>
        </w:numPr>
        <w:tabs>
          <w:tab w:val="left" w:pos="761"/>
          <w:tab w:val="left" w:pos="763"/>
        </w:tabs>
        <w:spacing w:before="0"/>
        <w:ind w:left="762" w:hanging="361"/>
        <w:rPr>
          <w:b/>
        </w:rPr>
      </w:pPr>
      <w:r w:rsidRPr="00073FCB">
        <w:t>Actors</w:t>
      </w:r>
    </w:p>
    <w:p w:rsidR="00206562" w:rsidRPr="00073FCB" w:rsidRDefault="00206562" w:rsidP="001C6A79">
      <w:pPr>
        <w:pStyle w:val="BodyText"/>
        <w:spacing w:before="134" w:line="360" w:lineRule="auto"/>
        <w:ind w:left="762" w:right="384"/>
      </w:pPr>
      <w:r w:rsidRPr="00073FCB">
        <w:t>Actors</w:t>
      </w:r>
      <w:r w:rsidRPr="00073FCB">
        <w:rPr>
          <w:spacing w:val="-1"/>
        </w:rPr>
        <w:t xml:space="preserve"> </w:t>
      </w:r>
      <w:r w:rsidRPr="00073FCB">
        <w:t>are</w:t>
      </w:r>
      <w:r w:rsidRPr="00073FCB">
        <w:rPr>
          <w:spacing w:val="-2"/>
        </w:rPr>
        <w:t xml:space="preserve"> </w:t>
      </w:r>
      <w:r w:rsidRPr="00073FCB">
        <w:t>the users</w:t>
      </w:r>
      <w:r w:rsidRPr="00073FCB">
        <w:rPr>
          <w:spacing w:val="-1"/>
        </w:rPr>
        <w:t xml:space="preserve"> </w:t>
      </w:r>
      <w:r w:rsidRPr="00073FCB">
        <w:t>of</w:t>
      </w:r>
      <w:r w:rsidRPr="00073FCB">
        <w:rPr>
          <w:spacing w:val="-3"/>
        </w:rPr>
        <w:t xml:space="preserve"> </w:t>
      </w:r>
      <w:r w:rsidRPr="00073FCB">
        <w:t>a</w:t>
      </w:r>
      <w:r w:rsidRPr="00073FCB">
        <w:rPr>
          <w:spacing w:val="1"/>
        </w:rPr>
        <w:t xml:space="preserve"> </w:t>
      </w:r>
      <w:r w:rsidRPr="00073FCB">
        <w:t>system.</w:t>
      </w:r>
      <w:r w:rsidRPr="00073FCB">
        <w:rPr>
          <w:spacing w:val="-1"/>
        </w:rPr>
        <w:t xml:space="preserve"> </w:t>
      </w:r>
      <w:r w:rsidRPr="00073FCB">
        <w:t>When</w:t>
      </w:r>
      <w:r w:rsidRPr="00073FCB">
        <w:rPr>
          <w:spacing w:val="-1"/>
        </w:rPr>
        <w:t xml:space="preserve"> </w:t>
      </w:r>
      <w:r w:rsidRPr="00073FCB">
        <w:t>one</w:t>
      </w:r>
      <w:r w:rsidRPr="00073FCB">
        <w:rPr>
          <w:spacing w:val="-1"/>
        </w:rPr>
        <w:t xml:space="preserve"> </w:t>
      </w:r>
      <w:r w:rsidRPr="00073FCB">
        <w:t>system</w:t>
      </w:r>
      <w:r w:rsidRPr="00073FCB">
        <w:rPr>
          <w:spacing w:val="-1"/>
        </w:rPr>
        <w:t xml:space="preserve"> </w:t>
      </w:r>
      <w:r w:rsidRPr="00073FCB">
        <w:t>is</w:t>
      </w:r>
      <w:r w:rsidRPr="00073FCB">
        <w:rPr>
          <w:spacing w:val="40"/>
        </w:rPr>
        <w:t xml:space="preserve"> </w:t>
      </w:r>
      <w:r w:rsidRPr="00073FCB">
        <w:t>the actor</w:t>
      </w:r>
      <w:r w:rsidRPr="00073FCB">
        <w:rPr>
          <w:spacing w:val="-1"/>
        </w:rPr>
        <w:t xml:space="preserve"> </w:t>
      </w:r>
      <w:r w:rsidRPr="00073FCB">
        <w:t>of another</w:t>
      </w:r>
      <w:r w:rsidRPr="00073FCB">
        <w:rPr>
          <w:spacing w:val="-2"/>
        </w:rPr>
        <w:t xml:space="preserve"> </w:t>
      </w:r>
      <w:r w:rsidRPr="00073FCB">
        <w:t>system,</w:t>
      </w:r>
      <w:r w:rsidRPr="00073FCB">
        <w:rPr>
          <w:spacing w:val="-1"/>
        </w:rPr>
        <w:t xml:space="preserve"> </w:t>
      </w:r>
      <w:r w:rsidRPr="00073FCB">
        <w:t>label</w:t>
      </w:r>
      <w:r w:rsidRPr="00073FCB">
        <w:rPr>
          <w:spacing w:val="-57"/>
        </w:rPr>
        <w:t xml:space="preserve"> </w:t>
      </w:r>
      <w:r w:rsidRPr="00073FCB">
        <w:t>the</w:t>
      </w:r>
      <w:r w:rsidRPr="00073FCB">
        <w:rPr>
          <w:spacing w:val="-1"/>
        </w:rPr>
        <w:t xml:space="preserve"> </w:t>
      </w:r>
      <w:r w:rsidRPr="00073FCB">
        <w:t>actor system with the</w:t>
      </w:r>
      <w:r w:rsidRPr="00073FCB">
        <w:rPr>
          <w:spacing w:val="1"/>
        </w:rPr>
        <w:t xml:space="preserve"> </w:t>
      </w:r>
      <w:r w:rsidRPr="00073FCB">
        <w:t>actor stereotype</w:t>
      </w:r>
    </w:p>
    <w:p w:rsidR="00206562" w:rsidRPr="00073FCB" w:rsidRDefault="00206562" w:rsidP="001C6A79">
      <w:pPr>
        <w:pStyle w:val="BodyText"/>
        <w:spacing w:before="7"/>
        <w:rPr>
          <w:sz w:val="9"/>
        </w:rPr>
      </w:pPr>
      <w:r w:rsidRPr="00073FCB">
        <w:rPr>
          <w:noProof/>
        </w:rPr>
        <w:drawing>
          <wp:anchor distT="0" distB="0" distL="0" distR="0" simplePos="0" relativeHeight="251660800" behindDoc="0" locked="0" layoutInCell="1" allowOverlap="1" wp14:anchorId="1CFE2E54" wp14:editId="5E44054F">
            <wp:simplePos x="0" y="0"/>
            <wp:positionH relativeFrom="page">
              <wp:posOffset>3716655</wp:posOffset>
            </wp:positionH>
            <wp:positionV relativeFrom="paragraph">
              <wp:posOffset>85090</wp:posOffset>
            </wp:positionV>
            <wp:extent cx="412115" cy="740410"/>
            <wp:effectExtent l="0" t="0" r="0" b="0"/>
            <wp:wrapTopAndBottom/>
            <wp:docPr id="27" name="image13.jpeg" descr="C:\Users\user\Desktop\bnb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jpeg" descr="C:\Users\user\Desktop\bnbnb.JPG"/>
                    <pic:cNvPicPr>
                      <a:picLocks noChangeAspect="1"/>
                    </pic:cNvPicPr>
                  </pic:nvPicPr>
                  <pic:blipFill>
                    <a:blip r:embed="rId19" cstate="print"/>
                    <a:stretch>
                      <a:fillRect/>
                    </a:stretch>
                  </pic:blipFill>
                  <pic:spPr>
                    <a:xfrm>
                      <a:off x="0" y="0"/>
                      <a:ext cx="412102" cy="740663"/>
                    </a:xfrm>
                    <a:prstGeom prst="rect">
                      <a:avLst/>
                    </a:prstGeom>
                  </pic:spPr>
                </pic:pic>
              </a:graphicData>
            </a:graphic>
          </wp:anchor>
        </w:drawing>
      </w:r>
    </w:p>
    <w:p w:rsidR="00206562" w:rsidRPr="00073FCB" w:rsidRDefault="00206562" w:rsidP="001C6A79">
      <w:pPr>
        <w:spacing w:before="17"/>
        <w:ind w:right="1335"/>
        <w:jc w:val="center"/>
        <w:rPr>
          <w:sz w:val="24"/>
        </w:rPr>
      </w:pPr>
      <w:r w:rsidRPr="00073FCB">
        <w:rPr>
          <w:sz w:val="24"/>
        </w:rPr>
        <w:t>.</w:t>
      </w:r>
    </w:p>
    <w:p w:rsidR="00206562" w:rsidRPr="00073FCB" w:rsidRDefault="00206562" w:rsidP="00067B69">
      <w:pPr>
        <w:pStyle w:val="Heading4"/>
        <w:numPr>
          <w:ilvl w:val="3"/>
          <w:numId w:val="12"/>
        </w:numPr>
        <w:tabs>
          <w:tab w:val="left" w:pos="761"/>
          <w:tab w:val="left" w:pos="763"/>
        </w:tabs>
        <w:spacing w:before="142"/>
        <w:ind w:left="762" w:hanging="361"/>
        <w:rPr>
          <w:b/>
        </w:rPr>
      </w:pPr>
      <w:r w:rsidRPr="00073FCB">
        <w:t>System</w:t>
      </w:r>
    </w:p>
    <w:p w:rsidR="00206562" w:rsidRPr="00073FCB" w:rsidRDefault="00206562" w:rsidP="001C6A79">
      <w:pPr>
        <w:pStyle w:val="BodyText"/>
        <w:spacing w:before="132" w:line="360" w:lineRule="auto"/>
        <w:ind w:left="826" w:right="707"/>
      </w:pPr>
      <w:r w:rsidRPr="00073FCB">
        <w:t>Draw</w:t>
      </w:r>
      <w:r w:rsidRPr="00073FCB">
        <w:rPr>
          <w:spacing w:val="2"/>
        </w:rPr>
        <w:t xml:space="preserve"> </w:t>
      </w:r>
      <w:r w:rsidRPr="00073FCB">
        <w:t>your</w:t>
      </w:r>
      <w:r w:rsidRPr="00073FCB">
        <w:rPr>
          <w:spacing w:val="-1"/>
        </w:rPr>
        <w:t xml:space="preserve"> </w:t>
      </w:r>
      <w:r w:rsidRPr="00073FCB">
        <w:t>system's</w:t>
      </w:r>
      <w:r w:rsidRPr="00073FCB">
        <w:rPr>
          <w:spacing w:val="-1"/>
        </w:rPr>
        <w:t xml:space="preserve"> </w:t>
      </w:r>
      <w:r w:rsidRPr="00073FCB">
        <w:t>boundaries</w:t>
      </w:r>
      <w:r w:rsidRPr="00073FCB">
        <w:rPr>
          <w:spacing w:val="-1"/>
        </w:rPr>
        <w:t xml:space="preserve"> </w:t>
      </w:r>
      <w:r w:rsidRPr="00073FCB">
        <w:t>using</w:t>
      </w:r>
      <w:r w:rsidRPr="00073FCB">
        <w:rPr>
          <w:spacing w:val="-4"/>
        </w:rPr>
        <w:t xml:space="preserve"> </w:t>
      </w:r>
      <w:r w:rsidRPr="00073FCB">
        <w:t>a</w:t>
      </w:r>
      <w:r w:rsidRPr="00073FCB">
        <w:rPr>
          <w:spacing w:val="-2"/>
        </w:rPr>
        <w:t xml:space="preserve"> </w:t>
      </w:r>
      <w:r w:rsidRPr="00073FCB">
        <w:t>rectangle</w:t>
      </w:r>
      <w:r w:rsidRPr="00073FCB">
        <w:rPr>
          <w:spacing w:val="-2"/>
        </w:rPr>
        <w:t xml:space="preserve"> </w:t>
      </w:r>
      <w:r w:rsidRPr="00073FCB">
        <w:t>that</w:t>
      </w:r>
      <w:r w:rsidRPr="00073FCB">
        <w:rPr>
          <w:spacing w:val="-1"/>
        </w:rPr>
        <w:t xml:space="preserve"> </w:t>
      </w:r>
      <w:r w:rsidRPr="00073FCB">
        <w:t>contains</w:t>
      </w:r>
      <w:r w:rsidRPr="00073FCB">
        <w:rPr>
          <w:spacing w:val="58"/>
        </w:rPr>
        <w:t xml:space="preserve"> </w:t>
      </w:r>
      <w:r w:rsidRPr="00073FCB">
        <w:t>use</w:t>
      </w:r>
      <w:r w:rsidRPr="00073FCB">
        <w:rPr>
          <w:spacing w:val="-2"/>
        </w:rPr>
        <w:t xml:space="preserve"> </w:t>
      </w:r>
      <w:r w:rsidRPr="00073FCB">
        <w:t>cases.</w:t>
      </w:r>
      <w:r w:rsidRPr="00073FCB">
        <w:rPr>
          <w:spacing w:val="-1"/>
        </w:rPr>
        <w:t xml:space="preserve"> </w:t>
      </w:r>
      <w:r w:rsidRPr="00073FCB">
        <w:t>Place</w:t>
      </w:r>
      <w:r w:rsidRPr="00073FCB">
        <w:rPr>
          <w:spacing w:val="-3"/>
        </w:rPr>
        <w:t xml:space="preserve"> </w:t>
      </w:r>
      <w:r w:rsidRPr="00073FCB">
        <w:t>actors</w:t>
      </w:r>
      <w:r w:rsidRPr="00073FCB">
        <w:rPr>
          <w:spacing w:val="-57"/>
        </w:rPr>
        <w:t xml:space="preserve"> </w:t>
      </w:r>
      <w:r w:rsidRPr="00073FCB">
        <w:t>outside</w:t>
      </w:r>
      <w:r w:rsidRPr="00073FCB">
        <w:rPr>
          <w:spacing w:val="-2"/>
        </w:rPr>
        <w:t xml:space="preserve"> </w:t>
      </w:r>
      <w:r w:rsidRPr="00073FCB">
        <w:t>the system's boundaries.</w:t>
      </w:r>
    </w:p>
    <w:p w:rsidR="00206562" w:rsidRPr="00073FCB" w:rsidRDefault="00206562" w:rsidP="001C6A79">
      <w:pPr>
        <w:pStyle w:val="BodyText"/>
        <w:spacing w:before="8"/>
        <w:rPr>
          <w:sz w:val="8"/>
        </w:rPr>
      </w:pPr>
      <w:r w:rsidRPr="00073FCB">
        <w:rPr>
          <w:noProof/>
        </w:rPr>
        <w:drawing>
          <wp:anchor distT="0" distB="0" distL="0" distR="0" simplePos="0" relativeHeight="251661824" behindDoc="0" locked="0" layoutInCell="1" allowOverlap="1" wp14:anchorId="728C9BC3" wp14:editId="17406F8B">
            <wp:simplePos x="0" y="0"/>
            <wp:positionH relativeFrom="page">
              <wp:posOffset>3587750</wp:posOffset>
            </wp:positionH>
            <wp:positionV relativeFrom="paragraph">
              <wp:posOffset>78105</wp:posOffset>
            </wp:positionV>
            <wp:extent cx="762000" cy="838200"/>
            <wp:effectExtent l="0" t="0" r="0" b="0"/>
            <wp:wrapTopAndBottom/>
            <wp:docPr id="29" name="image14.png" descr="C:\Users\user\Desktop\cv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png" descr="C:\Users\user\Desktop\cvcv.JPG"/>
                    <pic:cNvPicPr>
                      <a:picLocks noChangeAspect="1"/>
                    </pic:cNvPicPr>
                  </pic:nvPicPr>
                  <pic:blipFill>
                    <a:blip r:embed="rId20" cstate="print"/>
                    <a:stretch>
                      <a:fillRect/>
                    </a:stretch>
                  </pic:blipFill>
                  <pic:spPr>
                    <a:xfrm>
                      <a:off x="0" y="0"/>
                      <a:ext cx="761726" cy="838200"/>
                    </a:xfrm>
                    <a:prstGeom prst="rect">
                      <a:avLst/>
                    </a:prstGeom>
                  </pic:spPr>
                </pic:pic>
              </a:graphicData>
            </a:graphic>
          </wp:anchor>
        </w:drawing>
      </w:r>
    </w:p>
    <w:p w:rsidR="00206562" w:rsidRPr="00073FCB" w:rsidRDefault="00206562" w:rsidP="001C6A79">
      <w:pPr>
        <w:pStyle w:val="BodyText"/>
        <w:spacing w:before="4"/>
        <w:rPr>
          <w:sz w:val="21"/>
        </w:rPr>
      </w:pPr>
    </w:p>
    <w:p w:rsidR="00206562" w:rsidRPr="00073FCB" w:rsidRDefault="00206562" w:rsidP="00067B69">
      <w:pPr>
        <w:pStyle w:val="Heading4"/>
        <w:numPr>
          <w:ilvl w:val="3"/>
          <w:numId w:val="12"/>
        </w:numPr>
        <w:tabs>
          <w:tab w:val="left" w:pos="761"/>
          <w:tab w:val="left" w:pos="763"/>
        </w:tabs>
        <w:spacing w:before="92"/>
        <w:ind w:left="762" w:hanging="361"/>
        <w:rPr>
          <w:b/>
        </w:rPr>
      </w:pPr>
      <w:r w:rsidRPr="00073FCB">
        <w:t>Relationships</w:t>
      </w:r>
    </w:p>
    <w:p w:rsidR="00206562" w:rsidRPr="00073FCB" w:rsidRDefault="00206562" w:rsidP="001C6A79">
      <w:pPr>
        <w:pStyle w:val="BodyText"/>
        <w:tabs>
          <w:tab w:val="left" w:pos="1354"/>
        </w:tabs>
        <w:spacing w:before="132" w:line="360" w:lineRule="auto"/>
        <w:ind w:left="762" w:right="652"/>
      </w:pPr>
      <w:r w:rsidRPr="00073FCB">
        <w:t>Demonstrate relationships between an actor and a use case with a simple line. For</w:t>
      </w:r>
      <w:r w:rsidRPr="00073FCB">
        <w:rPr>
          <w:spacing w:val="1"/>
        </w:rPr>
        <w:t xml:space="preserve"> </w:t>
      </w:r>
      <w:r w:rsidRPr="00073FCB">
        <w:t>relationships among use cases, use arrows labeled either "uses" or "extends." A "uses"</w:t>
      </w:r>
      <w:r w:rsidRPr="00073FCB">
        <w:rPr>
          <w:spacing w:val="1"/>
        </w:rPr>
        <w:t xml:space="preserve"> </w:t>
      </w:r>
      <w:r w:rsidRPr="00073FCB">
        <w:t>relationship indicates that one use case is</w:t>
      </w:r>
      <w:r w:rsidRPr="00073FCB">
        <w:rPr>
          <w:spacing w:val="1"/>
        </w:rPr>
        <w:t xml:space="preserve"> </w:t>
      </w:r>
      <w:r w:rsidRPr="00073FCB">
        <w:t>needed by another in order to perform a task.</w:t>
      </w:r>
      <w:r w:rsidRPr="00073FCB">
        <w:rPr>
          <w:spacing w:val="-57"/>
        </w:rPr>
        <w:t xml:space="preserve"> </w:t>
      </w:r>
      <w:r w:rsidRPr="00073FCB">
        <w:t>An</w:t>
      </w:r>
      <w:r w:rsidRPr="00073FCB">
        <w:tab/>
        <w:t>"extends"</w:t>
      </w:r>
      <w:r w:rsidRPr="00073FCB">
        <w:rPr>
          <w:spacing w:val="-1"/>
        </w:rPr>
        <w:t xml:space="preserve"> </w:t>
      </w:r>
      <w:r w:rsidRPr="00073FCB">
        <w:t>relationship</w:t>
      </w:r>
      <w:r w:rsidRPr="00073FCB">
        <w:rPr>
          <w:spacing w:val="-1"/>
        </w:rPr>
        <w:t xml:space="preserve"> </w:t>
      </w:r>
      <w:r w:rsidRPr="00073FCB">
        <w:t>indicates</w:t>
      </w:r>
      <w:r w:rsidRPr="00073FCB">
        <w:rPr>
          <w:spacing w:val="10"/>
        </w:rPr>
        <w:t xml:space="preserve"> </w:t>
      </w:r>
      <w:r w:rsidRPr="00073FCB">
        <w:t>alternative</w:t>
      </w:r>
      <w:r w:rsidRPr="00073FCB">
        <w:rPr>
          <w:spacing w:val="-1"/>
        </w:rPr>
        <w:t xml:space="preserve"> </w:t>
      </w:r>
      <w:r w:rsidRPr="00073FCB">
        <w:t>options</w:t>
      </w:r>
      <w:r w:rsidRPr="00073FCB">
        <w:rPr>
          <w:spacing w:val="-1"/>
        </w:rPr>
        <w:t xml:space="preserve"> </w:t>
      </w:r>
      <w:r w:rsidRPr="00073FCB">
        <w:t>under a</w:t>
      </w:r>
      <w:r w:rsidRPr="00073FCB">
        <w:rPr>
          <w:spacing w:val="-1"/>
        </w:rPr>
        <w:t xml:space="preserve"> </w:t>
      </w:r>
      <w:r w:rsidRPr="00073FCB">
        <w:t>certain</w:t>
      </w:r>
      <w:r w:rsidRPr="00073FCB">
        <w:rPr>
          <w:spacing w:val="-1"/>
        </w:rPr>
        <w:t xml:space="preserve"> </w:t>
      </w:r>
      <w:r w:rsidRPr="00073FCB">
        <w:t>use</w:t>
      </w:r>
      <w:r w:rsidRPr="00073FCB">
        <w:rPr>
          <w:spacing w:val="-1"/>
        </w:rPr>
        <w:t xml:space="preserve"> </w:t>
      </w:r>
      <w:r w:rsidRPr="00073FCB">
        <w:t>case.</w:t>
      </w:r>
    </w:p>
    <w:p w:rsidR="00206562" w:rsidRPr="00073FCB" w:rsidRDefault="00206562" w:rsidP="001C6A79">
      <w:pPr>
        <w:pStyle w:val="BodyText"/>
        <w:rPr>
          <w:sz w:val="20"/>
        </w:rPr>
      </w:pPr>
    </w:p>
    <w:p w:rsidR="00206562" w:rsidRPr="00073FCB" w:rsidRDefault="00206562" w:rsidP="001C6A79">
      <w:pPr>
        <w:pStyle w:val="BodyText"/>
        <w:spacing w:before="9"/>
        <w:rPr>
          <w:sz w:val="15"/>
        </w:rPr>
      </w:pPr>
    </w:p>
    <w:p w:rsidR="00206562" w:rsidRPr="00073FCB" w:rsidRDefault="00206562" w:rsidP="001C6A79">
      <w:pPr>
        <w:spacing w:before="57"/>
        <w:ind w:left="2634" w:right="2966"/>
        <w:jc w:val="center"/>
      </w:pPr>
      <w:r w:rsidRPr="00073FCB">
        <w:t>&lt;&lt;include&gt;&gt;</w:t>
      </w:r>
    </w:p>
    <w:p w:rsidR="00206562" w:rsidRPr="00073FCB" w:rsidRDefault="00A46D2E" w:rsidP="001C6A79">
      <w:pPr>
        <w:pStyle w:val="BodyText"/>
        <w:spacing w:before="6"/>
        <w:rPr>
          <w:sz w:val="8"/>
        </w:rPr>
      </w:pPr>
      <w:r>
        <w:pict>
          <v:shape id="docshape58" o:spid="_x0000_s1068" style="position:absolute;margin-left:257.15pt;margin-top:6.4pt;width:78.05pt;height:8.15pt;z-index:-251647488;mso-wrap-distance-top:0;mso-wrap-distance-bottom:0;mso-position-horizontal-relative:page;mso-width-relative:page;mso-height-relative:page" coordorigin="5143,128" coordsize="1561,163" o:spt="100" adj="0,,0" path="m6665,209r-110,65l6553,280r6,9l6565,291r122,-72l6684,219r,-1l6679,218r-14,-9xm6648,199r-1505,l5143,219r1505,l6665,209r-17,-10xm6687,199r-3,l6684,219r3,l6704,209r-17,-10xm6679,201r-14,8l6679,218r,-17xm6684,201r-5,l6679,218r5,l6684,201xm6565,128r-6,2l6553,139r2,6l6665,209r14,-8l6684,201r,-2l6687,199,6565,128xe" fillcolor="black" stroked="f">
            <v:stroke joinstyle="round"/>
            <v:formulas/>
            <v:path arrowok="t" o:connecttype="segments"/>
            <w10:wrap type="topAndBottom" anchorx="page"/>
          </v:shape>
        </w:pict>
      </w:r>
    </w:p>
    <w:p w:rsidR="00206562" w:rsidRPr="00073FCB" w:rsidRDefault="00206562" w:rsidP="001C6A79">
      <w:pPr>
        <w:pStyle w:val="BodyText"/>
        <w:spacing w:before="1"/>
        <w:rPr>
          <w:sz w:val="10"/>
        </w:rPr>
      </w:pPr>
    </w:p>
    <w:p w:rsidR="00206562" w:rsidRPr="00073FCB" w:rsidRDefault="00206562" w:rsidP="001C6A79">
      <w:pPr>
        <w:spacing w:before="92"/>
        <w:ind w:left="2566" w:right="2966"/>
        <w:jc w:val="center"/>
      </w:pPr>
      <w:r w:rsidRPr="00073FCB">
        <w:t>&lt;&lt;exclude&gt;&gt;</w:t>
      </w:r>
    </w:p>
    <w:p w:rsidR="00206562" w:rsidRPr="00073FCB" w:rsidRDefault="00A46D2E" w:rsidP="001C6A79">
      <w:pPr>
        <w:pStyle w:val="BodyText"/>
        <w:spacing w:before="9"/>
        <w:rPr>
          <w:sz w:val="9"/>
        </w:rPr>
      </w:pPr>
      <w:r>
        <w:pict>
          <v:shape id="docshape59" o:spid="_x0000_s1069" style="position:absolute;margin-left:256.9pt;margin-top:6.8pt;width:78.05pt;height:8.15pt;z-index:-251646464;mso-wrap-distance-top:0;mso-wrap-distance-bottom:0;mso-position-horizontal-relative:page;mso-width-relative:page;mso-height-relative:page" coordorigin="5138,136" coordsize="1561,163" o:spt="100" adj="0,,0" path="m6660,218r-110,64l6548,288r6,10l6560,299r122,-71l6680,228r,-2l6675,226r-15,-8xm6643,208r-1505,l5138,228r1505,l6660,218r-17,-10xm6682,208r-2,l6680,228r2,l6699,218r-17,-10xm6675,209r-15,9l6675,226r,-17xm6680,209r-5,l6675,226r5,l6680,209xm6560,136r-6,2l6548,148r2,6l6660,218r15,-9l6680,209r,-1l6682,208,6560,136xe" fillcolor="black" stroked="f">
            <v:stroke joinstyle="round"/>
            <v:formulas/>
            <v:path arrowok="t" o:connecttype="segments"/>
            <w10:wrap type="topAndBottom" anchorx="page"/>
          </v:shape>
        </w:pict>
      </w:r>
    </w:p>
    <w:p w:rsidR="00206562" w:rsidRDefault="00206562">
      <w:pPr>
        <w:rPr>
          <w:sz w:val="24"/>
          <w:szCs w:val="24"/>
        </w:rPr>
      </w:pPr>
    </w:p>
    <w:p w:rsidR="008C31CA" w:rsidRDefault="008C31CA">
      <w:pPr>
        <w:rPr>
          <w:sz w:val="24"/>
          <w:szCs w:val="24"/>
        </w:rPr>
      </w:pPr>
    </w:p>
    <w:p w:rsidR="008C31CA" w:rsidRDefault="008C31CA">
      <w:pPr>
        <w:rPr>
          <w:sz w:val="24"/>
          <w:szCs w:val="24"/>
        </w:rPr>
      </w:pPr>
    </w:p>
    <w:p w:rsidR="008C31CA" w:rsidRDefault="008C31CA">
      <w:pPr>
        <w:rPr>
          <w:sz w:val="24"/>
          <w:szCs w:val="24"/>
        </w:rPr>
      </w:pPr>
    </w:p>
    <w:p w:rsidR="008C31CA" w:rsidRDefault="008C31CA">
      <w:pPr>
        <w:rPr>
          <w:sz w:val="24"/>
          <w:szCs w:val="24"/>
        </w:rPr>
      </w:pPr>
    </w:p>
    <w:p w:rsidR="008C31CA" w:rsidRDefault="008C31CA">
      <w:pPr>
        <w:rPr>
          <w:sz w:val="24"/>
          <w:szCs w:val="24"/>
        </w:rPr>
      </w:pPr>
    </w:p>
    <w:p w:rsidR="008C31CA" w:rsidRDefault="008C31CA">
      <w:pPr>
        <w:rPr>
          <w:sz w:val="24"/>
          <w:szCs w:val="24"/>
        </w:rPr>
      </w:pPr>
    </w:p>
    <w:p w:rsidR="008C31CA" w:rsidRDefault="008C31CA">
      <w:pPr>
        <w:rPr>
          <w:sz w:val="24"/>
          <w:szCs w:val="24"/>
        </w:rPr>
      </w:pPr>
    </w:p>
    <w:p w:rsidR="008C31CA" w:rsidRPr="00073FCB" w:rsidRDefault="008C31CA">
      <w:pPr>
        <w:rPr>
          <w:sz w:val="24"/>
          <w:szCs w:val="24"/>
        </w:rPr>
      </w:pPr>
      <w:bookmarkStart w:id="0" w:name="_GoBack"/>
      <w:bookmarkEnd w:id="0"/>
    </w:p>
    <w:p w:rsidR="00206562" w:rsidRPr="00073FCB" w:rsidRDefault="00206562" w:rsidP="00AB6AD2">
      <w:pPr>
        <w:tabs>
          <w:tab w:val="left" w:pos="3600"/>
        </w:tabs>
        <w:ind w:left="360"/>
        <w:rPr>
          <w:sz w:val="24"/>
          <w:szCs w:val="24"/>
        </w:rPr>
      </w:pPr>
    </w:p>
    <w:p w:rsidR="00206562" w:rsidRPr="00073FCB" w:rsidRDefault="00206562" w:rsidP="000C0EE6">
      <w:pPr>
        <w:rPr>
          <w:b/>
          <w:sz w:val="24"/>
          <w:szCs w:val="24"/>
        </w:rPr>
      </w:pPr>
      <w:r w:rsidRPr="00073FCB">
        <w:rPr>
          <w:b/>
          <w:u w:val="single"/>
        </w:rPr>
        <w:lastRenderedPageBreak/>
        <w:t>USECASE</w:t>
      </w:r>
      <w:r w:rsidRPr="00073FCB">
        <w:rPr>
          <w:b/>
          <w:spacing w:val="-3"/>
          <w:u w:val="single"/>
        </w:rPr>
        <w:t xml:space="preserve"> </w:t>
      </w:r>
      <w:r w:rsidRPr="00073FCB">
        <w:rPr>
          <w:b/>
          <w:u w:val="single"/>
        </w:rPr>
        <w:t>DIAGRAM</w:t>
      </w:r>
    </w:p>
    <w:p w:rsidR="00206562" w:rsidRPr="00073FCB" w:rsidRDefault="00206562" w:rsidP="00AB6AD2">
      <w:pPr>
        <w:tabs>
          <w:tab w:val="left" w:pos="3600"/>
        </w:tabs>
        <w:ind w:left="360"/>
        <w:rPr>
          <w:noProof/>
        </w:rPr>
      </w:pPr>
    </w:p>
    <w:p w:rsidR="00206562" w:rsidRPr="00073FCB" w:rsidRDefault="00206562" w:rsidP="00AB6AD2">
      <w:pPr>
        <w:tabs>
          <w:tab w:val="left" w:pos="3600"/>
        </w:tabs>
        <w:ind w:left="360"/>
        <w:rPr>
          <w:sz w:val="24"/>
          <w:szCs w:val="24"/>
        </w:rPr>
      </w:pPr>
    </w:p>
    <w:p w:rsidR="00206562" w:rsidRPr="00073FCB" w:rsidRDefault="00206562" w:rsidP="00AB6AD2">
      <w:pPr>
        <w:tabs>
          <w:tab w:val="left" w:pos="3600"/>
        </w:tabs>
        <w:ind w:left="360"/>
        <w:rPr>
          <w:sz w:val="24"/>
          <w:szCs w:val="24"/>
        </w:rPr>
      </w:pPr>
    </w:p>
    <w:p w:rsidR="00206562" w:rsidRPr="00073FCB" w:rsidRDefault="00206562" w:rsidP="00AB6AD2">
      <w:pPr>
        <w:tabs>
          <w:tab w:val="left" w:pos="3600"/>
        </w:tabs>
        <w:ind w:left="360"/>
        <w:rPr>
          <w:sz w:val="24"/>
          <w:szCs w:val="24"/>
        </w:rPr>
      </w:pPr>
      <w:r w:rsidRPr="00073FCB">
        <w:rPr>
          <w:noProof/>
        </w:rPr>
        <w:drawing>
          <wp:inline distT="0" distB="0" distL="0" distR="0" wp14:anchorId="40F8C2BC" wp14:editId="20ACBD0E">
            <wp:extent cx="5997561" cy="3908809"/>
            <wp:effectExtent l="0" t="0" r="0" b="0"/>
            <wp:docPr id="6" name="Content Placeholder 5">
              <a:extLst xmlns:a="http://schemas.openxmlformats.org/drawingml/2006/main">
                <a:ext uri="{FF2B5EF4-FFF2-40B4-BE49-F238E27FC236}">
                  <a16:creationId xmlns:a16="http://schemas.microsoft.com/office/drawing/2014/main" id="{0CB24BCF-F751-4DFB-9799-DA4C7E36C84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0CB24BCF-F751-4DFB-9799-DA4C7E36C84A}"/>
                        </a:ext>
                      </a:extLst>
                    </pic:cNvPr>
                    <pic:cNvPicPr>
                      <a:picLocks noGrp="1" noChangeAspect="1"/>
                    </pic:cNvPicPr>
                  </pic:nvPicPr>
                  <pic:blipFill>
                    <a:blip r:embed="rId21"/>
                    <a:stretch>
                      <a:fillRect/>
                    </a:stretch>
                  </pic:blipFill>
                  <pic:spPr>
                    <a:xfrm>
                      <a:off x="0" y="0"/>
                      <a:ext cx="6013467" cy="3919175"/>
                    </a:xfrm>
                    <a:prstGeom prst="rect">
                      <a:avLst/>
                    </a:prstGeom>
                  </pic:spPr>
                </pic:pic>
              </a:graphicData>
            </a:graphic>
          </wp:inline>
        </w:drawing>
      </w:r>
    </w:p>
    <w:p w:rsidR="00206562" w:rsidRPr="00073FCB" w:rsidRDefault="00206562" w:rsidP="008161BA">
      <w:pPr>
        <w:rPr>
          <w:sz w:val="24"/>
          <w:szCs w:val="24"/>
        </w:rPr>
      </w:pPr>
    </w:p>
    <w:p w:rsidR="00206562" w:rsidRPr="00073FCB" w:rsidRDefault="00206562" w:rsidP="008161BA">
      <w:pPr>
        <w:rPr>
          <w:sz w:val="24"/>
          <w:szCs w:val="24"/>
        </w:rPr>
      </w:pPr>
    </w:p>
    <w:p w:rsidR="00206562" w:rsidRPr="00073FCB" w:rsidRDefault="00206562" w:rsidP="008161BA">
      <w:pPr>
        <w:rPr>
          <w:sz w:val="24"/>
          <w:szCs w:val="24"/>
        </w:rPr>
      </w:pPr>
    </w:p>
    <w:p w:rsidR="00206562" w:rsidRPr="00073FCB" w:rsidRDefault="00206562" w:rsidP="008161BA">
      <w:pPr>
        <w:rPr>
          <w:sz w:val="24"/>
          <w:szCs w:val="24"/>
        </w:rPr>
      </w:pPr>
    </w:p>
    <w:p w:rsidR="00206562" w:rsidRPr="00073FCB" w:rsidRDefault="00206562" w:rsidP="008161BA">
      <w:pPr>
        <w:tabs>
          <w:tab w:val="left" w:pos="1899"/>
        </w:tabs>
        <w:rPr>
          <w:sz w:val="24"/>
          <w:szCs w:val="24"/>
        </w:rPr>
      </w:pPr>
      <w:r w:rsidRPr="00073FCB">
        <w:rPr>
          <w:sz w:val="24"/>
          <w:szCs w:val="24"/>
        </w:rPr>
        <w:tab/>
      </w:r>
    </w:p>
    <w:p w:rsidR="00206562" w:rsidRPr="00073FCB" w:rsidRDefault="00206562" w:rsidP="008161BA">
      <w:pPr>
        <w:rPr>
          <w:sz w:val="24"/>
          <w:szCs w:val="24"/>
        </w:rPr>
      </w:pPr>
      <w:r w:rsidRPr="00073FCB">
        <w:rPr>
          <w:sz w:val="24"/>
          <w:szCs w:val="24"/>
        </w:rPr>
        <w:br w:type="page"/>
      </w:r>
    </w:p>
    <w:p w:rsidR="00206562" w:rsidRPr="00073FCB" w:rsidRDefault="00206562" w:rsidP="00206562">
      <w:pPr>
        <w:pStyle w:val="ListParagraph"/>
        <w:numPr>
          <w:ilvl w:val="2"/>
          <w:numId w:val="12"/>
        </w:numPr>
        <w:tabs>
          <w:tab w:val="left" w:pos="1030"/>
          <w:tab w:val="left" w:pos="1031"/>
        </w:tabs>
        <w:spacing w:before="89"/>
        <w:ind w:left="1030" w:right="0" w:hanging="771"/>
        <w:rPr>
          <w:b/>
          <w:sz w:val="28"/>
        </w:rPr>
      </w:pPr>
      <w:r w:rsidRPr="00073FCB">
        <w:rPr>
          <w:b/>
          <w:sz w:val="28"/>
        </w:rPr>
        <w:lastRenderedPageBreak/>
        <w:t>ACTIVITY</w:t>
      </w:r>
      <w:r w:rsidRPr="00073FCB">
        <w:rPr>
          <w:b/>
          <w:spacing w:val="-4"/>
          <w:sz w:val="28"/>
        </w:rPr>
        <w:t xml:space="preserve"> </w:t>
      </w:r>
      <w:r w:rsidRPr="00073FCB">
        <w:rPr>
          <w:b/>
          <w:sz w:val="28"/>
        </w:rPr>
        <w:t>DIAGRAM</w:t>
      </w:r>
    </w:p>
    <w:p w:rsidR="00206562" w:rsidRPr="00073FCB" w:rsidRDefault="00206562" w:rsidP="008161BA">
      <w:pPr>
        <w:pStyle w:val="BodyText"/>
        <w:spacing w:before="157" w:line="360" w:lineRule="auto"/>
        <w:ind w:left="260" w:right="618" w:firstLine="141"/>
        <w:jc w:val="both"/>
      </w:pPr>
      <w:r w:rsidRPr="00073FCB">
        <w:t>Activity diagrams,</w:t>
      </w:r>
      <w:r w:rsidRPr="00073FCB">
        <w:rPr>
          <w:spacing w:val="1"/>
        </w:rPr>
        <w:t xml:space="preserve"> </w:t>
      </w:r>
      <w:r w:rsidRPr="00073FCB">
        <w:t>which</w:t>
      </w:r>
      <w:r w:rsidRPr="00073FCB">
        <w:rPr>
          <w:spacing w:val="1"/>
        </w:rPr>
        <w:t xml:space="preserve"> </w:t>
      </w:r>
      <w:r w:rsidRPr="00073FCB">
        <w:t>are</w:t>
      </w:r>
      <w:r w:rsidRPr="00073FCB">
        <w:rPr>
          <w:spacing w:val="1"/>
        </w:rPr>
        <w:t xml:space="preserve"> </w:t>
      </w:r>
      <w:r w:rsidRPr="00073FCB">
        <w:t>related</w:t>
      </w:r>
      <w:r w:rsidRPr="00073FCB">
        <w:rPr>
          <w:spacing w:val="1"/>
        </w:rPr>
        <w:t xml:space="preserve"> </w:t>
      </w:r>
      <w:r w:rsidRPr="00073FCB">
        <w:t>to</w:t>
      </w:r>
      <w:r w:rsidRPr="00073FCB">
        <w:rPr>
          <w:spacing w:val="1"/>
        </w:rPr>
        <w:t xml:space="preserve"> </w:t>
      </w:r>
      <w:r w:rsidRPr="00073FCB">
        <w:t>program</w:t>
      </w:r>
      <w:r w:rsidRPr="00073FCB">
        <w:rPr>
          <w:spacing w:val="1"/>
        </w:rPr>
        <w:t xml:space="preserve"> </w:t>
      </w:r>
      <w:r w:rsidRPr="00073FCB">
        <w:t>flow plans</w:t>
      </w:r>
      <w:r w:rsidRPr="00073FCB">
        <w:rPr>
          <w:spacing w:val="1"/>
        </w:rPr>
        <w:t xml:space="preserve"> </w:t>
      </w:r>
      <w:r w:rsidRPr="00073FCB">
        <w:t>(flowcharts),</w:t>
      </w:r>
      <w:r w:rsidRPr="00073FCB">
        <w:rPr>
          <w:spacing w:val="1"/>
        </w:rPr>
        <w:t xml:space="preserve"> </w:t>
      </w:r>
      <w:r w:rsidRPr="00073FCB">
        <w:t>are used</w:t>
      </w:r>
      <w:r w:rsidRPr="00073FCB">
        <w:rPr>
          <w:spacing w:val="1"/>
        </w:rPr>
        <w:t xml:space="preserve"> </w:t>
      </w:r>
      <w:r w:rsidRPr="00073FCB">
        <w:t>to</w:t>
      </w:r>
      <w:r w:rsidRPr="00073FCB">
        <w:rPr>
          <w:spacing w:val="1"/>
        </w:rPr>
        <w:t xml:space="preserve"> </w:t>
      </w:r>
      <w:r w:rsidRPr="00073FCB">
        <w:t>illustrate</w:t>
      </w:r>
      <w:r w:rsidRPr="00073FCB">
        <w:rPr>
          <w:spacing w:val="39"/>
        </w:rPr>
        <w:t xml:space="preserve"> </w:t>
      </w:r>
      <w:r w:rsidRPr="00073FCB">
        <w:t>activities.</w:t>
      </w:r>
      <w:r w:rsidRPr="00073FCB">
        <w:rPr>
          <w:spacing w:val="41"/>
        </w:rPr>
        <w:t xml:space="preserve"> </w:t>
      </w:r>
      <w:r w:rsidRPr="00073FCB">
        <w:t>In</w:t>
      </w:r>
      <w:r w:rsidRPr="00073FCB">
        <w:rPr>
          <w:spacing w:val="40"/>
        </w:rPr>
        <w:t xml:space="preserve"> </w:t>
      </w:r>
      <w:r w:rsidRPr="00073FCB">
        <w:t>the</w:t>
      </w:r>
      <w:r w:rsidRPr="00073FCB">
        <w:rPr>
          <w:spacing w:val="38"/>
        </w:rPr>
        <w:t xml:space="preserve"> </w:t>
      </w:r>
      <w:r w:rsidRPr="00073FCB">
        <w:t>external</w:t>
      </w:r>
      <w:r w:rsidRPr="00073FCB">
        <w:rPr>
          <w:spacing w:val="40"/>
        </w:rPr>
        <w:t xml:space="preserve"> </w:t>
      </w:r>
      <w:r w:rsidRPr="00073FCB">
        <w:t>view,</w:t>
      </w:r>
      <w:r w:rsidRPr="00073FCB">
        <w:rPr>
          <w:spacing w:val="42"/>
        </w:rPr>
        <w:t xml:space="preserve"> </w:t>
      </w:r>
      <w:r w:rsidRPr="00073FCB">
        <w:t>we</w:t>
      </w:r>
      <w:r w:rsidRPr="00073FCB">
        <w:rPr>
          <w:spacing w:val="38"/>
        </w:rPr>
        <w:t xml:space="preserve"> </w:t>
      </w:r>
      <w:r w:rsidRPr="00073FCB">
        <w:t>use</w:t>
      </w:r>
      <w:r w:rsidRPr="00073FCB">
        <w:rPr>
          <w:spacing w:val="39"/>
        </w:rPr>
        <w:t xml:space="preserve"> </w:t>
      </w:r>
      <w:r w:rsidRPr="00073FCB">
        <w:t>activity</w:t>
      </w:r>
      <w:r w:rsidRPr="00073FCB">
        <w:rPr>
          <w:spacing w:val="34"/>
        </w:rPr>
        <w:t xml:space="preserve"> </w:t>
      </w:r>
      <w:r w:rsidRPr="00073FCB">
        <w:t>diagrams</w:t>
      </w:r>
      <w:r w:rsidRPr="00073FCB">
        <w:rPr>
          <w:spacing w:val="40"/>
        </w:rPr>
        <w:t xml:space="preserve"> </w:t>
      </w:r>
      <w:r w:rsidRPr="00073FCB">
        <w:t>for</w:t>
      </w:r>
      <w:r w:rsidRPr="00073FCB">
        <w:rPr>
          <w:spacing w:val="41"/>
        </w:rPr>
        <w:t xml:space="preserve"> </w:t>
      </w:r>
      <w:r w:rsidRPr="00073FCB">
        <w:t>the</w:t>
      </w:r>
      <w:r w:rsidRPr="00073FCB">
        <w:rPr>
          <w:spacing w:val="39"/>
        </w:rPr>
        <w:t xml:space="preserve"> </w:t>
      </w:r>
      <w:r w:rsidRPr="00073FCB">
        <w:t>description</w:t>
      </w:r>
      <w:r w:rsidRPr="00073FCB">
        <w:rPr>
          <w:spacing w:val="39"/>
        </w:rPr>
        <w:t xml:space="preserve"> </w:t>
      </w:r>
      <w:r w:rsidRPr="00073FCB">
        <w:t>of</w:t>
      </w:r>
      <w:r w:rsidRPr="00073FCB">
        <w:rPr>
          <w:spacing w:val="-57"/>
        </w:rPr>
        <w:t xml:space="preserve"> </w:t>
      </w:r>
      <w:r w:rsidRPr="00073FCB">
        <w:t>those</w:t>
      </w:r>
      <w:r w:rsidRPr="00073FCB">
        <w:rPr>
          <w:spacing w:val="-2"/>
        </w:rPr>
        <w:t xml:space="preserve"> </w:t>
      </w:r>
      <w:r w:rsidRPr="00073FCB">
        <w:t>business processes</w:t>
      </w:r>
      <w:r w:rsidRPr="00073FCB">
        <w:rPr>
          <w:spacing w:val="1"/>
        </w:rPr>
        <w:t xml:space="preserve"> </w:t>
      </w:r>
      <w:r w:rsidRPr="00073FCB">
        <w:t>that describe</w:t>
      </w:r>
      <w:r w:rsidRPr="00073FCB">
        <w:rPr>
          <w:spacing w:val="-2"/>
        </w:rPr>
        <w:t xml:space="preserve"> </w:t>
      </w:r>
      <w:r w:rsidRPr="00073FCB">
        <w:t>the</w:t>
      </w:r>
      <w:r w:rsidRPr="00073FCB">
        <w:rPr>
          <w:spacing w:val="1"/>
        </w:rPr>
        <w:t xml:space="preserve"> </w:t>
      </w:r>
      <w:r w:rsidRPr="00073FCB">
        <w:t>functionality</w:t>
      </w:r>
      <w:r w:rsidRPr="00073FCB">
        <w:rPr>
          <w:spacing w:val="-5"/>
        </w:rPr>
        <w:t xml:space="preserve"> </w:t>
      </w:r>
      <w:r w:rsidRPr="00073FCB">
        <w:t>of</w:t>
      </w:r>
      <w:r w:rsidRPr="00073FCB">
        <w:rPr>
          <w:spacing w:val="-1"/>
        </w:rPr>
        <w:t xml:space="preserve"> </w:t>
      </w:r>
      <w:r w:rsidRPr="00073FCB">
        <w:t>the</w:t>
      </w:r>
      <w:r w:rsidRPr="00073FCB">
        <w:rPr>
          <w:spacing w:val="-2"/>
        </w:rPr>
        <w:t xml:space="preserve"> </w:t>
      </w:r>
      <w:r w:rsidRPr="00073FCB">
        <w:t>business</w:t>
      </w:r>
      <w:r w:rsidRPr="00073FCB">
        <w:rPr>
          <w:spacing w:val="3"/>
        </w:rPr>
        <w:t xml:space="preserve"> </w:t>
      </w:r>
      <w:r w:rsidRPr="00073FCB">
        <w:t>system.</w:t>
      </w:r>
    </w:p>
    <w:p w:rsidR="00206562" w:rsidRPr="00073FCB" w:rsidRDefault="00206562" w:rsidP="00067B69">
      <w:pPr>
        <w:pStyle w:val="Heading4"/>
        <w:numPr>
          <w:ilvl w:val="3"/>
          <w:numId w:val="12"/>
        </w:numPr>
        <w:tabs>
          <w:tab w:val="left" w:pos="763"/>
        </w:tabs>
        <w:spacing w:before="205"/>
        <w:ind w:left="762" w:hanging="361"/>
        <w:jc w:val="both"/>
        <w:rPr>
          <w:b/>
        </w:rPr>
      </w:pPr>
      <w:r w:rsidRPr="00073FCB">
        <w:t>Action</w:t>
      </w:r>
    </w:p>
    <w:p w:rsidR="00206562" w:rsidRPr="00073FCB" w:rsidRDefault="00206562" w:rsidP="008161BA">
      <w:pPr>
        <w:pStyle w:val="BodyText"/>
        <w:spacing w:before="134" w:line="360" w:lineRule="auto"/>
        <w:ind w:left="318" w:right="972"/>
        <w:jc w:val="both"/>
      </w:pPr>
      <w:r w:rsidRPr="00073FCB">
        <w:t>The action can possess input and output information The output of one action can be the</w:t>
      </w:r>
      <w:r w:rsidRPr="00073FCB">
        <w:rPr>
          <w:spacing w:val="-57"/>
        </w:rPr>
        <w:t xml:space="preserve"> </w:t>
      </w:r>
      <w:r w:rsidRPr="00073FCB">
        <w:t>input of a subsequent action within an activity. Specific actions are calling other actions,</w:t>
      </w:r>
      <w:r w:rsidRPr="00073FCB">
        <w:rPr>
          <w:spacing w:val="-58"/>
        </w:rPr>
        <w:t xml:space="preserve"> </w:t>
      </w:r>
      <w:r w:rsidRPr="00073FCB">
        <w:t>receiving</w:t>
      </w:r>
      <w:r w:rsidRPr="00073FCB">
        <w:rPr>
          <w:spacing w:val="-4"/>
        </w:rPr>
        <w:t xml:space="preserve"> </w:t>
      </w:r>
      <w:r w:rsidRPr="00073FCB">
        <w:t>an</w:t>
      </w:r>
      <w:r w:rsidRPr="00073FCB">
        <w:rPr>
          <w:spacing w:val="2"/>
        </w:rPr>
        <w:t xml:space="preserve"> </w:t>
      </w:r>
      <w:r w:rsidRPr="00073FCB">
        <w:t>event, and sending</w:t>
      </w:r>
      <w:r w:rsidRPr="00073FCB">
        <w:rPr>
          <w:spacing w:val="-1"/>
        </w:rPr>
        <w:t xml:space="preserve"> </w:t>
      </w:r>
      <w:r w:rsidRPr="00073FCB">
        <w:t>signals.</w:t>
      </w:r>
    </w:p>
    <w:p w:rsidR="00206562" w:rsidRPr="00073FCB" w:rsidRDefault="00206562" w:rsidP="008161BA">
      <w:pPr>
        <w:pStyle w:val="BodyText"/>
        <w:spacing w:before="7"/>
        <w:rPr>
          <w:sz w:val="15"/>
        </w:rPr>
      </w:pPr>
      <w:r w:rsidRPr="00073FCB">
        <w:rPr>
          <w:noProof/>
        </w:rPr>
        <w:drawing>
          <wp:anchor distT="0" distB="0" distL="0" distR="0" simplePos="0" relativeHeight="251662848" behindDoc="0" locked="0" layoutInCell="1" allowOverlap="1" wp14:anchorId="53F7443A" wp14:editId="50015769">
            <wp:simplePos x="0" y="0"/>
            <wp:positionH relativeFrom="page">
              <wp:posOffset>3265805</wp:posOffset>
            </wp:positionH>
            <wp:positionV relativeFrom="paragraph">
              <wp:posOffset>128905</wp:posOffset>
            </wp:positionV>
            <wp:extent cx="989330" cy="609600"/>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6.jpeg"/>
                    <pic:cNvPicPr>
                      <a:picLocks noChangeAspect="1"/>
                    </pic:cNvPicPr>
                  </pic:nvPicPr>
                  <pic:blipFill>
                    <a:blip r:embed="rId22" cstate="print"/>
                    <a:stretch>
                      <a:fillRect/>
                    </a:stretch>
                  </pic:blipFill>
                  <pic:spPr>
                    <a:xfrm>
                      <a:off x="0" y="0"/>
                      <a:ext cx="989136" cy="609600"/>
                    </a:xfrm>
                    <a:prstGeom prst="rect">
                      <a:avLst/>
                    </a:prstGeom>
                  </pic:spPr>
                </pic:pic>
              </a:graphicData>
            </a:graphic>
          </wp:anchor>
        </w:drawing>
      </w:r>
    </w:p>
    <w:p w:rsidR="00206562" w:rsidRPr="00073FCB" w:rsidRDefault="00206562" w:rsidP="008161BA">
      <w:pPr>
        <w:pStyle w:val="BodyText"/>
        <w:rPr>
          <w:sz w:val="26"/>
        </w:rPr>
      </w:pPr>
    </w:p>
    <w:p w:rsidR="00206562" w:rsidRPr="00073FCB" w:rsidRDefault="00206562" w:rsidP="008161BA">
      <w:pPr>
        <w:pStyle w:val="BodyText"/>
        <w:rPr>
          <w:sz w:val="26"/>
        </w:rPr>
      </w:pPr>
    </w:p>
    <w:p w:rsidR="00206562" w:rsidRPr="00073FCB" w:rsidRDefault="00206562" w:rsidP="008161BA">
      <w:pPr>
        <w:pStyle w:val="BodyText"/>
        <w:rPr>
          <w:sz w:val="26"/>
        </w:rPr>
      </w:pPr>
    </w:p>
    <w:p w:rsidR="00206562" w:rsidRPr="00073FCB" w:rsidRDefault="00206562" w:rsidP="00067B69">
      <w:pPr>
        <w:pStyle w:val="Heading4"/>
        <w:numPr>
          <w:ilvl w:val="3"/>
          <w:numId w:val="12"/>
        </w:numPr>
        <w:tabs>
          <w:tab w:val="left" w:pos="763"/>
        </w:tabs>
        <w:spacing w:before="202"/>
        <w:ind w:left="762" w:hanging="361"/>
        <w:jc w:val="both"/>
        <w:rPr>
          <w:b/>
          <w:sz w:val="22"/>
        </w:rPr>
      </w:pPr>
      <w:r w:rsidRPr="00073FCB">
        <w:t>Edge</w:t>
      </w:r>
      <w:r w:rsidRPr="00073FCB">
        <w:rPr>
          <w:spacing w:val="-3"/>
        </w:rPr>
        <w:t xml:space="preserve"> </w:t>
      </w:r>
      <w:r w:rsidRPr="00073FCB">
        <w:t>(Control</w:t>
      </w:r>
      <w:r w:rsidRPr="00073FCB">
        <w:rPr>
          <w:spacing w:val="-1"/>
        </w:rPr>
        <w:t xml:space="preserve"> </w:t>
      </w:r>
      <w:r w:rsidRPr="00073FCB">
        <w:t>Flow)</w:t>
      </w:r>
    </w:p>
    <w:p w:rsidR="00206562" w:rsidRPr="00073FCB" w:rsidRDefault="00206562" w:rsidP="008161BA">
      <w:pPr>
        <w:pStyle w:val="BodyText"/>
        <w:spacing w:before="9"/>
        <w:rPr>
          <w:b/>
          <w:sz w:val="28"/>
        </w:rPr>
      </w:pPr>
    </w:p>
    <w:p w:rsidR="00206562" w:rsidRPr="00073FCB" w:rsidRDefault="00206562" w:rsidP="008161BA">
      <w:pPr>
        <w:pStyle w:val="BodyText"/>
        <w:spacing w:line="360" w:lineRule="auto"/>
        <w:ind w:left="373" w:right="611"/>
        <w:jc w:val="both"/>
      </w:pPr>
      <w:r w:rsidRPr="00073FCB">
        <w:t>Edges, represented by arrows, connect the individual components of activity diagrams and</w:t>
      </w:r>
      <w:r w:rsidRPr="00073FCB">
        <w:rPr>
          <w:spacing w:val="1"/>
        </w:rPr>
        <w:t xml:space="preserve"> </w:t>
      </w:r>
      <w:r w:rsidRPr="00073FCB">
        <w:t xml:space="preserve">illustrate the control   flow of the </w:t>
      </w:r>
      <w:proofErr w:type="spellStart"/>
      <w:r w:rsidRPr="00073FCB">
        <w:t>activity.Within</w:t>
      </w:r>
      <w:proofErr w:type="spellEnd"/>
      <w:r w:rsidRPr="00073FCB">
        <w:t xml:space="preserve"> the control flow an incoming arrow starts</w:t>
      </w:r>
      <w:r w:rsidRPr="00073FCB">
        <w:rPr>
          <w:spacing w:val="1"/>
        </w:rPr>
        <w:t xml:space="preserve"> </w:t>
      </w:r>
      <w:r w:rsidRPr="00073FCB">
        <w:t>a single step</w:t>
      </w:r>
      <w:r w:rsidRPr="00073FCB">
        <w:rPr>
          <w:spacing w:val="1"/>
        </w:rPr>
        <w:t xml:space="preserve"> </w:t>
      </w:r>
      <w:r w:rsidRPr="00073FCB">
        <w:t>of an</w:t>
      </w:r>
      <w:r w:rsidRPr="00073FCB">
        <w:rPr>
          <w:spacing w:val="1"/>
        </w:rPr>
        <w:t xml:space="preserve"> </w:t>
      </w:r>
      <w:r w:rsidRPr="00073FCB">
        <w:t>activity;</w:t>
      </w:r>
      <w:r w:rsidRPr="00073FCB">
        <w:rPr>
          <w:spacing w:val="1"/>
        </w:rPr>
        <w:t xml:space="preserve"> </w:t>
      </w:r>
      <w:r w:rsidRPr="00073FCB">
        <w:t>after the step</w:t>
      </w:r>
      <w:r w:rsidRPr="00073FCB">
        <w:rPr>
          <w:spacing w:val="1"/>
        </w:rPr>
        <w:t xml:space="preserve"> </w:t>
      </w:r>
      <w:r w:rsidRPr="00073FCB">
        <w:t>is</w:t>
      </w:r>
      <w:r w:rsidRPr="00073FCB">
        <w:rPr>
          <w:spacing w:val="1"/>
        </w:rPr>
        <w:t xml:space="preserve"> </w:t>
      </w:r>
      <w:r w:rsidRPr="00073FCB">
        <w:t>completed the flow</w:t>
      </w:r>
      <w:r w:rsidRPr="00073FCB">
        <w:rPr>
          <w:spacing w:val="1"/>
        </w:rPr>
        <w:t xml:space="preserve"> </w:t>
      </w:r>
      <w:r w:rsidRPr="00073FCB">
        <w:t>continues</w:t>
      </w:r>
      <w:r w:rsidRPr="00073FCB">
        <w:rPr>
          <w:spacing w:val="60"/>
        </w:rPr>
        <w:t xml:space="preserve"> </w:t>
      </w:r>
      <w:r w:rsidRPr="00073FCB">
        <w:t>along the</w:t>
      </w:r>
      <w:r w:rsidRPr="00073FCB">
        <w:rPr>
          <w:spacing w:val="1"/>
        </w:rPr>
        <w:t xml:space="preserve"> </w:t>
      </w:r>
      <w:r w:rsidRPr="00073FCB">
        <w:t>outgoing</w:t>
      </w:r>
      <w:r w:rsidRPr="00073FCB">
        <w:rPr>
          <w:spacing w:val="-4"/>
        </w:rPr>
        <w:t xml:space="preserve"> </w:t>
      </w:r>
      <w:r w:rsidRPr="00073FCB">
        <w:t>arrow. A name</w:t>
      </w:r>
      <w:r w:rsidRPr="00073FCB">
        <w:rPr>
          <w:spacing w:val="1"/>
        </w:rPr>
        <w:t xml:space="preserve"> </w:t>
      </w:r>
      <w:r w:rsidRPr="00073FCB">
        <w:t>can</w:t>
      </w:r>
      <w:r w:rsidRPr="00073FCB">
        <w:rPr>
          <w:spacing w:val="-1"/>
        </w:rPr>
        <w:t xml:space="preserve"> </w:t>
      </w:r>
      <w:r w:rsidRPr="00073FCB">
        <w:t>be</w:t>
      </w:r>
      <w:r w:rsidRPr="00073FCB">
        <w:rPr>
          <w:spacing w:val="1"/>
        </w:rPr>
        <w:t xml:space="preserve"> </w:t>
      </w:r>
      <w:r w:rsidRPr="00073FCB">
        <w:t>attached to an edge</w:t>
      </w:r>
      <w:r w:rsidRPr="00073FCB">
        <w:rPr>
          <w:spacing w:val="-1"/>
        </w:rPr>
        <w:t xml:space="preserve"> </w:t>
      </w:r>
      <w:r w:rsidRPr="00073FCB">
        <w:t>(close to the</w:t>
      </w:r>
      <w:r w:rsidRPr="00073FCB">
        <w:rPr>
          <w:spacing w:val="3"/>
        </w:rPr>
        <w:t xml:space="preserve"> </w:t>
      </w:r>
      <w:r w:rsidRPr="00073FCB">
        <w:t>arrow).</w:t>
      </w:r>
    </w:p>
    <w:p w:rsidR="00206562" w:rsidRPr="00073FCB" w:rsidRDefault="00206562" w:rsidP="008161BA">
      <w:pPr>
        <w:pStyle w:val="BodyText"/>
        <w:rPr>
          <w:sz w:val="20"/>
        </w:rPr>
      </w:pPr>
    </w:p>
    <w:p w:rsidR="00206562" w:rsidRPr="00073FCB" w:rsidRDefault="00206562" w:rsidP="008161BA">
      <w:pPr>
        <w:pStyle w:val="BodyText"/>
        <w:spacing w:before="10"/>
        <w:rPr>
          <w:sz w:val="28"/>
        </w:rPr>
      </w:pPr>
      <w:r w:rsidRPr="00073FCB">
        <w:rPr>
          <w:noProof/>
        </w:rPr>
        <w:drawing>
          <wp:anchor distT="0" distB="0" distL="0" distR="0" simplePos="0" relativeHeight="251663872" behindDoc="0" locked="0" layoutInCell="1" allowOverlap="1" wp14:anchorId="5E833806" wp14:editId="6B09390F">
            <wp:simplePos x="0" y="0"/>
            <wp:positionH relativeFrom="page">
              <wp:posOffset>3303905</wp:posOffset>
            </wp:positionH>
            <wp:positionV relativeFrom="paragraph">
              <wp:posOffset>226060</wp:posOffset>
            </wp:positionV>
            <wp:extent cx="916940" cy="228600"/>
            <wp:effectExtent l="0" t="0" r="0" b="0"/>
            <wp:wrapTopAndBottom/>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7.png"/>
                    <pic:cNvPicPr>
                      <a:picLocks noChangeAspect="1"/>
                    </pic:cNvPicPr>
                  </pic:nvPicPr>
                  <pic:blipFill>
                    <a:blip r:embed="rId23" cstate="print"/>
                    <a:stretch>
                      <a:fillRect/>
                    </a:stretch>
                  </pic:blipFill>
                  <pic:spPr>
                    <a:xfrm>
                      <a:off x="0" y="0"/>
                      <a:ext cx="916844" cy="228600"/>
                    </a:xfrm>
                    <a:prstGeom prst="rect">
                      <a:avLst/>
                    </a:prstGeom>
                  </pic:spPr>
                </pic:pic>
              </a:graphicData>
            </a:graphic>
          </wp:anchor>
        </w:drawing>
      </w:r>
    </w:p>
    <w:p w:rsidR="00206562" w:rsidRPr="00073FCB" w:rsidRDefault="00206562" w:rsidP="008161BA">
      <w:pPr>
        <w:pStyle w:val="BodyText"/>
        <w:spacing w:before="1"/>
        <w:rPr>
          <w:sz w:val="36"/>
        </w:rPr>
      </w:pPr>
    </w:p>
    <w:p w:rsidR="00206562" w:rsidRPr="00073FCB" w:rsidRDefault="00206562" w:rsidP="00067B69">
      <w:pPr>
        <w:pStyle w:val="Heading4"/>
        <w:numPr>
          <w:ilvl w:val="3"/>
          <w:numId w:val="12"/>
        </w:numPr>
        <w:tabs>
          <w:tab w:val="left" w:pos="763"/>
        </w:tabs>
        <w:spacing w:before="0"/>
        <w:ind w:left="762" w:hanging="361"/>
        <w:jc w:val="both"/>
        <w:rPr>
          <w:b/>
        </w:rPr>
      </w:pPr>
      <w:r w:rsidRPr="00073FCB">
        <w:t>Merge</w:t>
      </w:r>
      <w:r w:rsidRPr="00073FCB">
        <w:rPr>
          <w:spacing w:val="-2"/>
        </w:rPr>
        <w:t xml:space="preserve"> </w:t>
      </w:r>
      <w:r w:rsidRPr="00073FCB">
        <w:t>Node</w:t>
      </w:r>
    </w:p>
    <w:p w:rsidR="00206562" w:rsidRPr="00073FCB" w:rsidRDefault="00206562" w:rsidP="008161BA">
      <w:pPr>
        <w:pStyle w:val="BodyText"/>
        <w:spacing w:before="135" w:line="360" w:lineRule="auto"/>
        <w:ind w:left="260" w:right="939"/>
        <w:jc w:val="both"/>
      </w:pPr>
      <w:r w:rsidRPr="00073FCB">
        <w:t>Its purpose is the merging of flows. The inputs are not synchronized; if</w:t>
      </w:r>
      <w:r w:rsidRPr="00073FCB">
        <w:rPr>
          <w:spacing w:val="1"/>
        </w:rPr>
        <w:t xml:space="preserve"> </w:t>
      </w:r>
      <w:r w:rsidRPr="00073FCB">
        <w:t>a flow reaches</w:t>
      </w:r>
      <w:r w:rsidRPr="00073FCB">
        <w:rPr>
          <w:spacing w:val="-57"/>
        </w:rPr>
        <w:t xml:space="preserve"> </w:t>
      </w:r>
      <w:r w:rsidRPr="00073FCB">
        <w:t>such</w:t>
      </w:r>
      <w:r w:rsidRPr="00073FCB">
        <w:rPr>
          <w:spacing w:val="-1"/>
        </w:rPr>
        <w:t xml:space="preserve"> </w:t>
      </w:r>
      <w:r w:rsidRPr="00073FCB">
        <w:t>a</w:t>
      </w:r>
      <w:r w:rsidRPr="00073FCB">
        <w:rPr>
          <w:spacing w:val="-1"/>
        </w:rPr>
        <w:t xml:space="preserve"> </w:t>
      </w:r>
      <w:r w:rsidRPr="00073FCB">
        <w:t>node</w:t>
      </w:r>
      <w:r w:rsidRPr="00073FCB">
        <w:rPr>
          <w:spacing w:val="-1"/>
        </w:rPr>
        <w:t xml:space="preserve"> </w:t>
      </w:r>
      <w:r w:rsidRPr="00073FCB">
        <w:t>it</w:t>
      </w:r>
      <w:r w:rsidRPr="00073FCB">
        <w:rPr>
          <w:spacing w:val="-1"/>
        </w:rPr>
        <w:t xml:space="preserve"> </w:t>
      </w:r>
      <w:r w:rsidRPr="00073FCB">
        <w:t>precedes at the</w:t>
      </w:r>
      <w:r w:rsidRPr="00073FCB">
        <w:rPr>
          <w:spacing w:val="-2"/>
        </w:rPr>
        <w:t xml:space="preserve"> </w:t>
      </w:r>
      <w:r w:rsidRPr="00073FCB">
        <w:t>output without waiting</w:t>
      </w:r>
      <w:r w:rsidRPr="00073FCB">
        <w:rPr>
          <w:spacing w:val="-4"/>
        </w:rPr>
        <w:t xml:space="preserve"> </w:t>
      </w:r>
      <w:r w:rsidRPr="00073FCB">
        <w:t>for</w:t>
      </w:r>
      <w:r w:rsidRPr="00073FCB">
        <w:rPr>
          <w:spacing w:val="4"/>
        </w:rPr>
        <w:t xml:space="preserve"> </w:t>
      </w:r>
      <w:r w:rsidRPr="00073FCB">
        <w:t>the</w:t>
      </w:r>
      <w:r w:rsidRPr="00073FCB">
        <w:rPr>
          <w:spacing w:val="-1"/>
        </w:rPr>
        <w:t xml:space="preserve"> </w:t>
      </w:r>
      <w:r w:rsidRPr="00073FCB">
        <w:t>arrival of</w:t>
      </w:r>
      <w:r w:rsidRPr="00073FCB">
        <w:rPr>
          <w:spacing w:val="-1"/>
        </w:rPr>
        <w:t xml:space="preserve"> </w:t>
      </w:r>
      <w:r w:rsidRPr="00073FCB">
        <w:t>other</w:t>
      </w:r>
      <w:r w:rsidRPr="00073FCB">
        <w:rPr>
          <w:spacing w:val="-1"/>
        </w:rPr>
        <w:t xml:space="preserve"> </w:t>
      </w:r>
      <w:r w:rsidRPr="00073FCB">
        <w:t>flows.</w:t>
      </w:r>
    </w:p>
    <w:p w:rsidR="00206562" w:rsidRPr="00073FCB" w:rsidRDefault="00206562" w:rsidP="008161BA">
      <w:pPr>
        <w:pStyle w:val="BodyText"/>
        <w:rPr>
          <w:sz w:val="20"/>
        </w:rPr>
      </w:pPr>
    </w:p>
    <w:p w:rsidR="00206562" w:rsidRPr="00073FCB" w:rsidRDefault="00A46D2E" w:rsidP="008161BA">
      <w:pPr>
        <w:pStyle w:val="BodyText"/>
        <w:spacing w:before="4"/>
        <w:rPr>
          <w:sz w:val="23"/>
        </w:rPr>
      </w:pPr>
      <w:r>
        <w:pict>
          <v:group id="docshapegroup62" o:spid="_x0000_s1070" style="position:absolute;margin-left:247.35pt;margin-top:14.6pt;width:97.05pt;height:87.6pt;z-index:-251645440;mso-position-horizontal-relative:page" coordorigin="4948,292" coordsize="1941,1752">
            <v:shape id="docshape63" o:spid="_x0000_s1071" style="position:absolute;left:5409;top:897;width:977;height:550" coordorigin="5410,897" coordsize="977,550" path="m5410,1172l5898,897r488,275l5898,1447,5410,1172xe" filled="f" strokeweight=".96pt">
              <v:path arrowok="t"/>
            </v:shape>
            <v:shape id="docshape64" o:spid="_x0000_s1072" style="position:absolute;left:4948;top:292;width:1941;height:1752" coordorigin="4948,292" coordsize="1941,1752" o:spt="100" adj="0,,0" path="m5384,1187r-17,-10l5245,1106r-6,1l5233,1117r2,6l5328,1177r-360,l4968,931r,-10l4958,931r,-20l4953,911r-5,5l4948,1193r5,4l5328,1197r-93,54l5233,1257r6,10l5245,1269r122,-72l5384,1187xm5945,1904r-2,-6l5933,1892r-6,2l5873,1987r-10,17l5855,2019r8,-15l5863,2004r10,-17l5873,1440r-20,l5853,1987r-54,-93l5793,1892r-10,6l5782,1904r81,140l5875,2024r70,-120xm5954,757r-1,-6l5943,745r-6,2l5883,840r,-548l5863,292r,548l5809,747r-6,-2l5793,751r-2,6l5873,896r11,-19l5954,757xm6888,914r-1,1l6887,904r-14,l6868,908r,262l6393,1170r93,-54l6487,1110r-5,-10l6476,1099r-140,81l6476,1261r6,-1l6487,1250r-1,-6l6393,1190r491,l6888,1186r,-6l6888,1170r,-246l6888,914xe" fillcolor="black" stroked="f">
              <v:stroke joinstyle="round"/>
              <v:formulas/>
              <v:path arrowok="t" o:connecttype="segments"/>
            </v:shape>
            <w10:wrap type="topAndBottom" anchorx="page"/>
          </v:group>
        </w:pict>
      </w:r>
    </w:p>
    <w:p w:rsidR="00206562" w:rsidRPr="00073FCB" w:rsidRDefault="00206562" w:rsidP="008161BA">
      <w:pPr>
        <w:pStyle w:val="BodyText"/>
        <w:spacing w:before="4"/>
        <w:rPr>
          <w:sz w:val="21"/>
        </w:rPr>
      </w:pPr>
    </w:p>
    <w:p w:rsidR="00206562" w:rsidRPr="00073FCB" w:rsidRDefault="00206562" w:rsidP="008161BA">
      <w:pPr>
        <w:pStyle w:val="BodyText"/>
        <w:spacing w:before="4"/>
        <w:rPr>
          <w:sz w:val="21"/>
        </w:rPr>
      </w:pPr>
    </w:p>
    <w:p w:rsidR="00206562" w:rsidRPr="00073FCB" w:rsidRDefault="00206562" w:rsidP="008161BA">
      <w:pPr>
        <w:pStyle w:val="BodyText"/>
        <w:spacing w:before="4"/>
        <w:rPr>
          <w:sz w:val="21"/>
        </w:rPr>
      </w:pPr>
    </w:p>
    <w:p w:rsidR="00206562" w:rsidRPr="00073FCB" w:rsidRDefault="00206562" w:rsidP="008161BA">
      <w:pPr>
        <w:pStyle w:val="BodyText"/>
        <w:spacing w:before="4"/>
        <w:rPr>
          <w:sz w:val="21"/>
        </w:rPr>
      </w:pPr>
    </w:p>
    <w:p w:rsidR="00206562" w:rsidRPr="00073FCB" w:rsidRDefault="00206562" w:rsidP="008161BA">
      <w:pPr>
        <w:pStyle w:val="BodyText"/>
        <w:spacing w:before="4"/>
        <w:rPr>
          <w:sz w:val="21"/>
        </w:rPr>
      </w:pPr>
    </w:p>
    <w:p w:rsidR="00206562" w:rsidRPr="00073FCB" w:rsidRDefault="00206562" w:rsidP="00067B69">
      <w:pPr>
        <w:pStyle w:val="Heading4"/>
        <w:numPr>
          <w:ilvl w:val="3"/>
          <w:numId w:val="12"/>
        </w:numPr>
        <w:tabs>
          <w:tab w:val="left" w:pos="761"/>
          <w:tab w:val="left" w:pos="763"/>
        </w:tabs>
        <w:spacing w:before="92"/>
        <w:ind w:left="762" w:hanging="361"/>
        <w:rPr>
          <w:b/>
        </w:rPr>
      </w:pPr>
      <w:r w:rsidRPr="00073FCB">
        <w:lastRenderedPageBreak/>
        <w:t>Fork</w:t>
      </w:r>
    </w:p>
    <w:p w:rsidR="00206562" w:rsidRPr="00073FCB" w:rsidRDefault="00206562" w:rsidP="008161BA">
      <w:pPr>
        <w:pStyle w:val="BodyText"/>
        <w:spacing w:before="9"/>
        <w:rPr>
          <w:b/>
          <w:sz w:val="28"/>
        </w:rPr>
      </w:pPr>
    </w:p>
    <w:p w:rsidR="00206562" w:rsidRPr="00073FCB" w:rsidRDefault="00A46D2E" w:rsidP="008161BA">
      <w:pPr>
        <w:pStyle w:val="BodyText"/>
        <w:spacing w:line="360" w:lineRule="auto"/>
        <w:ind w:left="601" w:right="384"/>
      </w:pPr>
      <w:r>
        <w:pict>
          <v:group id="docshapegroup66" o:spid="_x0000_s1073" style="position:absolute;left:0;text-align:left;margin-left:284.6pt;margin-top:42.55pt;width:37.65pt;height:49.2pt;z-index:-251644416;mso-position-horizontal-relative:page" coordorigin="5693,851" coordsize="753,984">
            <v:shape id="docshape67" o:spid="_x0000_s1074" style="position:absolute;left:5829;top:851;width:475;height:984" coordorigin="5830,851" coordsize="475,984" o:spt="100" adj="0,,0" path="m5993,1696r-2,-6l5981,1684r-6,2l5921,1779r,-412l5901,1367r,412l5847,1686r-6,-2l5831,1690r-1,6l5911,1835r12,-19l5993,1696xm6117,1180r-1,-6l6106,1168r-6,2l6046,1263r-10,17l6046,1263r,-412l6026,851r,412l5972,1170r-6,-2l5956,1174r-1,6l6036,1319r12,-19l6117,1180xm6305,1696r-2,-6l6293,1684r-6,2l6233,1779r-10,17l6233,1779r,-412l6213,1367r,412l6159,1686r-6,-2l6143,1690r-1,6l6223,1835r12,-19l6305,1696xe" fillcolor="black" stroked="f">
              <v:stroke joinstyle="round"/>
              <v:formulas/>
              <v:path arrowok="t" o:connecttype="segments"/>
            </v:shape>
            <v:line id="_x0000_s1075" style="position:absolute" from="5723,1349" to="6416,1350" strokeweight="3pt"/>
            <w10:wrap type="topAndBottom" anchorx="page"/>
          </v:group>
        </w:pict>
      </w:r>
      <w:r w:rsidR="00206562" w:rsidRPr="00073FCB">
        <w:t>For</w:t>
      </w:r>
      <w:r w:rsidR="00206562" w:rsidRPr="00073FCB">
        <w:rPr>
          <w:spacing w:val="15"/>
        </w:rPr>
        <w:t xml:space="preserve"> </w:t>
      </w:r>
      <w:r w:rsidR="00206562" w:rsidRPr="00073FCB">
        <w:t>the</w:t>
      </w:r>
      <w:r w:rsidR="00206562" w:rsidRPr="00073FCB">
        <w:rPr>
          <w:spacing w:val="16"/>
        </w:rPr>
        <w:t xml:space="preserve"> </w:t>
      </w:r>
      <w:r w:rsidR="00206562" w:rsidRPr="00073FCB">
        <w:t>branching</w:t>
      </w:r>
      <w:r w:rsidR="00206562" w:rsidRPr="00073FCB">
        <w:rPr>
          <w:spacing w:val="14"/>
        </w:rPr>
        <w:t xml:space="preserve"> </w:t>
      </w:r>
      <w:r w:rsidR="00206562" w:rsidRPr="00073FCB">
        <w:t>of</w:t>
      </w:r>
      <w:r w:rsidR="00206562" w:rsidRPr="00073FCB">
        <w:rPr>
          <w:spacing w:val="15"/>
        </w:rPr>
        <w:t xml:space="preserve"> </w:t>
      </w:r>
      <w:r w:rsidR="00206562" w:rsidRPr="00073FCB">
        <w:t>flows</w:t>
      </w:r>
      <w:r w:rsidR="00206562" w:rsidRPr="00073FCB">
        <w:rPr>
          <w:spacing w:val="17"/>
        </w:rPr>
        <w:t xml:space="preserve"> </w:t>
      </w:r>
      <w:r w:rsidR="00206562" w:rsidRPr="00073FCB">
        <w:t>in</w:t>
      </w:r>
      <w:r w:rsidR="00206562" w:rsidRPr="00073FCB">
        <w:rPr>
          <w:spacing w:val="17"/>
        </w:rPr>
        <w:t xml:space="preserve"> </w:t>
      </w:r>
      <w:r w:rsidR="00206562" w:rsidRPr="00073FCB">
        <w:t>two</w:t>
      </w:r>
      <w:r w:rsidR="00206562" w:rsidRPr="00073FCB">
        <w:rPr>
          <w:spacing w:val="16"/>
        </w:rPr>
        <w:t xml:space="preserve"> </w:t>
      </w:r>
      <w:r w:rsidR="00206562" w:rsidRPr="00073FCB">
        <w:t>or</w:t>
      </w:r>
      <w:r w:rsidR="00206562" w:rsidRPr="00073FCB">
        <w:rPr>
          <w:spacing w:val="15"/>
        </w:rPr>
        <w:t xml:space="preserve"> </w:t>
      </w:r>
      <w:r w:rsidR="00206562" w:rsidRPr="00073FCB">
        <w:t>more</w:t>
      </w:r>
      <w:r w:rsidR="00206562" w:rsidRPr="00073FCB">
        <w:rPr>
          <w:spacing w:val="16"/>
        </w:rPr>
        <w:t xml:space="preserve"> </w:t>
      </w:r>
      <w:r w:rsidR="00206562" w:rsidRPr="00073FCB">
        <w:t>parallel</w:t>
      </w:r>
      <w:r w:rsidR="00206562" w:rsidRPr="00073FCB">
        <w:rPr>
          <w:spacing w:val="17"/>
        </w:rPr>
        <w:t xml:space="preserve"> </w:t>
      </w:r>
      <w:r w:rsidR="00206562" w:rsidRPr="00073FCB">
        <w:t>flows</w:t>
      </w:r>
      <w:r w:rsidR="00206562" w:rsidRPr="00073FCB">
        <w:rPr>
          <w:spacing w:val="16"/>
        </w:rPr>
        <w:t xml:space="preserve"> </w:t>
      </w:r>
      <w:r w:rsidR="00206562" w:rsidRPr="00073FCB">
        <w:t>we</w:t>
      </w:r>
      <w:r w:rsidR="00206562" w:rsidRPr="00073FCB">
        <w:rPr>
          <w:spacing w:val="15"/>
        </w:rPr>
        <w:t xml:space="preserve"> </w:t>
      </w:r>
      <w:r w:rsidR="00206562" w:rsidRPr="00073FCB">
        <w:t>use</w:t>
      </w:r>
      <w:r w:rsidR="00206562" w:rsidRPr="00073FCB">
        <w:rPr>
          <w:spacing w:val="16"/>
        </w:rPr>
        <w:t xml:space="preserve"> </w:t>
      </w:r>
      <w:r w:rsidR="00206562" w:rsidRPr="00073FCB">
        <w:t>a</w:t>
      </w:r>
      <w:r w:rsidR="00206562" w:rsidRPr="00073FCB">
        <w:rPr>
          <w:spacing w:val="15"/>
        </w:rPr>
        <w:t xml:space="preserve"> </w:t>
      </w:r>
      <w:r w:rsidR="00206562" w:rsidRPr="00073FCB">
        <w:t>synchronization</w:t>
      </w:r>
      <w:r w:rsidR="00206562" w:rsidRPr="00073FCB">
        <w:rPr>
          <w:spacing w:val="16"/>
        </w:rPr>
        <w:t xml:space="preserve"> </w:t>
      </w:r>
      <w:r w:rsidR="00206562" w:rsidRPr="00073FCB">
        <w:t>bar,</w:t>
      </w:r>
      <w:r w:rsidR="00206562" w:rsidRPr="00073FCB">
        <w:rPr>
          <w:spacing w:val="-57"/>
        </w:rPr>
        <w:t xml:space="preserve"> </w:t>
      </w:r>
      <w:r w:rsidR="00206562" w:rsidRPr="00073FCB">
        <w:t>which</w:t>
      </w:r>
      <w:r w:rsidR="00206562" w:rsidRPr="00073FCB">
        <w:rPr>
          <w:spacing w:val="-1"/>
        </w:rPr>
        <w:t xml:space="preserve"> </w:t>
      </w:r>
      <w:r w:rsidR="00206562" w:rsidRPr="00073FCB">
        <w:t>is depicted as</w:t>
      </w:r>
      <w:r w:rsidR="00206562" w:rsidRPr="00073FCB">
        <w:rPr>
          <w:spacing w:val="2"/>
        </w:rPr>
        <w:t xml:space="preserve"> </w:t>
      </w:r>
      <w:r w:rsidR="00206562" w:rsidRPr="00073FCB">
        <w:t>a</w:t>
      </w:r>
      <w:r w:rsidR="00206562" w:rsidRPr="00073FCB">
        <w:rPr>
          <w:spacing w:val="-1"/>
        </w:rPr>
        <w:t xml:space="preserve"> </w:t>
      </w:r>
      <w:r w:rsidR="00206562" w:rsidRPr="00073FCB">
        <w:t>thick horizontal or</w:t>
      </w:r>
      <w:r w:rsidR="00206562" w:rsidRPr="00073FCB">
        <w:rPr>
          <w:spacing w:val="-1"/>
        </w:rPr>
        <w:t xml:space="preserve"> </w:t>
      </w:r>
      <w:r w:rsidR="00206562" w:rsidRPr="00073FCB">
        <w:t>vertical</w:t>
      </w:r>
      <w:r w:rsidR="00206562" w:rsidRPr="00073FCB">
        <w:rPr>
          <w:spacing w:val="3"/>
        </w:rPr>
        <w:t xml:space="preserve"> </w:t>
      </w:r>
      <w:r w:rsidR="00206562" w:rsidRPr="00073FCB">
        <w:t>line</w:t>
      </w:r>
    </w:p>
    <w:p w:rsidR="00206562" w:rsidRPr="00073FCB" w:rsidRDefault="00206562" w:rsidP="00067B69">
      <w:pPr>
        <w:pStyle w:val="Heading4"/>
        <w:numPr>
          <w:ilvl w:val="3"/>
          <w:numId w:val="12"/>
        </w:numPr>
        <w:tabs>
          <w:tab w:val="left" w:pos="761"/>
          <w:tab w:val="left" w:pos="763"/>
        </w:tabs>
        <w:spacing w:before="0"/>
        <w:ind w:left="762" w:hanging="361"/>
        <w:rPr>
          <w:b/>
        </w:rPr>
      </w:pPr>
      <w:r w:rsidRPr="00073FCB">
        <w:t>Initial</w:t>
      </w:r>
      <w:r w:rsidRPr="00073FCB">
        <w:rPr>
          <w:spacing w:val="-1"/>
        </w:rPr>
        <w:t xml:space="preserve"> </w:t>
      </w:r>
      <w:r w:rsidRPr="00073FCB">
        <w:t>Node</w:t>
      </w:r>
    </w:p>
    <w:p w:rsidR="00206562" w:rsidRPr="00073FCB" w:rsidRDefault="00206562" w:rsidP="008161BA">
      <w:pPr>
        <w:pStyle w:val="BodyText"/>
        <w:spacing w:before="6"/>
        <w:rPr>
          <w:b/>
          <w:sz w:val="26"/>
        </w:rPr>
      </w:pPr>
    </w:p>
    <w:p w:rsidR="00206562" w:rsidRPr="00073FCB" w:rsidRDefault="00206562" w:rsidP="008161BA">
      <w:pPr>
        <w:pStyle w:val="BodyText"/>
        <w:spacing w:line="360" w:lineRule="auto"/>
        <w:ind w:left="601" w:right="608"/>
      </w:pPr>
      <w:r w:rsidRPr="00073FCB">
        <w:t>The</w:t>
      </w:r>
      <w:r w:rsidRPr="00073FCB">
        <w:rPr>
          <w:spacing w:val="16"/>
        </w:rPr>
        <w:t xml:space="preserve"> </w:t>
      </w:r>
      <w:r w:rsidRPr="00073FCB">
        <w:t>initial</w:t>
      </w:r>
      <w:r w:rsidRPr="00073FCB">
        <w:rPr>
          <w:spacing w:val="18"/>
        </w:rPr>
        <w:t xml:space="preserve"> </w:t>
      </w:r>
      <w:r w:rsidRPr="00073FCB">
        <w:t>node</w:t>
      </w:r>
      <w:r w:rsidRPr="00073FCB">
        <w:rPr>
          <w:spacing w:val="17"/>
        </w:rPr>
        <w:t xml:space="preserve"> </w:t>
      </w:r>
      <w:r w:rsidRPr="00073FCB">
        <w:t>is</w:t>
      </w:r>
      <w:r w:rsidRPr="00073FCB">
        <w:rPr>
          <w:spacing w:val="17"/>
        </w:rPr>
        <w:t xml:space="preserve"> </w:t>
      </w:r>
      <w:r w:rsidRPr="00073FCB">
        <w:t>the</w:t>
      </w:r>
      <w:r w:rsidRPr="00073FCB">
        <w:rPr>
          <w:spacing w:val="17"/>
        </w:rPr>
        <w:t xml:space="preserve"> </w:t>
      </w:r>
      <w:r w:rsidRPr="00073FCB">
        <w:t>starting</w:t>
      </w:r>
      <w:r w:rsidRPr="00073FCB">
        <w:rPr>
          <w:spacing w:val="15"/>
        </w:rPr>
        <w:t xml:space="preserve"> </w:t>
      </w:r>
      <w:r w:rsidRPr="00073FCB">
        <w:t>point</w:t>
      </w:r>
      <w:r w:rsidRPr="00073FCB">
        <w:rPr>
          <w:spacing w:val="18"/>
        </w:rPr>
        <w:t xml:space="preserve"> </w:t>
      </w:r>
      <w:r w:rsidRPr="00073FCB">
        <w:t>of</w:t>
      </w:r>
      <w:r w:rsidRPr="00073FCB">
        <w:rPr>
          <w:spacing w:val="18"/>
        </w:rPr>
        <w:t xml:space="preserve"> </w:t>
      </w:r>
      <w:r w:rsidRPr="00073FCB">
        <w:t>an</w:t>
      </w:r>
      <w:r w:rsidRPr="00073FCB">
        <w:rPr>
          <w:spacing w:val="21"/>
        </w:rPr>
        <w:t xml:space="preserve"> </w:t>
      </w:r>
      <w:r w:rsidRPr="00073FCB">
        <w:t>activity.</w:t>
      </w:r>
      <w:r w:rsidRPr="00073FCB">
        <w:rPr>
          <w:spacing w:val="20"/>
        </w:rPr>
        <w:t xml:space="preserve"> </w:t>
      </w:r>
      <w:r w:rsidRPr="00073FCB">
        <w:t>An</w:t>
      </w:r>
      <w:r w:rsidRPr="00073FCB">
        <w:rPr>
          <w:spacing w:val="17"/>
        </w:rPr>
        <w:t xml:space="preserve"> </w:t>
      </w:r>
      <w:r w:rsidRPr="00073FCB">
        <w:t>activity</w:t>
      </w:r>
      <w:r w:rsidRPr="00073FCB">
        <w:rPr>
          <w:spacing w:val="14"/>
        </w:rPr>
        <w:t xml:space="preserve"> </w:t>
      </w:r>
      <w:r w:rsidRPr="00073FCB">
        <w:t>can</w:t>
      </w:r>
      <w:r w:rsidRPr="00073FCB">
        <w:rPr>
          <w:spacing w:val="17"/>
        </w:rPr>
        <w:t xml:space="preserve"> </w:t>
      </w:r>
      <w:r w:rsidRPr="00073FCB">
        <w:t>have</w:t>
      </w:r>
      <w:r w:rsidRPr="00073FCB">
        <w:rPr>
          <w:spacing w:val="17"/>
        </w:rPr>
        <w:t xml:space="preserve"> </w:t>
      </w:r>
      <w:r w:rsidRPr="00073FCB">
        <w:t>more</w:t>
      </w:r>
      <w:r w:rsidRPr="00073FCB">
        <w:rPr>
          <w:spacing w:val="16"/>
        </w:rPr>
        <w:t xml:space="preserve"> </w:t>
      </w:r>
      <w:r w:rsidRPr="00073FCB">
        <w:t>than</w:t>
      </w:r>
      <w:r w:rsidRPr="00073FCB">
        <w:rPr>
          <w:spacing w:val="18"/>
        </w:rPr>
        <w:t xml:space="preserve"> </w:t>
      </w:r>
      <w:r w:rsidRPr="00073FCB">
        <w:t>one</w:t>
      </w:r>
      <w:r w:rsidRPr="00073FCB">
        <w:rPr>
          <w:spacing w:val="-57"/>
        </w:rPr>
        <w:t xml:space="preserve"> </w:t>
      </w:r>
      <w:r w:rsidRPr="00073FCB">
        <w:t>initial</w:t>
      </w:r>
      <w:r w:rsidRPr="00073FCB">
        <w:rPr>
          <w:spacing w:val="-1"/>
        </w:rPr>
        <w:t xml:space="preserve"> </w:t>
      </w:r>
      <w:r w:rsidRPr="00073FCB">
        <w:t>node; in this case</w:t>
      </w:r>
      <w:r w:rsidRPr="00073FCB">
        <w:rPr>
          <w:spacing w:val="-2"/>
        </w:rPr>
        <w:t xml:space="preserve"> </w:t>
      </w:r>
      <w:r w:rsidRPr="00073FCB">
        <w:t>several</w:t>
      </w:r>
      <w:r w:rsidRPr="00073FCB">
        <w:rPr>
          <w:spacing w:val="2"/>
        </w:rPr>
        <w:t xml:space="preserve"> </w:t>
      </w:r>
      <w:r w:rsidRPr="00073FCB">
        <w:t>flows start at</w:t>
      </w:r>
      <w:r w:rsidRPr="00073FCB">
        <w:rPr>
          <w:spacing w:val="-1"/>
        </w:rPr>
        <w:t xml:space="preserve"> </w:t>
      </w:r>
      <w:r w:rsidRPr="00073FCB">
        <w:t>the</w:t>
      </w:r>
      <w:r w:rsidRPr="00073FCB">
        <w:rPr>
          <w:spacing w:val="-1"/>
        </w:rPr>
        <w:t xml:space="preserve"> </w:t>
      </w:r>
      <w:r w:rsidRPr="00073FCB">
        <w:t>beginning</w:t>
      </w:r>
      <w:r w:rsidRPr="00073FCB">
        <w:rPr>
          <w:spacing w:val="-3"/>
        </w:rPr>
        <w:t xml:space="preserve"> </w:t>
      </w:r>
      <w:r w:rsidRPr="00073FCB">
        <w:t>of</w:t>
      </w:r>
      <w:r w:rsidRPr="00073FCB">
        <w:rPr>
          <w:spacing w:val="1"/>
        </w:rPr>
        <w:t xml:space="preserve"> </w:t>
      </w:r>
      <w:r w:rsidRPr="00073FCB">
        <w:t>an</w:t>
      </w:r>
      <w:r w:rsidRPr="00073FCB">
        <w:rPr>
          <w:spacing w:val="2"/>
        </w:rPr>
        <w:t xml:space="preserve"> </w:t>
      </w:r>
      <w:r w:rsidRPr="00073FCB">
        <w:t>activity</w:t>
      </w:r>
    </w:p>
    <w:p w:rsidR="00206562" w:rsidRPr="00073FCB" w:rsidRDefault="00A46D2E" w:rsidP="008161BA">
      <w:pPr>
        <w:pStyle w:val="BodyText"/>
        <w:spacing w:before="4"/>
        <w:rPr>
          <w:sz w:val="23"/>
        </w:rPr>
      </w:pPr>
      <w:r>
        <w:pict>
          <v:group id="docshapegroup68" o:spid="_x0000_s1076" style="position:absolute;margin-left:291.2pt;margin-top:14.65pt;width:21pt;height:22pt;z-index:-251643392;mso-position-horizontal-relative:page" coordorigin="5825,294" coordsize="420,440">
            <v:shape id="docshape69" o:spid="_x0000_s1077" style="position:absolute;left:5827;top:296;width:416;height:435" coordorigin="5827,296" coordsize="416,435" path="m6035,296r-66,11l5912,338r-45,47l5838,445r-11,68l5838,582r29,60l5912,689r57,30l6035,731r65,-12l6157,689r45,-47l6232,582r10,-69l6232,445r-30,-60l6157,338r-57,-31l6035,296xe" fillcolor="#252525" stroked="f">
              <v:path arrowok="t"/>
            </v:shape>
            <v:shape id="docshape70" o:spid="_x0000_s1078" style="position:absolute;left:5827;top:296;width:416;height:435" coordorigin="5827,296" coordsize="416,435" path="m5827,513r11,-68l5867,385r45,-47l5969,307r66,-11l6100,307r57,31l6202,385r30,60l6242,513r-10,69l6202,642r-45,47l6100,719r-65,12l5969,719r-57,-30l5867,642r-29,-60l5827,513xe" filled="f" strokeweight=".24pt">
              <v:path arrowok="t"/>
            </v:shape>
            <w10:wrap type="topAndBottom" anchorx="page"/>
          </v:group>
        </w:pict>
      </w:r>
    </w:p>
    <w:p w:rsidR="00206562" w:rsidRPr="00073FCB" w:rsidRDefault="00206562" w:rsidP="008161BA">
      <w:pPr>
        <w:pStyle w:val="BodyText"/>
        <w:spacing w:before="5"/>
        <w:rPr>
          <w:sz w:val="21"/>
        </w:rPr>
      </w:pPr>
    </w:p>
    <w:p w:rsidR="00206562" w:rsidRPr="00073FCB" w:rsidRDefault="00206562" w:rsidP="00067B69">
      <w:pPr>
        <w:pStyle w:val="Heading4"/>
        <w:numPr>
          <w:ilvl w:val="3"/>
          <w:numId w:val="12"/>
        </w:numPr>
        <w:tabs>
          <w:tab w:val="left" w:pos="761"/>
          <w:tab w:val="left" w:pos="763"/>
        </w:tabs>
        <w:spacing w:before="1"/>
        <w:ind w:left="762" w:hanging="361"/>
        <w:rPr>
          <w:b/>
        </w:rPr>
      </w:pPr>
      <w:r w:rsidRPr="00073FCB">
        <w:t>Activity</w:t>
      </w:r>
      <w:r w:rsidRPr="00073FCB">
        <w:rPr>
          <w:spacing w:val="-1"/>
        </w:rPr>
        <w:t xml:space="preserve"> </w:t>
      </w:r>
      <w:r w:rsidRPr="00073FCB">
        <w:t>Final Node</w:t>
      </w:r>
    </w:p>
    <w:p w:rsidR="00206562" w:rsidRPr="00073FCB" w:rsidRDefault="00206562" w:rsidP="008161BA">
      <w:pPr>
        <w:pStyle w:val="BodyText"/>
        <w:rPr>
          <w:b/>
          <w:sz w:val="29"/>
        </w:rPr>
      </w:pPr>
    </w:p>
    <w:p w:rsidR="00206562" w:rsidRPr="00073FCB" w:rsidRDefault="00206562" w:rsidP="008161BA">
      <w:pPr>
        <w:pStyle w:val="BodyText"/>
        <w:spacing w:line="360" w:lineRule="auto"/>
        <w:ind w:left="601" w:right="486"/>
      </w:pPr>
      <w:r w:rsidRPr="00073FCB">
        <w:t>The</w:t>
      </w:r>
      <w:r w:rsidRPr="00073FCB">
        <w:rPr>
          <w:spacing w:val="19"/>
        </w:rPr>
        <w:t xml:space="preserve"> </w:t>
      </w:r>
      <w:r w:rsidRPr="00073FCB">
        <w:t>activity</w:t>
      </w:r>
      <w:r w:rsidRPr="00073FCB">
        <w:rPr>
          <w:spacing w:val="18"/>
        </w:rPr>
        <w:t xml:space="preserve"> </w:t>
      </w:r>
      <w:r w:rsidRPr="00073FCB">
        <w:t>final</w:t>
      </w:r>
      <w:r w:rsidRPr="00073FCB">
        <w:rPr>
          <w:spacing w:val="21"/>
        </w:rPr>
        <w:t xml:space="preserve"> </w:t>
      </w:r>
      <w:r w:rsidRPr="00073FCB">
        <w:t>node</w:t>
      </w:r>
      <w:r w:rsidRPr="00073FCB">
        <w:rPr>
          <w:spacing w:val="19"/>
        </w:rPr>
        <w:t xml:space="preserve"> </w:t>
      </w:r>
      <w:r w:rsidRPr="00073FCB">
        <w:t>indicates</w:t>
      </w:r>
      <w:r w:rsidRPr="00073FCB">
        <w:rPr>
          <w:spacing w:val="21"/>
        </w:rPr>
        <w:t xml:space="preserve"> </w:t>
      </w:r>
      <w:r w:rsidRPr="00073FCB">
        <w:t>that</w:t>
      </w:r>
      <w:r w:rsidRPr="00073FCB">
        <w:rPr>
          <w:spacing w:val="21"/>
        </w:rPr>
        <w:t xml:space="preserve"> </w:t>
      </w:r>
      <w:r w:rsidRPr="00073FCB">
        <w:t>an</w:t>
      </w:r>
      <w:r w:rsidRPr="00073FCB">
        <w:rPr>
          <w:spacing w:val="22"/>
        </w:rPr>
        <w:t xml:space="preserve"> </w:t>
      </w:r>
      <w:r w:rsidRPr="00073FCB">
        <w:t>activity</w:t>
      </w:r>
      <w:r w:rsidRPr="00073FCB">
        <w:rPr>
          <w:spacing w:val="18"/>
        </w:rPr>
        <w:t xml:space="preserve"> </w:t>
      </w:r>
      <w:r w:rsidRPr="00073FCB">
        <w:t>is</w:t>
      </w:r>
      <w:r w:rsidRPr="00073FCB">
        <w:rPr>
          <w:spacing w:val="22"/>
        </w:rPr>
        <w:t xml:space="preserve"> </w:t>
      </w:r>
      <w:r w:rsidRPr="00073FCB">
        <w:t>completed.</w:t>
      </w:r>
      <w:r w:rsidRPr="00073FCB">
        <w:rPr>
          <w:spacing w:val="19"/>
        </w:rPr>
        <w:t xml:space="preserve"> </w:t>
      </w:r>
      <w:r w:rsidRPr="00073FCB">
        <w:t>An</w:t>
      </w:r>
      <w:r w:rsidRPr="00073FCB">
        <w:rPr>
          <w:spacing w:val="20"/>
        </w:rPr>
        <w:t xml:space="preserve"> </w:t>
      </w:r>
      <w:r w:rsidRPr="00073FCB">
        <w:t>activity</w:t>
      </w:r>
      <w:r w:rsidRPr="00073FCB">
        <w:rPr>
          <w:spacing w:val="18"/>
        </w:rPr>
        <w:t xml:space="preserve"> </w:t>
      </w:r>
      <w:r w:rsidRPr="00073FCB">
        <w:t>diagram</w:t>
      </w:r>
      <w:r w:rsidRPr="00073FCB">
        <w:rPr>
          <w:spacing w:val="20"/>
        </w:rPr>
        <w:t xml:space="preserve"> </w:t>
      </w:r>
      <w:r w:rsidRPr="00073FCB">
        <w:t>can</w:t>
      </w:r>
      <w:r w:rsidRPr="00073FCB">
        <w:rPr>
          <w:spacing w:val="-57"/>
        </w:rPr>
        <w:t xml:space="preserve"> </w:t>
      </w:r>
      <w:r w:rsidRPr="00073FCB">
        <w:t>have</w:t>
      </w:r>
      <w:r w:rsidRPr="00073FCB">
        <w:rPr>
          <w:spacing w:val="-1"/>
        </w:rPr>
        <w:t xml:space="preserve"> </w:t>
      </w:r>
      <w:r w:rsidRPr="00073FCB">
        <w:t>more</w:t>
      </w:r>
      <w:r w:rsidRPr="00073FCB">
        <w:rPr>
          <w:spacing w:val="-2"/>
        </w:rPr>
        <w:t xml:space="preserve"> </w:t>
      </w:r>
      <w:r w:rsidRPr="00073FCB">
        <w:t>than one</w:t>
      </w:r>
      <w:r w:rsidRPr="00073FCB">
        <w:rPr>
          <w:spacing w:val="-1"/>
        </w:rPr>
        <w:t xml:space="preserve"> </w:t>
      </w:r>
      <w:r w:rsidRPr="00073FCB">
        <w:t>exit in the</w:t>
      </w:r>
      <w:r w:rsidRPr="00073FCB">
        <w:rPr>
          <w:spacing w:val="-1"/>
        </w:rPr>
        <w:t xml:space="preserve"> </w:t>
      </w:r>
      <w:r w:rsidRPr="00073FCB">
        <w:t>form of activity</w:t>
      </w:r>
      <w:r w:rsidRPr="00073FCB">
        <w:rPr>
          <w:spacing w:val="-5"/>
        </w:rPr>
        <w:t xml:space="preserve"> </w:t>
      </w:r>
      <w:r w:rsidRPr="00073FCB">
        <w:t>final</w:t>
      </w:r>
      <w:r w:rsidRPr="00073FCB">
        <w:rPr>
          <w:spacing w:val="2"/>
        </w:rPr>
        <w:t xml:space="preserve"> </w:t>
      </w:r>
      <w:r w:rsidRPr="00073FCB">
        <w:t>nodes.</w:t>
      </w:r>
    </w:p>
    <w:p w:rsidR="00206562" w:rsidRPr="00073FCB" w:rsidRDefault="00206562" w:rsidP="008161BA">
      <w:pPr>
        <w:pStyle w:val="BodyText"/>
        <w:rPr>
          <w:sz w:val="20"/>
        </w:rPr>
      </w:pPr>
    </w:p>
    <w:p w:rsidR="00206562" w:rsidRPr="00073FCB" w:rsidRDefault="00206562" w:rsidP="008161BA">
      <w:pPr>
        <w:pStyle w:val="BodyText"/>
        <w:rPr>
          <w:sz w:val="20"/>
        </w:rPr>
      </w:pPr>
    </w:p>
    <w:p w:rsidR="00206562" w:rsidRPr="00073FCB" w:rsidRDefault="00206562" w:rsidP="001B34CF">
      <w:pPr>
        <w:rPr>
          <w:sz w:val="20"/>
          <w:szCs w:val="24"/>
        </w:rPr>
      </w:pPr>
    </w:p>
    <w:p w:rsidR="00206562" w:rsidRPr="00073FCB" w:rsidRDefault="00A46D2E" w:rsidP="008161BA">
      <w:pPr>
        <w:pStyle w:val="BodyText"/>
        <w:spacing w:before="7"/>
        <w:rPr>
          <w:sz w:val="14"/>
        </w:rPr>
      </w:pPr>
      <w:r>
        <w:pict>
          <v:group id="docshapegroup71" o:spid="_x0000_s1079" style="position:absolute;margin-left:284.15pt;margin-top:9.6pt;width:36.75pt;height:34.1pt;z-index:-251642368;mso-position-horizontal-relative:page" coordorigin="5683,193" coordsize="735,682">
            <v:shape id="docshape72" o:spid="_x0000_s1080" style="position:absolute;left:5703;top:213;width:694;height:641" coordorigin="5704,213" coordsize="694,641" path="m5704,534r9,-74l5739,393r41,-60l5833,284r65,-38l5971,222r79,-9l6130,222r73,24l6267,284r54,49l6362,393r26,67l6397,534r-9,73l6362,675r-41,59l6267,784r-64,37l6130,846r-80,8l5971,846r-73,-25l5833,784r-53,-50l5739,675r-26,-68l5704,534xe" filled="f" strokecolor="#7e7e7e" strokeweight="2.04pt">
              <v:path arrowok="t"/>
            </v:shape>
            <v:shape id="docshape73" o:spid="_x0000_s1081" style="position:absolute;left:5844;top:319;width:413;height:432" coordorigin="5844,320" coordsize="413,432" path="m6050,320r-65,11l5928,362r-44,46l5855,468r-11,68l5855,604r29,60l5928,710r57,31l6050,752r66,-11l6172,710r45,-46l6246,604r11,-68l6246,468r-29,-60l6172,362r-56,-31l6050,320xe" fillcolor="#252525" stroked="f">
              <v:path arrowok="t"/>
            </v:shape>
            <v:shape id="docshape74" o:spid="_x0000_s1082" style="position:absolute;left:5844;top:319;width:413;height:432" coordorigin="5844,320" coordsize="413,432" path="m5844,536r11,-68l5884,408r44,-46l5985,331r65,-11l6116,331r56,31l6217,408r29,60l6257,536r-11,68l6217,664r-45,46l6116,741r-66,11l5985,741r-57,-31l5884,664r-29,-60l5844,536xe" filled="f" strokeweight=".24pt">
              <v:path arrowok="t"/>
            </v:shape>
            <w10:wrap type="topAndBottom" anchorx="page"/>
          </v:group>
        </w:pict>
      </w:r>
    </w:p>
    <w:p w:rsidR="00206562" w:rsidRPr="00073FCB" w:rsidRDefault="00206562" w:rsidP="008161BA">
      <w:pPr>
        <w:tabs>
          <w:tab w:val="left" w:pos="1899"/>
        </w:tabs>
        <w:rPr>
          <w:sz w:val="24"/>
          <w:szCs w:val="24"/>
        </w:rPr>
      </w:pPr>
    </w:p>
    <w:p w:rsidR="00206562" w:rsidRPr="00073FCB" w:rsidRDefault="00206562" w:rsidP="001B34CF">
      <w:pPr>
        <w:pStyle w:val="Heading2"/>
        <w:spacing w:before="89"/>
        <w:rPr>
          <w:rFonts w:ascii="Times New Roman" w:hAnsi="Times New Roman" w:cs="Times New Roman"/>
          <w:color w:val="auto"/>
        </w:rPr>
      </w:pPr>
      <w:r w:rsidRPr="00073FCB">
        <w:rPr>
          <w:rFonts w:ascii="Times New Roman" w:hAnsi="Times New Roman" w:cs="Times New Roman"/>
          <w:color w:val="auto"/>
          <w:sz w:val="24"/>
          <w:szCs w:val="24"/>
        </w:rPr>
        <w:br w:type="page"/>
      </w:r>
      <w:r w:rsidRPr="00073FCB">
        <w:rPr>
          <w:rFonts w:ascii="Times New Roman" w:hAnsi="Times New Roman" w:cs="Times New Roman"/>
          <w:color w:val="auto"/>
        </w:rPr>
        <w:lastRenderedPageBreak/>
        <w:t>ACTIVITY</w:t>
      </w:r>
      <w:r w:rsidRPr="00073FCB">
        <w:rPr>
          <w:rFonts w:ascii="Times New Roman" w:hAnsi="Times New Roman" w:cs="Times New Roman"/>
          <w:color w:val="auto"/>
          <w:spacing w:val="-4"/>
        </w:rPr>
        <w:t xml:space="preserve"> </w:t>
      </w:r>
      <w:r w:rsidRPr="00073FCB">
        <w:rPr>
          <w:rFonts w:ascii="Times New Roman" w:hAnsi="Times New Roman" w:cs="Times New Roman"/>
          <w:color w:val="auto"/>
        </w:rPr>
        <w:t>DIAGRAM</w:t>
      </w:r>
    </w:p>
    <w:p w:rsidR="00206562" w:rsidRPr="00073FCB" w:rsidRDefault="00206562" w:rsidP="00206562">
      <w:pPr>
        <w:pStyle w:val="ListParagraph"/>
        <w:numPr>
          <w:ilvl w:val="0"/>
          <w:numId w:val="28"/>
        </w:numPr>
        <w:tabs>
          <w:tab w:val="left" w:pos="621"/>
        </w:tabs>
        <w:ind w:right="0" w:hanging="361"/>
        <w:rPr>
          <w:b/>
          <w:sz w:val="24"/>
        </w:rPr>
      </w:pPr>
      <w:r w:rsidRPr="00073FCB">
        <w:rPr>
          <w:b/>
          <w:sz w:val="24"/>
        </w:rPr>
        <w:t>ADMIN</w:t>
      </w:r>
    </w:p>
    <w:p w:rsidR="00206562" w:rsidRPr="00073FCB" w:rsidRDefault="00206562">
      <w:pPr>
        <w:rPr>
          <w:sz w:val="24"/>
          <w:szCs w:val="24"/>
        </w:rPr>
      </w:pPr>
      <w:r w:rsidRPr="00073FCB">
        <w:rPr>
          <w:noProof/>
        </w:rPr>
        <w:drawing>
          <wp:inline distT="0" distB="0" distL="0" distR="0" wp14:anchorId="4BCE6BBC" wp14:editId="4AA95CA3">
            <wp:extent cx="6028252" cy="5486400"/>
            <wp:effectExtent l="0" t="0" r="0" b="0"/>
            <wp:docPr id="23" name="Content Placeholder 5">
              <a:extLst xmlns:a="http://schemas.openxmlformats.org/drawingml/2006/main">
                <a:ext uri="{FF2B5EF4-FFF2-40B4-BE49-F238E27FC236}">
                  <a16:creationId xmlns:a16="http://schemas.microsoft.com/office/drawing/2014/main" id="{9567B4A2-160E-432B-A26F-6932853C2C8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9567B4A2-160E-432B-A26F-6932853C2C86}"/>
                        </a:ext>
                      </a:extLst>
                    </pic:cNvPr>
                    <pic:cNvPicPr>
                      <a:picLocks noGrp="1" noChangeAspect="1"/>
                    </pic:cNvPicPr>
                  </pic:nvPicPr>
                  <pic:blipFill>
                    <a:blip r:embed="rId24"/>
                    <a:stretch>
                      <a:fillRect/>
                    </a:stretch>
                  </pic:blipFill>
                  <pic:spPr>
                    <a:xfrm>
                      <a:off x="0" y="0"/>
                      <a:ext cx="6060288" cy="5515556"/>
                    </a:xfrm>
                    <a:prstGeom prst="rect">
                      <a:avLst/>
                    </a:prstGeom>
                  </pic:spPr>
                </pic:pic>
              </a:graphicData>
            </a:graphic>
          </wp:inline>
        </w:drawing>
      </w:r>
    </w:p>
    <w:p w:rsidR="00206562" w:rsidRPr="00073FCB" w:rsidRDefault="00206562" w:rsidP="008161BA">
      <w:pPr>
        <w:tabs>
          <w:tab w:val="left" w:pos="1899"/>
        </w:tabs>
        <w:rPr>
          <w:sz w:val="24"/>
          <w:szCs w:val="24"/>
        </w:rPr>
      </w:pPr>
    </w:p>
    <w:p w:rsidR="00206562" w:rsidRPr="00073FCB" w:rsidRDefault="00206562">
      <w:pPr>
        <w:rPr>
          <w:sz w:val="24"/>
          <w:szCs w:val="24"/>
        </w:rPr>
      </w:pPr>
      <w:r w:rsidRPr="00073FCB">
        <w:rPr>
          <w:sz w:val="24"/>
          <w:szCs w:val="24"/>
        </w:rPr>
        <w:br w:type="page"/>
      </w:r>
    </w:p>
    <w:p w:rsidR="00206562" w:rsidRPr="00073FCB" w:rsidRDefault="00206562" w:rsidP="00206562">
      <w:pPr>
        <w:pStyle w:val="ListParagraph"/>
        <w:numPr>
          <w:ilvl w:val="0"/>
          <w:numId w:val="28"/>
        </w:numPr>
        <w:tabs>
          <w:tab w:val="left" w:pos="621"/>
        </w:tabs>
        <w:ind w:right="0" w:hanging="361"/>
        <w:rPr>
          <w:b/>
          <w:sz w:val="24"/>
        </w:rPr>
      </w:pPr>
      <w:r w:rsidRPr="00073FCB">
        <w:rPr>
          <w:b/>
          <w:sz w:val="24"/>
        </w:rPr>
        <w:lastRenderedPageBreak/>
        <w:t>USER</w:t>
      </w:r>
    </w:p>
    <w:p w:rsidR="00206562" w:rsidRPr="00073FCB" w:rsidRDefault="00206562" w:rsidP="001B34CF">
      <w:pPr>
        <w:pStyle w:val="ListParagraph"/>
        <w:tabs>
          <w:tab w:val="left" w:pos="621"/>
        </w:tabs>
        <w:ind w:left="620"/>
        <w:rPr>
          <w:b/>
          <w:sz w:val="24"/>
        </w:rPr>
      </w:pPr>
    </w:p>
    <w:p w:rsidR="00206562" w:rsidRPr="00073FCB" w:rsidRDefault="00206562" w:rsidP="001B34CF">
      <w:pPr>
        <w:pStyle w:val="ListParagraph"/>
        <w:tabs>
          <w:tab w:val="left" w:pos="621"/>
        </w:tabs>
        <w:ind w:left="620"/>
        <w:rPr>
          <w:b/>
          <w:sz w:val="24"/>
        </w:rPr>
      </w:pPr>
      <w:r w:rsidRPr="00073FCB">
        <w:rPr>
          <w:noProof/>
        </w:rPr>
        <w:drawing>
          <wp:inline distT="0" distB="0" distL="0" distR="0" wp14:anchorId="47FDE6BF" wp14:editId="33D60CA9">
            <wp:extent cx="5998147" cy="5988818"/>
            <wp:effectExtent l="0" t="0" r="0" b="0"/>
            <wp:docPr id="9" name="Content Placeholder 3">
              <a:extLst xmlns:a="http://schemas.openxmlformats.org/drawingml/2006/main">
                <a:ext uri="{FF2B5EF4-FFF2-40B4-BE49-F238E27FC236}">
                  <a16:creationId xmlns:a16="http://schemas.microsoft.com/office/drawing/2014/main" id="{393CB7F7-3A67-4C65-B5A3-D61956568F4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93CB7F7-3A67-4C65-B5A3-D61956568F49}"/>
                        </a:ext>
                      </a:extLst>
                    </pic:cNvPr>
                    <pic:cNvPicPr>
                      <a:picLocks noGrp="1" noChangeAspect="1"/>
                    </pic:cNvPicPr>
                  </pic:nvPicPr>
                  <pic:blipFill>
                    <a:blip r:embed="rId25"/>
                    <a:stretch>
                      <a:fillRect/>
                    </a:stretch>
                  </pic:blipFill>
                  <pic:spPr>
                    <a:xfrm>
                      <a:off x="0" y="0"/>
                      <a:ext cx="6038347" cy="6028955"/>
                    </a:xfrm>
                    <a:prstGeom prst="rect">
                      <a:avLst/>
                    </a:prstGeom>
                  </pic:spPr>
                </pic:pic>
              </a:graphicData>
            </a:graphic>
          </wp:inline>
        </w:drawing>
      </w:r>
    </w:p>
    <w:p w:rsidR="00206562" w:rsidRPr="00073FCB" w:rsidRDefault="00206562" w:rsidP="008161BA">
      <w:pPr>
        <w:tabs>
          <w:tab w:val="left" w:pos="1899"/>
        </w:tabs>
        <w:rPr>
          <w:sz w:val="24"/>
          <w:szCs w:val="24"/>
        </w:rPr>
      </w:pPr>
    </w:p>
    <w:p w:rsidR="00206562" w:rsidRPr="00073FCB" w:rsidRDefault="00206562">
      <w:pPr>
        <w:rPr>
          <w:sz w:val="24"/>
          <w:szCs w:val="24"/>
        </w:rPr>
      </w:pPr>
      <w:r w:rsidRPr="00073FCB">
        <w:rPr>
          <w:sz w:val="24"/>
          <w:szCs w:val="24"/>
        </w:rPr>
        <w:br w:type="page"/>
      </w:r>
    </w:p>
    <w:p w:rsidR="00206562" w:rsidRPr="00073FCB" w:rsidRDefault="00206562" w:rsidP="00B04E39">
      <w:pPr>
        <w:pStyle w:val="BodyText"/>
        <w:spacing w:before="10"/>
        <w:rPr>
          <w:b/>
          <w:sz w:val="21"/>
        </w:rPr>
      </w:pPr>
    </w:p>
    <w:p w:rsidR="00206562" w:rsidRPr="00073FCB" w:rsidRDefault="00206562" w:rsidP="00206562">
      <w:pPr>
        <w:pStyle w:val="ListParagraph"/>
        <w:numPr>
          <w:ilvl w:val="2"/>
          <w:numId w:val="12"/>
        </w:numPr>
        <w:tabs>
          <w:tab w:val="left" w:pos="1060"/>
        </w:tabs>
        <w:spacing w:before="86"/>
        <w:ind w:left="1059" w:right="0" w:hanging="800"/>
        <w:rPr>
          <w:b/>
          <w:sz w:val="32"/>
        </w:rPr>
      </w:pPr>
      <w:r w:rsidRPr="00073FCB">
        <w:rPr>
          <w:b/>
          <w:sz w:val="32"/>
        </w:rPr>
        <w:t>ENTITY</w:t>
      </w:r>
      <w:r w:rsidRPr="00073FCB">
        <w:rPr>
          <w:b/>
          <w:spacing w:val="-4"/>
          <w:sz w:val="32"/>
        </w:rPr>
        <w:t xml:space="preserve"> </w:t>
      </w:r>
      <w:r w:rsidRPr="00073FCB">
        <w:rPr>
          <w:b/>
          <w:sz w:val="32"/>
        </w:rPr>
        <w:t>RELATIONSHIP DIAGRAM</w:t>
      </w:r>
      <w:r w:rsidRPr="00073FCB">
        <w:rPr>
          <w:b/>
          <w:spacing w:val="-4"/>
          <w:sz w:val="32"/>
        </w:rPr>
        <w:t xml:space="preserve"> </w:t>
      </w:r>
      <w:r w:rsidRPr="00073FCB">
        <w:rPr>
          <w:b/>
          <w:sz w:val="32"/>
        </w:rPr>
        <w:t>(ER-DIAGRAM)</w:t>
      </w:r>
    </w:p>
    <w:p w:rsidR="00206562" w:rsidRPr="00073FCB" w:rsidRDefault="00206562" w:rsidP="00B04E39">
      <w:pPr>
        <w:pStyle w:val="BodyText"/>
        <w:spacing w:before="10"/>
        <w:rPr>
          <w:b/>
          <w:sz w:val="32"/>
        </w:rPr>
      </w:pPr>
    </w:p>
    <w:p w:rsidR="00206562" w:rsidRPr="00073FCB" w:rsidRDefault="00206562" w:rsidP="00B04E39">
      <w:pPr>
        <w:pStyle w:val="BodyText"/>
        <w:spacing w:line="360" w:lineRule="auto"/>
        <w:ind w:left="260" w:right="499" w:firstLine="360"/>
        <w:jc w:val="both"/>
      </w:pPr>
      <w:r w:rsidRPr="00073FCB">
        <w:t>There are three basic elements in an ER Diagram: entity, attribute, relationship. There are</w:t>
      </w:r>
      <w:r w:rsidRPr="00073FCB">
        <w:rPr>
          <w:spacing w:val="1"/>
        </w:rPr>
        <w:t xml:space="preserve"> </w:t>
      </w:r>
      <w:r w:rsidRPr="00073FCB">
        <w:t>more elements which are based on the main elements. They are weak entity, multi valued</w:t>
      </w:r>
      <w:r w:rsidRPr="00073FCB">
        <w:rPr>
          <w:spacing w:val="1"/>
        </w:rPr>
        <w:t xml:space="preserve"> </w:t>
      </w:r>
      <w:r w:rsidRPr="00073FCB">
        <w:t>attribute,</w:t>
      </w:r>
      <w:r w:rsidRPr="00073FCB">
        <w:rPr>
          <w:spacing w:val="1"/>
        </w:rPr>
        <w:t xml:space="preserve"> </w:t>
      </w:r>
      <w:r w:rsidRPr="00073FCB">
        <w:t>derived</w:t>
      </w:r>
      <w:r w:rsidRPr="00073FCB">
        <w:rPr>
          <w:spacing w:val="1"/>
        </w:rPr>
        <w:t xml:space="preserve"> </w:t>
      </w:r>
      <w:r w:rsidRPr="00073FCB">
        <w:t>attribute,</w:t>
      </w:r>
      <w:r w:rsidRPr="00073FCB">
        <w:rPr>
          <w:spacing w:val="1"/>
        </w:rPr>
        <w:t xml:space="preserve"> </w:t>
      </w:r>
      <w:r w:rsidRPr="00073FCB">
        <w:t>weak relationship,</w:t>
      </w:r>
      <w:r w:rsidRPr="00073FCB">
        <w:rPr>
          <w:spacing w:val="1"/>
        </w:rPr>
        <w:t xml:space="preserve"> </w:t>
      </w:r>
      <w:r w:rsidRPr="00073FCB">
        <w:t>and</w:t>
      </w:r>
      <w:r w:rsidRPr="00073FCB">
        <w:rPr>
          <w:spacing w:val="1"/>
        </w:rPr>
        <w:t xml:space="preserve"> </w:t>
      </w:r>
      <w:r w:rsidRPr="00073FCB">
        <w:t>recursive</w:t>
      </w:r>
      <w:r w:rsidRPr="00073FCB">
        <w:rPr>
          <w:spacing w:val="1"/>
        </w:rPr>
        <w:t xml:space="preserve"> </w:t>
      </w:r>
      <w:r w:rsidRPr="00073FCB">
        <w:t>relationship.</w:t>
      </w:r>
      <w:r w:rsidRPr="00073FCB">
        <w:rPr>
          <w:spacing w:val="1"/>
        </w:rPr>
        <w:t xml:space="preserve"> </w:t>
      </w:r>
      <w:r w:rsidRPr="00073FCB">
        <w:t>Cardinality</w:t>
      </w:r>
      <w:r w:rsidRPr="00073FCB">
        <w:rPr>
          <w:spacing w:val="1"/>
        </w:rPr>
        <w:t xml:space="preserve"> </w:t>
      </w:r>
      <w:r w:rsidRPr="00073FCB">
        <w:t>and</w:t>
      </w:r>
      <w:r w:rsidRPr="00073FCB">
        <w:rPr>
          <w:spacing w:val="-57"/>
        </w:rPr>
        <w:t xml:space="preserve"> </w:t>
      </w:r>
      <w:r w:rsidRPr="00073FCB">
        <w:t>ordinality</w:t>
      </w:r>
      <w:r w:rsidRPr="00073FCB">
        <w:rPr>
          <w:spacing w:val="-5"/>
        </w:rPr>
        <w:t xml:space="preserve"> </w:t>
      </w:r>
      <w:r w:rsidRPr="00073FCB">
        <w:t>are</w:t>
      </w:r>
      <w:r w:rsidRPr="00073FCB">
        <w:rPr>
          <w:spacing w:val="-3"/>
        </w:rPr>
        <w:t xml:space="preserve"> </w:t>
      </w:r>
      <w:r w:rsidRPr="00073FCB">
        <w:t>two other</w:t>
      </w:r>
      <w:r w:rsidRPr="00073FCB">
        <w:rPr>
          <w:spacing w:val="-2"/>
        </w:rPr>
        <w:t xml:space="preserve"> </w:t>
      </w:r>
      <w:r w:rsidRPr="00073FCB">
        <w:t>notations used in ER diagrams to further</w:t>
      </w:r>
      <w:r w:rsidRPr="00073FCB">
        <w:rPr>
          <w:spacing w:val="-2"/>
        </w:rPr>
        <w:t xml:space="preserve"> </w:t>
      </w:r>
      <w:r w:rsidRPr="00073FCB">
        <w:t>define relationships.</w:t>
      </w:r>
    </w:p>
    <w:p w:rsidR="00206562" w:rsidRPr="00073FCB" w:rsidRDefault="00206562" w:rsidP="00B04E39">
      <w:pPr>
        <w:pStyle w:val="BodyText"/>
        <w:rPr>
          <w:sz w:val="33"/>
        </w:rPr>
      </w:pPr>
    </w:p>
    <w:p w:rsidR="00206562" w:rsidRPr="00073FCB" w:rsidRDefault="00206562" w:rsidP="00067B69">
      <w:pPr>
        <w:pStyle w:val="Heading4"/>
        <w:numPr>
          <w:ilvl w:val="0"/>
          <w:numId w:val="29"/>
        </w:numPr>
        <w:tabs>
          <w:tab w:val="left" w:pos="981"/>
        </w:tabs>
        <w:spacing w:before="0"/>
        <w:ind w:hanging="361"/>
      </w:pPr>
      <w:r w:rsidRPr="00073FCB">
        <w:t>Entity</w:t>
      </w:r>
    </w:p>
    <w:p w:rsidR="00206562" w:rsidRPr="00073FCB" w:rsidRDefault="00206562" w:rsidP="00B04E39">
      <w:pPr>
        <w:pStyle w:val="BodyText"/>
        <w:spacing w:before="4"/>
        <w:rPr>
          <w:b/>
          <w:sz w:val="31"/>
        </w:rPr>
      </w:pPr>
    </w:p>
    <w:p w:rsidR="00206562" w:rsidRPr="00073FCB" w:rsidRDefault="00206562" w:rsidP="00B04E39">
      <w:pPr>
        <w:pStyle w:val="BodyText"/>
        <w:ind w:left="260"/>
        <w:jc w:val="both"/>
      </w:pPr>
      <w:r w:rsidRPr="00073FCB">
        <w:t>An</w:t>
      </w:r>
      <w:r w:rsidRPr="00073FCB">
        <w:rPr>
          <w:spacing w:val="-1"/>
        </w:rPr>
        <w:t xml:space="preserve"> </w:t>
      </w:r>
      <w:r w:rsidRPr="00073FCB">
        <w:t>entity</w:t>
      </w:r>
      <w:r w:rsidRPr="00073FCB">
        <w:rPr>
          <w:spacing w:val="-6"/>
        </w:rPr>
        <w:t xml:space="preserve"> </w:t>
      </w:r>
      <w:r w:rsidRPr="00073FCB">
        <w:t>can</w:t>
      </w:r>
      <w:r w:rsidRPr="00073FCB">
        <w:rPr>
          <w:spacing w:val="-1"/>
        </w:rPr>
        <w:t xml:space="preserve"> </w:t>
      </w:r>
      <w:r w:rsidRPr="00073FCB">
        <w:t>be</w:t>
      </w:r>
      <w:r w:rsidRPr="00073FCB">
        <w:rPr>
          <w:spacing w:val="1"/>
        </w:rPr>
        <w:t xml:space="preserve"> </w:t>
      </w:r>
      <w:r w:rsidRPr="00073FCB">
        <w:t>a</w:t>
      </w:r>
      <w:r w:rsidRPr="00073FCB">
        <w:rPr>
          <w:spacing w:val="-2"/>
        </w:rPr>
        <w:t xml:space="preserve"> </w:t>
      </w:r>
      <w:r w:rsidRPr="00073FCB">
        <w:t>person,</w:t>
      </w:r>
      <w:r w:rsidRPr="00073FCB">
        <w:rPr>
          <w:spacing w:val="-1"/>
        </w:rPr>
        <w:t xml:space="preserve"> </w:t>
      </w:r>
      <w:r w:rsidRPr="00073FCB">
        <w:t>place,</w:t>
      </w:r>
      <w:r w:rsidRPr="00073FCB">
        <w:rPr>
          <w:spacing w:val="-1"/>
        </w:rPr>
        <w:t xml:space="preserve"> </w:t>
      </w:r>
      <w:r w:rsidRPr="00073FCB">
        <w:t>event, or</w:t>
      </w:r>
      <w:r w:rsidRPr="00073FCB">
        <w:rPr>
          <w:spacing w:val="-1"/>
        </w:rPr>
        <w:t xml:space="preserve"> </w:t>
      </w:r>
      <w:r w:rsidRPr="00073FCB">
        <w:t>object</w:t>
      </w:r>
      <w:r w:rsidRPr="00073FCB">
        <w:rPr>
          <w:spacing w:val="-1"/>
        </w:rPr>
        <w:t xml:space="preserve"> </w:t>
      </w:r>
      <w:r w:rsidRPr="00073FCB">
        <w:t>that</w:t>
      </w:r>
      <w:r w:rsidRPr="00073FCB">
        <w:rPr>
          <w:spacing w:val="-1"/>
        </w:rPr>
        <w:t xml:space="preserve"> </w:t>
      </w:r>
      <w:r w:rsidRPr="00073FCB">
        <w:t>is</w:t>
      </w:r>
      <w:r w:rsidRPr="00073FCB">
        <w:rPr>
          <w:spacing w:val="-1"/>
        </w:rPr>
        <w:t xml:space="preserve"> </w:t>
      </w:r>
      <w:r w:rsidRPr="00073FCB">
        <w:t>relevant to</w:t>
      </w:r>
      <w:r w:rsidRPr="00073FCB">
        <w:rPr>
          <w:spacing w:val="-1"/>
        </w:rPr>
        <w:t xml:space="preserve"> </w:t>
      </w:r>
      <w:r w:rsidRPr="00073FCB">
        <w:t>a given system.</w:t>
      </w:r>
    </w:p>
    <w:p w:rsidR="00206562" w:rsidRPr="00073FCB" w:rsidRDefault="00206562" w:rsidP="00B04E39">
      <w:pPr>
        <w:pStyle w:val="BodyText"/>
        <w:rPr>
          <w:sz w:val="26"/>
        </w:rPr>
      </w:pPr>
    </w:p>
    <w:p w:rsidR="00206562" w:rsidRPr="00073FCB" w:rsidRDefault="00206562" w:rsidP="00B04E39">
      <w:pPr>
        <w:pStyle w:val="BodyText"/>
        <w:rPr>
          <w:sz w:val="26"/>
        </w:rPr>
      </w:pPr>
    </w:p>
    <w:p w:rsidR="00206562" w:rsidRPr="00073FCB" w:rsidRDefault="00206562" w:rsidP="00B04E39">
      <w:pPr>
        <w:pStyle w:val="BodyText"/>
        <w:rPr>
          <w:sz w:val="26"/>
        </w:rPr>
      </w:pPr>
    </w:p>
    <w:p w:rsidR="00206562" w:rsidRPr="00073FCB" w:rsidRDefault="00206562" w:rsidP="00B04E39">
      <w:pPr>
        <w:pStyle w:val="BodyText"/>
        <w:rPr>
          <w:sz w:val="26"/>
        </w:rPr>
      </w:pPr>
    </w:p>
    <w:p w:rsidR="00206562" w:rsidRPr="00073FCB" w:rsidRDefault="00A46D2E" w:rsidP="00067B69">
      <w:pPr>
        <w:pStyle w:val="Heading4"/>
        <w:numPr>
          <w:ilvl w:val="0"/>
          <w:numId w:val="29"/>
        </w:numPr>
        <w:tabs>
          <w:tab w:val="left" w:pos="981"/>
        </w:tabs>
        <w:spacing w:before="173"/>
        <w:ind w:hanging="361"/>
      </w:pPr>
      <w:r>
        <w:pict>
          <v:rect id="docshape90" o:spid="_x0000_s1083" style="position:absolute;left:0;text-align:left;margin-left:304.75pt;margin-top:-8.35pt;width:64.9pt;height:31.05pt;z-index:-251641344;mso-position-horizontal-relative:page;mso-width-relative:page;mso-height-relative:page" filled="f" strokeweight=".24pt">
            <w10:wrap anchorx="page"/>
          </v:rect>
        </w:pict>
      </w:r>
      <w:r w:rsidR="00206562" w:rsidRPr="00073FCB">
        <w:t>Weak</w:t>
      </w:r>
      <w:r w:rsidR="00206562" w:rsidRPr="00073FCB">
        <w:rPr>
          <w:spacing w:val="-1"/>
        </w:rPr>
        <w:t xml:space="preserve"> </w:t>
      </w:r>
      <w:r w:rsidR="00206562" w:rsidRPr="00073FCB">
        <w:t>Entity</w:t>
      </w:r>
    </w:p>
    <w:p w:rsidR="00206562" w:rsidRPr="00073FCB" w:rsidRDefault="00206562" w:rsidP="00B04E39">
      <w:pPr>
        <w:pStyle w:val="BodyText"/>
        <w:spacing w:before="3"/>
        <w:rPr>
          <w:b/>
          <w:sz w:val="31"/>
        </w:rPr>
      </w:pPr>
    </w:p>
    <w:p w:rsidR="00206562" w:rsidRPr="00073FCB" w:rsidRDefault="00206562" w:rsidP="00B04E39">
      <w:pPr>
        <w:pStyle w:val="BodyText"/>
        <w:spacing w:line="360" w:lineRule="auto"/>
        <w:ind w:left="260" w:right="495"/>
        <w:jc w:val="both"/>
      </w:pPr>
      <w:r w:rsidRPr="00073FCB">
        <w:t>A weak entity is depends on the existence of another entity , or</w:t>
      </w:r>
      <w:r w:rsidRPr="00073FCB">
        <w:rPr>
          <w:spacing w:val="1"/>
        </w:rPr>
        <w:t xml:space="preserve"> </w:t>
      </w:r>
      <w:r w:rsidRPr="00073FCB">
        <w:t>it can be defined as an entity</w:t>
      </w:r>
      <w:r w:rsidRPr="00073FCB">
        <w:rPr>
          <w:spacing w:val="1"/>
        </w:rPr>
        <w:t xml:space="preserve"> </w:t>
      </w:r>
      <w:r w:rsidRPr="00073FCB">
        <w:t>that cannot be identified by its own attributes.</w:t>
      </w:r>
      <w:r w:rsidRPr="00073FCB">
        <w:rPr>
          <w:spacing w:val="1"/>
        </w:rPr>
        <w:t xml:space="preserve"> </w:t>
      </w:r>
      <w:r w:rsidRPr="00073FCB">
        <w:t>It</w:t>
      </w:r>
      <w:r w:rsidRPr="00073FCB">
        <w:rPr>
          <w:spacing w:val="1"/>
        </w:rPr>
        <w:t xml:space="preserve"> </w:t>
      </w:r>
      <w:r w:rsidRPr="00073FCB">
        <w:t>uses</w:t>
      </w:r>
      <w:r w:rsidRPr="00073FCB">
        <w:rPr>
          <w:spacing w:val="1"/>
        </w:rPr>
        <w:t xml:space="preserve"> </w:t>
      </w:r>
      <w:r w:rsidRPr="00073FCB">
        <w:t>a foreign key combined with its</w:t>
      </w:r>
      <w:r w:rsidRPr="00073FCB">
        <w:rPr>
          <w:spacing w:val="1"/>
        </w:rPr>
        <w:t xml:space="preserve"> </w:t>
      </w:r>
      <w:r w:rsidRPr="00073FCB">
        <w:t>attributed to form the</w:t>
      </w:r>
      <w:r w:rsidRPr="00073FCB">
        <w:rPr>
          <w:spacing w:val="-1"/>
        </w:rPr>
        <w:t xml:space="preserve"> </w:t>
      </w:r>
      <w:r w:rsidRPr="00073FCB">
        <w:t>primary</w:t>
      </w:r>
      <w:r w:rsidRPr="00073FCB">
        <w:rPr>
          <w:spacing w:val="-5"/>
        </w:rPr>
        <w:t xml:space="preserve"> </w:t>
      </w:r>
      <w:r w:rsidRPr="00073FCB">
        <w:t>key</w:t>
      </w:r>
    </w:p>
    <w:p w:rsidR="00206562" w:rsidRPr="00073FCB" w:rsidRDefault="00A46D2E" w:rsidP="00B04E39">
      <w:pPr>
        <w:pStyle w:val="BodyText"/>
        <w:spacing w:before="8"/>
        <w:rPr>
          <w:sz w:val="16"/>
        </w:rPr>
      </w:pPr>
      <w:r>
        <w:pict>
          <v:shape id="docshape91" o:spid="_x0000_s1088" style="position:absolute;margin-left:305.5pt;margin-top:10.95pt;width:70.95pt;height:41.4pt;z-index:-251639296;mso-wrap-distance-top:0;mso-wrap-distance-bottom:0;mso-position-horizontal-relative:page;mso-width-relative:page;mso-height-relative:page" coordorigin="6110,220" coordsize="1419,828" o:spt="100" adj="0,,0" path="m6240,947r1186,l7426,359r-1186,l6240,947xm6110,1048r1419,l7529,220r-1419,l6110,1048xe" filled="f" strokeweight=".24pt">
            <v:stroke joinstyle="round"/>
            <v:formulas/>
            <v:path arrowok="t" o:connecttype="segments"/>
            <w10:wrap type="topAndBottom" anchorx="page"/>
          </v:shape>
        </w:pict>
      </w:r>
    </w:p>
    <w:p w:rsidR="00206562" w:rsidRPr="00073FCB" w:rsidRDefault="00206562" w:rsidP="00067B69">
      <w:pPr>
        <w:pStyle w:val="Heading4"/>
        <w:numPr>
          <w:ilvl w:val="0"/>
          <w:numId w:val="29"/>
        </w:numPr>
        <w:tabs>
          <w:tab w:val="left" w:pos="981"/>
        </w:tabs>
        <w:spacing w:before="43"/>
        <w:ind w:hanging="361"/>
      </w:pPr>
      <w:r w:rsidRPr="00073FCB">
        <w:t>Attribute0</w:t>
      </w:r>
    </w:p>
    <w:p w:rsidR="00206562" w:rsidRPr="00073FCB" w:rsidRDefault="00206562" w:rsidP="00B04E39">
      <w:pPr>
        <w:pStyle w:val="BodyText"/>
        <w:spacing w:before="1"/>
        <w:rPr>
          <w:b/>
          <w:sz w:val="31"/>
        </w:rPr>
      </w:pPr>
    </w:p>
    <w:p w:rsidR="00206562" w:rsidRPr="00073FCB" w:rsidRDefault="00A46D2E" w:rsidP="00B04E39">
      <w:pPr>
        <w:pStyle w:val="BodyText"/>
        <w:spacing w:before="1"/>
        <w:ind w:left="260"/>
        <w:jc w:val="both"/>
      </w:pPr>
      <w:r>
        <w:pict>
          <v:group id="docshapegroup92" o:spid="_x0000_s1084" style="position:absolute;left:0;text-align:left;margin-left:292.15pt;margin-top:39.45pt;width:81.4pt;height:46.5pt;z-index:-251640320;mso-position-horizontal-relative:page" coordorigin="5844,790" coordsize="1628,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93" o:spid="_x0000_s1085" type="#_x0000_t75" style="position:absolute;left:5843;top:789;width:1628;height:930">
              <v:imagedata r:id="rId26" o:title=""/>
            </v:shape>
            <v:shape id="docshape94" o:spid="_x0000_s1086" style="position:absolute;left:5904;top:818;width:1515;height:816" coordorigin="5904,819" coordsize="1515,816" path="m6661,819r-95,3l6475,831r-87,15l6305,867r-76,25l6158,922r-63,34l6040,994r-47,41l5927,1126r-23,101l5910,1278r45,96l6040,1460r55,38l6158,1532r71,30l6305,1587r83,20l6475,1622r91,10l6661,1635r95,-3l6848,1622r87,-15l7017,1587r77,-25l7164,1532r63,-34l7283,1460r47,-41l7395,1327r23,-100l7413,1176r-46,-97l7283,994r-56,-38l7164,922r-70,-30l7017,867r-82,-21l6848,831r-92,-9l6661,819xe" stroked="f">
              <v:path arrowok="t"/>
            </v:shape>
            <v:shape id="docshape95" o:spid="_x0000_s1087" style="position:absolute;left:5904;top:818;width:1515;height:816" coordorigin="5904,819" coordsize="1515,816" path="m5904,1227r23,-101l5993,1035r47,-41l6095,956r63,-34l6229,892r76,-25l6388,846r87,-15l6566,822r95,-3l6756,822r92,9l6935,846r82,21l7094,892r70,30l7227,956r56,38l7330,1035r65,91l7418,1227r-5,51l7367,1374r-84,86l7227,1498r-63,34l7094,1562r-77,25l6935,1607r-87,15l6756,1632r-95,3l6566,1632r-91,-10l6388,1607r-83,-20l6229,1562r-71,-30l6095,1498r-55,-38l5993,1419r-66,-92l5904,1227xe" filled="f" strokeweight=".72pt">
              <v:path arrowok="t"/>
            </v:shape>
            <w10:wrap anchorx="page"/>
          </v:group>
        </w:pict>
      </w:r>
      <w:r w:rsidR="00206562" w:rsidRPr="00073FCB">
        <w:t>An</w:t>
      </w:r>
      <w:r w:rsidR="00206562" w:rsidRPr="00073FCB">
        <w:rPr>
          <w:spacing w:val="-2"/>
        </w:rPr>
        <w:t xml:space="preserve"> </w:t>
      </w:r>
      <w:r w:rsidR="00206562" w:rsidRPr="00073FCB">
        <w:t>attribute</w:t>
      </w:r>
      <w:r w:rsidR="00206562" w:rsidRPr="00073FCB">
        <w:rPr>
          <w:spacing w:val="-2"/>
        </w:rPr>
        <w:t xml:space="preserve"> </w:t>
      </w:r>
      <w:r w:rsidR="00206562" w:rsidRPr="00073FCB">
        <w:t>is</w:t>
      </w:r>
      <w:r w:rsidR="00206562" w:rsidRPr="00073FCB">
        <w:rPr>
          <w:spacing w:val="-1"/>
        </w:rPr>
        <w:t xml:space="preserve"> </w:t>
      </w:r>
      <w:r w:rsidR="00206562" w:rsidRPr="00073FCB">
        <w:t>a</w:t>
      </w:r>
      <w:r w:rsidR="00206562" w:rsidRPr="00073FCB">
        <w:rPr>
          <w:spacing w:val="-1"/>
        </w:rPr>
        <w:t xml:space="preserve"> </w:t>
      </w:r>
      <w:r w:rsidR="00206562" w:rsidRPr="00073FCB">
        <w:t>property</w:t>
      </w:r>
      <w:r w:rsidR="00206562" w:rsidRPr="00073FCB">
        <w:rPr>
          <w:spacing w:val="-2"/>
        </w:rPr>
        <w:t xml:space="preserve"> </w:t>
      </w:r>
      <w:r w:rsidR="00206562" w:rsidRPr="00073FCB">
        <w:t>or</w:t>
      </w:r>
      <w:r w:rsidR="00206562" w:rsidRPr="00073FCB">
        <w:rPr>
          <w:spacing w:val="-1"/>
        </w:rPr>
        <w:t xml:space="preserve"> </w:t>
      </w:r>
      <w:r w:rsidR="00206562" w:rsidRPr="00073FCB">
        <w:t>characteristic</w:t>
      </w:r>
      <w:r w:rsidR="00206562" w:rsidRPr="00073FCB">
        <w:rPr>
          <w:spacing w:val="-2"/>
        </w:rPr>
        <w:t xml:space="preserve"> </w:t>
      </w:r>
      <w:r w:rsidR="00206562" w:rsidRPr="00073FCB">
        <w:t>of</w:t>
      </w:r>
      <w:r w:rsidR="00206562" w:rsidRPr="00073FCB">
        <w:rPr>
          <w:spacing w:val="-1"/>
        </w:rPr>
        <w:t xml:space="preserve"> </w:t>
      </w:r>
      <w:r w:rsidR="00206562" w:rsidRPr="00073FCB">
        <w:t>an</w:t>
      </w:r>
      <w:r w:rsidR="00206562" w:rsidRPr="00073FCB">
        <w:rPr>
          <w:spacing w:val="-2"/>
        </w:rPr>
        <w:t xml:space="preserve"> </w:t>
      </w:r>
      <w:r w:rsidR="00206562" w:rsidRPr="00073FCB">
        <w:t>entity,</w:t>
      </w:r>
      <w:r w:rsidR="00206562" w:rsidRPr="00073FCB">
        <w:rPr>
          <w:spacing w:val="1"/>
        </w:rPr>
        <w:t xml:space="preserve"> </w:t>
      </w:r>
      <w:r w:rsidR="00206562" w:rsidRPr="00073FCB">
        <w:t>relationship,</w:t>
      </w:r>
      <w:r w:rsidR="00206562" w:rsidRPr="00073FCB">
        <w:rPr>
          <w:spacing w:val="-1"/>
        </w:rPr>
        <w:t xml:space="preserve"> </w:t>
      </w:r>
      <w:r w:rsidR="00206562" w:rsidRPr="00073FCB">
        <w:t>or</w:t>
      </w:r>
      <w:r w:rsidR="00206562" w:rsidRPr="00073FCB">
        <w:rPr>
          <w:spacing w:val="-1"/>
        </w:rPr>
        <w:t xml:space="preserve"> </w:t>
      </w:r>
      <w:r w:rsidR="00206562" w:rsidRPr="00073FCB">
        <w:t>another</w:t>
      </w:r>
      <w:r w:rsidR="00206562" w:rsidRPr="00073FCB">
        <w:rPr>
          <w:spacing w:val="-1"/>
        </w:rPr>
        <w:t xml:space="preserve"> </w:t>
      </w:r>
      <w:r w:rsidR="00206562" w:rsidRPr="00073FCB">
        <w:t>attribute</w:t>
      </w:r>
    </w:p>
    <w:p w:rsidR="00206562" w:rsidRPr="00073FCB" w:rsidRDefault="00206562" w:rsidP="00B04E39">
      <w:pPr>
        <w:pStyle w:val="BodyText"/>
        <w:rPr>
          <w:sz w:val="26"/>
        </w:rPr>
      </w:pPr>
    </w:p>
    <w:p w:rsidR="00206562" w:rsidRPr="00073FCB" w:rsidRDefault="00206562" w:rsidP="00B04E39">
      <w:pPr>
        <w:pStyle w:val="BodyText"/>
        <w:rPr>
          <w:sz w:val="26"/>
        </w:rPr>
      </w:pPr>
    </w:p>
    <w:p w:rsidR="00206562" w:rsidRPr="00073FCB" w:rsidRDefault="00206562" w:rsidP="00B04E39">
      <w:pPr>
        <w:pStyle w:val="BodyText"/>
        <w:rPr>
          <w:sz w:val="26"/>
        </w:rPr>
      </w:pPr>
    </w:p>
    <w:p w:rsidR="00206562" w:rsidRPr="00073FCB" w:rsidRDefault="00206562" w:rsidP="00B04E39">
      <w:pPr>
        <w:pStyle w:val="BodyText"/>
        <w:rPr>
          <w:sz w:val="26"/>
        </w:rPr>
      </w:pPr>
    </w:p>
    <w:p w:rsidR="00206562" w:rsidRPr="00073FCB" w:rsidRDefault="00206562" w:rsidP="00067B69">
      <w:pPr>
        <w:pStyle w:val="Heading4"/>
        <w:numPr>
          <w:ilvl w:val="0"/>
          <w:numId w:val="29"/>
        </w:numPr>
        <w:tabs>
          <w:tab w:val="left" w:pos="981"/>
        </w:tabs>
        <w:spacing w:before="174"/>
        <w:ind w:hanging="361"/>
      </w:pPr>
      <w:r w:rsidRPr="00073FCB">
        <w:t>Multivalued</w:t>
      </w:r>
      <w:r w:rsidRPr="00073FCB">
        <w:rPr>
          <w:spacing w:val="-3"/>
        </w:rPr>
        <w:t xml:space="preserve"> </w:t>
      </w:r>
      <w:r w:rsidRPr="00073FCB">
        <w:t>Attribute</w:t>
      </w:r>
    </w:p>
    <w:p w:rsidR="00206562" w:rsidRPr="00073FCB" w:rsidRDefault="00206562" w:rsidP="00B04E39">
      <w:pPr>
        <w:pStyle w:val="BodyText"/>
        <w:spacing w:before="2"/>
        <w:rPr>
          <w:b/>
          <w:sz w:val="31"/>
        </w:rPr>
      </w:pPr>
    </w:p>
    <w:p w:rsidR="00206562" w:rsidRPr="00073FCB" w:rsidRDefault="00206562" w:rsidP="00B04E39">
      <w:pPr>
        <w:pStyle w:val="BodyText"/>
        <w:spacing w:line="360" w:lineRule="auto"/>
        <w:ind w:left="260" w:right="546"/>
        <w:jc w:val="both"/>
      </w:pPr>
      <w:r w:rsidRPr="00073FCB">
        <w:t>If an attribute</w:t>
      </w:r>
      <w:r w:rsidRPr="00073FCB">
        <w:rPr>
          <w:spacing w:val="1"/>
        </w:rPr>
        <w:t xml:space="preserve"> </w:t>
      </w:r>
      <w:r w:rsidRPr="00073FCB">
        <w:t>have more than one value it is called a multi-valued attribute. It is important to</w:t>
      </w:r>
      <w:r w:rsidRPr="00073FCB">
        <w:rPr>
          <w:spacing w:val="-57"/>
        </w:rPr>
        <w:t xml:space="preserve"> </w:t>
      </w:r>
      <w:r w:rsidRPr="00073FCB">
        <w:t>note</w:t>
      </w:r>
      <w:r w:rsidRPr="00073FCB">
        <w:rPr>
          <w:spacing w:val="-1"/>
        </w:rPr>
        <w:t xml:space="preserve"> </w:t>
      </w:r>
      <w:r w:rsidRPr="00073FCB">
        <w:t>that this is different</w:t>
      </w:r>
      <w:r w:rsidRPr="00073FCB">
        <w:rPr>
          <w:spacing w:val="2"/>
        </w:rPr>
        <w:t xml:space="preserve"> </w:t>
      </w:r>
      <w:r w:rsidRPr="00073FCB">
        <w:t>from an attribute</w:t>
      </w:r>
      <w:r w:rsidRPr="00073FCB">
        <w:rPr>
          <w:spacing w:val="-2"/>
        </w:rPr>
        <w:t xml:space="preserve"> </w:t>
      </w:r>
      <w:r w:rsidRPr="00073FCB">
        <w:t>having</w:t>
      </w:r>
      <w:r w:rsidRPr="00073FCB">
        <w:rPr>
          <w:spacing w:val="-3"/>
        </w:rPr>
        <w:t xml:space="preserve"> </w:t>
      </w:r>
      <w:r w:rsidRPr="00073FCB">
        <w:t>its own attributes.</w:t>
      </w:r>
    </w:p>
    <w:p w:rsidR="00206562" w:rsidRPr="00073FCB" w:rsidRDefault="00206562" w:rsidP="00B04E39">
      <w:pPr>
        <w:pStyle w:val="BodyText"/>
        <w:rPr>
          <w:sz w:val="20"/>
        </w:rPr>
      </w:pPr>
    </w:p>
    <w:p w:rsidR="00206562" w:rsidRPr="00073FCB" w:rsidRDefault="00A46D2E" w:rsidP="00B04E39">
      <w:pPr>
        <w:pStyle w:val="BodyText"/>
        <w:spacing w:before="10"/>
        <w:rPr>
          <w:sz w:val="12"/>
        </w:rPr>
      </w:pPr>
      <w:r>
        <w:pict>
          <v:group id="docshapegroup96" o:spid="_x0000_s1089" style="position:absolute;margin-left:284.35pt;margin-top:8.55pt;width:93.15pt;height:53.65pt;z-index:-251638272;mso-position-horizontal-relative:page" coordorigin="5688,172" coordsize="1863,1073">
            <v:shape id="docshape97" o:spid="_x0000_s1090" type="#_x0000_t75" style="position:absolute;left:5687;top:171;width:1863;height:1073">
              <v:imagedata r:id="rId27" o:title=""/>
            </v:shape>
            <v:shape id="docshape98" o:spid="_x0000_s1091" type="#_x0000_t75" style="position:absolute;left:5740;top:193;width:1764;height:1023">
              <v:imagedata r:id="rId28" o:title=""/>
            </v:shape>
            <v:shape id="docshape99" o:spid="_x0000_s1092" style="position:absolute;left:5863;top:299;width:1553;height:819" coordorigin="5863,299" coordsize="1553,819" path="m6640,299r-98,3l6448,312r-89,15l6275,347r-79,26l6124,403r-65,34l6002,475r-48,41l5887,608r-24,100l5869,760r46,96l6002,942r57,38l6124,1014r72,30l6275,1070r84,20l6448,1105r94,9l6640,1118r97,-4l6831,1105r89,-15l7005,1070r78,-26l7155,1014r65,-34l7277,942r48,-41l7392,809r24,-101l7410,657r-46,-96l7277,475r-57,-38l7155,403r-72,-30l7005,347r-85,-20l6831,312r-94,-10l6640,299xe" stroked="f">
              <v:path arrowok="t"/>
            </v:shape>
            <v:shape id="docshape100" o:spid="_x0000_s1093" style="position:absolute;left:5863;top:299;width:1553;height:819" coordorigin="5863,299" coordsize="1553,819" path="m5863,708r24,-100l5954,516r48,-41l6059,437r65,-34l6196,373r79,-26l6359,327r89,-15l6542,302r98,-3l6737,302r94,10l6920,327r85,20l7083,373r72,30l7220,437r57,38l7325,516r67,92l7416,708r-6,52l7364,856r-87,86l7220,980r-65,34l7083,1044r-78,26l6920,1090r-89,15l6737,1114r-97,4l6542,1114r-94,-9l6359,1090r-84,-20l6196,1044r-72,-30l6059,980r-57,-38l5954,901r-67,-92l5863,708xe" filled="f" strokeweight=".72pt">
              <v:path arrowok="t"/>
            </v:shape>
            <w10:wrap type="topAndBottom" anchorx="page"/>
          </v:group>
        </w:pict>
      </w:r>
    </w:p>
    <w:p w:rsidR="00206562" w:rsidRPr="00073FCB" w:rsidRDefault="00206562" w:rsidP="00B04E39">
      <w:pPr>
        <w:rPr>
          <w:sz w:val="12"/>
        </w:rPr>
        <w:sectPr w:rsidR="00206562" w:rsidRPr="00073FCB" w:rsidSect="007661D9">
          <w:pgSz w:w="11910" w:h="16840"/>
          <w:pgMar w:top="400" w:right="940" w:bottom="380" w:left="1180" w:header="146" w:footer="191" w:gutter="0"/>
          <w:cols w:space="720"/>
        </w:sectPr>
      </w:pPr>
    </w:p>
    <w:p w:rsidR="00206562" w:rsidRPr="00073FCB" w:rsidRDefault="00206562" w:rsidP="00D0018D">
      <w:pPr>
        <w:pStyle w:val="BodyText"/>
        <w:spacing w:before="6"/>
        <w:rPr>
          <w:sz w:val="21"/>
        </w:rPr>
      </w:pPr>
    </w:p>
    <w:p w:rsidR="00206562" w:rsidRPr="00073FCB" w:rsidRDefault="00206562" w:rsidP="008161BA">
      <w:pPr>
        <w:tabs>
          <w:tab w:val="left" w:pos="1899"/>
        </w:tabs>
        <w:rPr>
          <w:sz w:val="24"/>
          <w:szCs w:val="24"/>
        </w:rPr>
      </w:pPr>
    </w:p>
    <w:p w:rsidR="00206562" w:rsidRPr="00073FCB" w:rsidRDefault="00206562">
      <w:pPr>
        <w:rPr>
          <w:sz w:val="24"/>
          <w:szCs w:val="24"/>
        </w:rPr>
      </w:pPr>
    </w:p>
    <w:p w:rsidR="00206562" w:rsidRPr="00073FCB" w:rsidRDefault="00206562" w:rsidP="00D0018D">
      <w:pPr>
        <w:pStyle w:val="BodyText"/>
        <w:spacing w:before="4"/>
        <w:rPr>
          <w:sz w:val="21"/>
        </w:rPr>
      </w:pPr>
    </w:p>
    <w:p w:rsidR="00206562" w:rsidRPr="00073FCB" w:rsidRDefault="00206562" w:rsidP="00067B69">
      <w:pPr>
        <w:pStyle w:val="Heading4"/>
        <w:numPr>
          <w:ilvl w:val="0"/>
          <w:numId w:val="29"/>
        </w:numPr>
        <w:tabs>
          <w:tab w:val="left" w:pos="981"/>
        </w:tabs>
        <w:spacing w:before="92"/>
        <w:ind w:hanging="361"/>
      </w:pPr>
      <w:r w:rsidRPr="00073FCB">
        <w:t>Relationship</w:t>
      </w:r>
    </w:p>
    <w:p w:rsidR="00206562" w:rsidRPr="00073FCB" w:rsidRDefault="00206562" w:rsidP="00D0018D">
      <w:pPr>
        <w:pStyle w:val="BodyText"/>
        <w:spacing w:before="6"/>
        <w:rPr>
          <w:b/>
          <w:sz w:val="37"/>
        </w:rPr>
      </w:pPr>
    </w:p>
    <w:p w:rsidR="00206562" w:rsidRPr="00073FCB" w:rsidRDefault="00A46D2E" w:rsidP="00D0018D">
      <w:pPr>
        <w:pStyle w:val="BodyText"/>
        <w:ind w:left="440"/>
      </w:pPr>
      <w:r>
        <w:pict>
          <v:group id="docshapegroup102" o:spid="_x0000_s1094" style="position:absolute;left:0;text-align:left;margin-left:310.75pt;margin-top:59.5pt;width:83.45pt;height:72.15pt;z-index:-251637248;mso-position-horizontal-relative:page" coordorigin="6216,1191" coordsize="1669,1443">
            <v:shape id="docshape103" o:spid="_x0000_s1095" type="#_x0000_t75" style="position:absolute;left:6215;top:1190;width:1669;height:1443">
              <v:imagedata r:id="rId29" o:title=""/>
            </v:shape>
            <v:shape id="docshape104" o:spid="_x0000_s1096" style="position:absolute;left:6261;top:1205;width:1584;height:1344" coordorigin="6262,1205" coordsize="1584,1344" path="m7054,1205r-792,672l7054,2549r792,-672l7054,1205xe" stroked="f">
              <v:path arrowok="t"/>
            </v:shape>
            <v:shape id="docshape105" o:spid="_x0000_s1097" style="position:absolute;left:6261;top:1205;width:1584;height:1344" coordorigin="6262,1205" coordsize="1584,1344" path="m6262,1877r792,-672l7846,1877r-792,672l6262,1877xe" filled="f" strokeweight=".72pt">
              <v:path arrowok="t"/>
            </v:shape>
            <w10:wrap anchorx="page"/>
          </v:group>
        </w:pict>
      </w:r>
      <w:r w:rsidR="00206562" w:rsidRPr="00073FCB">
        <w:t>A</w:t>
      </w:r>
      <w:r w:rsidR="00206562" w:rsidRPr="00073FCB">
        <w:rPr>
          <w:spacing w:val="-2"/>
        </w:rPr>
        <w:t xml:space="preserve"> </w:t>
      </w:r>
      <w:r w:rsidR="00206562" w:rsidRPr="00073FCB">
        <w:t>relationship</w:t>
      </w:r>
      <w:r w:rsidR="00206562" w:rsidRPr="00073FCB">
        <w:rPr>
          <w:spacing w:val="-2"/>
        </w:rPr>
        <w:t xml:space="preserve"> </w:t>
      </w:r>
      <w:r w:rsidR="00206562" w:rsidRPr="00073FCB">
        <w:t>defines</w:t>
      </w:r>
      <w:r w:rsidR="00206562" w:rsidRPr="00073FCB">
        <w:rPr>
          <w:spacing w:val="59"/>
        </w:rPr>
        <w:t xml:space="preserve"> </w:t>
      </w:r>
      <w:r w:rsidR="00206562" w:rsidRPr="00073FCB">
        <w:t>how</w:t>
      </w:r>
      <w:r w:rsidR="00206562" w:rsidRPr="00073FCB">
        <w:rPr>
          <w:spacing w:val="-1"/>
        </w:rPr>
        <w:t xml:space="preserve"> </w:t>
      </w:r>
      <w:r w:rsidR="00206562" w:rsidRPr="00073FCB">
        <w:t>entities</w:t>
      </w:r>
      <w:r w:rsidR="00206562" w:rsidRPr="00073FCB">
        <w:rPr>
          <w:spacing w:val="-2"/>
        </w:rPr>
        <w:t xml:space="preserve"> </w:t>
      </w:r>
      <w:r w:rsidR="00206562" w:rsidRPr="00073FCB">
        <w:t>interact.</w:t>
      </w:r>
    </w:p>
    <w:p w:rsidR="00206562" w:rsidRPr="00073FCB" w:rsidRDefault="00206562" w:rsidP="00D0018D">
      <w:pPr>
        <w:pStyle w:val="BodyText"/>
        <w:rPr>
          <w:sz w:val="26"/>
        </w:rPr>
      </w:pPr>
    </w:p>
    <w:p w:rsidR="00206562" w:rsidRPr="00073FCB" w:rsidRDefault="00206562" w:rsidP="00D0018D">
      <w:pPr>
        <w:pStyle w:val="BodyText"/>
        <w:rPr>
          <w:sz w:val="26"/>
        </w:rPr>
      </w:pPr>
    </w:p>
    <w:p w:rsidR="00206562" w:rsidRPr="00073FCB" w:rsidRDefault="00206562" w:rsidP="00D0018D">
      <w:pPr>
        <w:pStyle w:val="BodyText"/>
        <w:rPr>
          <w:sz w:val="26"/>
        </w:rPr>
      </w:pPr>
    </w:p>
    <w:p w:rsidR="00206562" w:rsidRPr="00073FCB" w:rsidRDefault="00206562" w:rsidP="00D0018D">
      <w:pPr>
        <w:pStyle w:val="BodyText"/>
        <w:rPr>
          <w:sz w:val="26"/>
        </w:rPr>
      </w:pPr>
    </w:p>
    <w:p w:rsidR="00206562" w:rsidRPr="00073FCB" w:rsidRDefault="00206562" w:rsidP="00D0018D">
      <w:pPr>
        <w:pStyle w:val="BodyText"/>
        <w:rPr>
          <w:sz w:val="26"/>
        </w:rPr>
      </w:pPr>
    </w:p>
    <w:p w:rsidR="00206562" w:rsidRPr="00073FCB" w:rsidRDefault="00206562" w:rsidP="00D0018D">
      <w:pPr>
        <w:pStyle w:val="BodyText"/>
        <w:rPr>
          <w:sz w:val="26"/>
        </w:rPr>
      </w:pPr>
    </w:p>
    <w:p w:rsidR="00206562" w:rsidRPr="00073FCB" w:rsidRDefault="00206562" w:rsidP="00D0018D">
      <w:pPr>
        <w:pStyle w:val="BodyText"/>
        <w:spacing w:before="8"/>
        <w:rPr>
          <w:sz w:val="22"/>
        </w:rPr>
      </w:pPr>
    </w:p>
    <w:p w:rsidR="00206562" w:rsidRPr="00073FCB" w:rsidRDefault="00206562" w:rsidP="00067B69">
      <w:pPr>
        <w:pStyle w:val="Heading4"/>
        <w:numPr>
          <w:ilvl w:val="0"/>
          <w:numId w:val="29"/>
        </w:numPr>
        <w:tabs>
          <w:tab w:val="left" w:pos="981"/>
        </w:tabs>
        <w:spacing w:before="0"/>
        <w:ind w:hanging="361"/>
      </w:pPr>
      <w:r w:rsidRPr="00073FCB">
        <w:t>Cardinality</w:t>
      </w:r>
      <w:r w:rsidRPr="00073FCB">
        <w:rPr>
          <w:spacing w:val="-2"/>
        </w:rPr>
        <w:t xml:space="preserve"> </w:t>
      </w:r>
      <w:r w:rsidRPr="00073FCB">
        <w:t>and</w:t>
      </w:r>
      <w:r w:rsidRPr="00073FCB">
        <w:rPr>
          <w:spacing w:val="-2"/>
        </w:rPr>
        <w:t xml:space="preserve"> </w:t>
      </w:r>
      <w:r w:rsidRPr="00073FCB">
        <w:t>Ordinality</w:t>
      </w:r>
    </w:p>
    <w:p w:rsidR="00206562" w:rsidRPr="00073FCB" w:rsidRDefault="00206562" w:rsidP="00D0018D">
      <w:pPr>
        <w:pStyle w:val="BodyText"/>
        <w:spacing w:before="2"/>
        <w:rPr>
          <w:b/>
          <w:sz w:val="31"/>
        </w:rPr>
      </w:pPr>
    </w:p>
    <w:p w:rsidR="00206562" w:rsidRPr="00073FCB" w:rsidRDefault="00206562" w:rsidP="00D0018D">
      <w:pPr>
        <w:pStyle w:val="BodyText"/>
        <w:spacing w:line="360" w:lineRule="auto"/>
        <w:ind w:left="260" w:right="939"/>
      </w:pPr>
      <w:r w:rsidRPr="00073FCB">
        <w:t>These two further defines relationships between entities by placing the relationship in the</w:t>
      </w:r>
      <w:r w:rsidRPr="00073FCB">
        <w:rPr>
          <w:spacing w:val="-57"/>
        </w:rPr>
        <w:t xml:space="preserve"> </w:t>
      </w:r>
      <w:r w:rsidRPr="00073FCB">
        <w:t>context of</w:t>
      </w:r>
      <w:r w:rsidRPr="00073FCB">
        <w:rPr>
          <w:spacing w:val="-1"/>
        </w:rPr>
        <w:t xml:space="preserve"> </w:t>
      </w:r>
      <w:r w:rsidRPr="00073FCB">
        <w:t>number.</w:t>
      </w:r>
    </w:p>
    <w:p w:rsidR="00206562" w:rsidRPr="00073FCB" w:rsidRDefault="00206562" w:rsidP="00D0018D">
      <w:pPr>
        <w:spacing w:line="360" w:lineRule="auto"/>
        <w:sectPr w:rsidR="00206562" w:rsidRPr="00073FCB" w:rsidSect="00D0018D">
          <w:type w:val="continuous"/>
          <w:pgSz w:w="11910" w:h="16840"/>
          <w:pgMar w:top="400" w:right="940" w:bottom="380" w:left="1180" w:header="146" w:footer="191" w:gutter="0"/>
          <w:cols w:space="720"/>
        </w:sectPr>
      </w:pPr>
    </w:p>
    <w:p w:rsidR="00206562" w:rsidRPr="00073FCB" w:rsidRDefault="00206562" w:rsidP="00D0018D">
      <w:pPr>
        <w:pStyle w:val="BodyText"/>
        <w:rPr>
          <w:sz w:val="20"/>
        </w:rPr>
      </w:pPr>
    </w:p>
    <w:p w:rsidR="00206562" w:rsidRPr="00073FCB" w:rsidRDefault="00206562" w:rsidP="00D0018D">
      <w:pPr>
        <w:pStyle w:val="BodyText"/>
        <w:rPr>
          <w:sz w:val="20"/>
        </w:rPr>
      </w:pPr>
    </w:p>
    <w:p w:rsidR="00206562" w:rsidRPr="00073FCB" w:rsidRDefault="00206562" w:rsidP="00D0018D">
      <w:pPr>
        <w:pStyle w:val="BodyText"/>
        <w:spacing w:before="6"/>
        <w:rPr>
          <w:sz w:val="21"/>
        </w:rPr>
      </w:pPr>
    </w:p>
    <w:p w:rsidR="00206562" w:rsidRPr="00073FCB" w:rsidRDefault="00206562">
      <w:pPr>
        <w:rPr>
          <w:b/>
          <w:sz w:val="28"/>
        </w:rPr>
      </w:pPr>
      <w:r w:rsidRPr="00073FCB">
        <w:rPr>
          <w:b/>
          <w:sz w:val="28"/>
        </w:rPr>
        <w:br w:type="page"/>
      </w:r>
    </w:p>
    <w:p w:rsidR="00206562" w:rsidRPr="00073FCB" w:rsidRDefault="00206562" w:rsidP="00997335">
      <w:pPr>
        <w:spacing w:before="89"/>
        <w:ind w:left="260"/>
        <w:rPr>
          <w:b/>
          <w:sz w:val="28"/>
        </w:rPr>
      </w:pPr>
      <w:r w:rsidRPr="00073FCB">
        <w:rPr>
          <w:b/>
          <w:sz w:val="28"/>
        </w:rPr>
        <w:lastRenderedPageBreak/>
        <w:t>ER-DIAGRAM</w:t>
      </w:r>
    </w:p>
    <w:p w:rsidR="00206562" w:rsidRPr="00073FCB" w:rsidRDefault="00206562" w:rsidP="00D0018D">
      <w:pPr>
        <w:spacing w:before="89"/>
        <w:ind w:left="260"/>
        <w:rPr>
          <w:b/>
          <w:sz w:val="28"/>
        </w:rPr>
      </w:pPr>
      <w:r w:rsidRPr="00073FCB">
        <w:rPr>
          <w:noProof/>
        </w:rPr>
        <w:drawing>
          <wp:inline distT="0" distB="0" distL="0" distR="0" wp14:anchorId="0E5D9ECE" wp14:editId="38A20127">
            <wp:extent cx="5997755" cy="3728316"/>
            <wp:effectExtent l="0" t="0" r="0" b="0"/>
            <wp:docPr id="28" name="Picture 5">
              <a:extLst xmlns:a="http://schemas.openxmlformats.org/drawingml/2006/main">
                <a:ext uri="{FF2B5EF4-FFF2-40B4-BE49-F238E27FC236}">
                  <a16:creationId xmlns:a16="http://schemas.microsoft.com/office/drawing/2014/main" id="{7FE1C034-DEF1-4FED-9917-472FB23D63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FE1C034-DEF1-4FED-9917-472FB23D6313}"/>
                        </a:ext>
                      </a:extLst>
                    </pic:cNvPr>
                    <pic:cNvPicPr>
                      <a:picLocks noChangeAspect="1"/>
                    </pic:cNvPicPr>
                  </pic:nvPicPr>
                  <pic:blipFill>
                    <a:blip r:embed="rId30"/>
                    <a:stretch>
                      <a:fillRect/>
                    </a:stretch>
                  </pic:blipFill>
                  <pic:spPr>
                    <a:xfrm>
                      <a:off x="0" y="0"/>
                      <a:ext cx="6043780" cy="3756926"/>
                    </a:xfrm>
                    <a:prstGeom prst="rect">
                      <a:avLst/>
                    </a:prstGeom>
                  </pic:spPr>
                </pic:pic>
              </a:graphicData>
            </a:graphic>
          </wp:inline>
        </w:drawing>
      </w:r>
    </w:p>
    <w:p w:rsidR="00206562" w:rsidRPr="00073FCB" w:rsidRDefault="00206562">
      <w:pPr>
        <w:rPr>
          <w:b/>
          <w:sz w:val="28"/>
        </w:rPr>
      </w:pPr>
      <w:r w:rsidRPr="00073FCB">
        <w:rPr>
          <w:b/>
          <w:sz w:val="28"/>
        </w:rPr>
        <w:br w:type="page"/>
      </w:r>
    </w:p>
    <w:p w:rsidR="00206562" w:rsidRPr="00073FCB" w:rsidRDefault="00206562" w:rsidP="00D0018D">
      <w:pPr>
        <w:spacing w:before="89"/>
        <w:ind w:left="260"/>
        <w:rPr>
          <w:b/>
          <w:sz w:val="28"/>
        </w:rPr>
      </w:pPr>
    </w:p>
    <w:p w:rsidR="00206562" w:rsidRPr="00073FCB" w:rsidRDefault="00206562" w:rsidP="00D0018D">
      <w:pPr>
        <w:spacing w:before="89"/>
        <w:ind w:left="260"/>
        <w:rPr>
          <w:b/>
          <w:sz w:val="28"/>
        </w:rPr>
      </w:pPr>
    </w:p>
    <w:p w:rsidR="00206562" w:rsidRPr="00073FCB" w:rsidRDefault="00206562" w:rsidP="00D0018D">
      <w:pPr>
        <w:spacing w:before="89"/>
        <w:ind w:left="260"/>
        <w:rPr>
          <w:b/>
          <w:sz w:val="28"/>
        </w:rPr>
      </w:pPr>
    </w:p>
    <w:p w:rsidR="00206562" w:rsidRPr="00073FCB" w:rsidRDefault="00206562" w:rsidP="00D0018D">
      <w:pPr>
        <w:spacing w:before="89"/>
        <w:ind w:left="260"/>
        <w:rPr>
          <w:b/>
          <w:sz w:val="28"/>
        </w:rPr>
      </w:pPr>
    </w:p>
    <w:p w:rsidR="00206562" w:rsidRPr="00073FCB" w:rsidRDefault="00206562" w:rsidP="00D0018D">
      <w:pPr>
        <w:spacing w:before="89"/>
        <w:ind w:left="260"/>
        <w:rPr>
          <w:b/>
          <w:sz w:val="28"/>
        </w:rPr>
      </w:pPr>
    </w:p>
    <w:p w:rsidR="00206562" w:rsidRPr="00073FCB" w:rsidRDefault="00206562" w:rsidP="00D0018D">
      <w:pPr>
        <w:spacing w:before="89"/>
        <w:ind w:left="260"/>
        <w:rPr>
          <w:b/>
          <w:sz w:val="28"/>
        </w:rPr>
      </w:pPr>
    </w:p>
    <w:p w:rsidR="00206562" w:rsidRPr="00073FCB" w:rsidRDefault="00206562" w:rsidP="00206562">
      <w:pPr>
        <w:pStyle w:val="Heading1"/>
        <w:numPr>
          <w:ilvl w:val="0"/>
          <w:numId w:val="30"/>
        </w:numPr>
        <w:tabs>
          <w:tab w:val="left" w:pos="2778"/>
        </w:tabs>
        <w:spacing w:before="76"/>
        <w:ind w:right="0"/>
        <w:jc w:val="left"/>
      </w:pPr>
      <w:r w:rsidRPr="00073FCB">
        <w:t>CODING</w:t>
      </w:r>
      <w:r w:rsidRPr="00073FCB">
        <w:rPr>
          <w:spacing w:val="-3"/>
        </w:rPr>
        <w:t xml:space="preserve"> </w:t>
      </w:r>
      <w:r w:rsidRPr="00073FCB">
        <w:t>&amp;</w:t>
      </w:r>
      <w:r w:rsidRPr="00073FCB">
        <w:rPr>
          <w:spacing w:val="-2"/>
        </w:rPr>
        <w:t xml:space="preserve"> </w:t>
      </w:r>
      <w:r w:rsidRPr="00073FCB">
        <w:t>TESTING</w:t>
      </w:r>
    </w:p>
    <w:p w:rsidR="00206562" w:rsidRPr="00073FCB" w:rsidRDefault="00206562" w:rsidP="00206562">
      <w:pPr>
        <w:pStyle w:val="ListParagraph"/>
        <w:numPr>
          <w:ilvl w:val="1"/>
          <w:numId w:val="30"/>
        </w:numPr>
        <w:tabs>
          <w:tab w:val="left" w:pos="3546"/>
          <w:tab w:val="left" w:pos="3547"/>
        </w:tabs>
        <w:spacing w:before="519"/>
        <w:ind w:right="0"/>
        <w:rPr>
          <w:b/>
          <w:sz w:val="32"/>
        </w:rPr>
      </w:pPr>
      <w:r w:rsidRPr="00073FCB">
        <w:rPr>
          <w:b/>
          <w:sz w:val="32"/>
        </w:rPr>
        <w:t>SYSTEM</w:t>
      </w:r>
      <w:r w:rsidRPr="00073FCB">
        <w:rPr>
          <w:b/>
          <w:spacing w:val="-1"/>
          <w:sz w:val="32"/>
        </w:rPr>
        <w:t xml:space="preserve"> </w:t>
      </w:r>
      <w:r w:rsidRPr="00073FCB">
        <w:rPr>
          <w:b/>
          <w:sz w:val="32"/>
        </w:rPr>
        <w:t>DEVELOPMENT</w:t>
      </w:r>
    </w:p>
    <w:p w:rsidR="00206562" w:rsidRPr="00073FCB" w:rsidRDefault="00206562" w:rsidP="00206562">
      <w:pPr>
        <w:pStyle w:val="ListParagraph"/>
        <w:numPr>
          <w:ilvl w:val="1"/>
          <w:numId w:val="30"/>
        </w:numPr>
        <w:tabs>
          <w:tab w:val="left" w:pos="3546"/>
          <w:tab w:val="left" w:pos="3547"/>
        </w:tabs>
        <w:spacing w:before="184"/>
        <w:ind w:right="0"/>
        <w:rPr>
          <w:b/>
          <w:sz w:val="32"/>
        </w:rPr>
      </w:pPr>
      <w:r w:rsidRPr="00073FCB">
        <w:rPr>
          <w:b/>
          <w:sz w:val="32"/>
        </w:rPr>
        <w:t>CODING</w:t>
      </w:r>
    </w:p>
    <w:p w:rsidR="00206562" w:rsidRPr="00073FCB" w:rsidRDefault="00206562" w:rsidP="00206562">
      <w:pPr>
        <w:pStyle w:val="ListParagraph"/>
        <w:numPr>
          <w:ilvl w:val="1"/>
          <w:numId w:val="30"/>
        </w:numPr>
        <w:tabs>
          <w:tab w:val="left" w:pos="3546"/>
          <w:tab w:val="left" w:pos="3547"/>
        </w:tabs>
        <w:spacing w:before="186"/>
        <w:ind w:right="0"/>
        <w:rPr>
          <w:b/>
          <w:sz w:val="32"/>
        </w:rPr>
      </w:pPr>
      <w:r w:rsidRPr="00073FCB">
        <w:rPr>
          <w:b/>
          <w:sz w:val="32"/>
        </w:rPr>
        <w:t>SYSTEM</w:t>
      </w:r>
      <w:r w:rsidRPr="00073FCB">
        <w:rPr>
          <w:b/>
          <w:spacing w:val="-2"/>
          <w:sz w:val="32"/>
        </w:rPr>
        <w:t xml:space="preserve"> </w:t>
      </w:r>
      <w:r w:rsidRPr="00073FCB">
        <w:rPr>
          <w:b/>
          <w:sz w:val="32"/>
        </w:rPr>
        <w:t>TESTING</w:t>
      </w:r>
    </w:p>
    <w:p w:rsidR="00206562" w:rsidRPr="00073FCB" w:rsidRDefault="00206562" w:rsidP="00D0018D">
      <w:pPr>
        <w:tabs>
          <w:tab w:val="left" w:pos="1899"/>
        </w:tabs>
        <w:rPr>
          <w:sz w:val="24"/>
          <w:szCs w:val="24"/>
        </w:rPr>
      </w:pPr>
    </w:p>
    <w:p w:rsidR="00206562" w:rsidRPr="00073FCB" w:rsidRDefault="00206562" w:rsidP="008161BA">
      <w:pPr>
        <w:tabs>
          <w:tab w:val="left" w:pos="1899"/>
        </w:tabs>
        <w:rPr>
          <w:sz w:val="24"/>
          <w:szCs w:val="24"/>
        </w:rPr>
      </w:pPr>
    </w:p>
    <w:p w:rsidR="00206562" w:rsidRPr="00073FCB" w:rsidRDefault="00206562">
      <w:pPr>
        <w:rPr>
          <w:sz w:val="24"/>
          <w:szCs w:val="24"/>
        </w:rPr>
      </w:pPr>
      <w:r w:rsidRPr="00073FCB">
        <w:rPr>
          <w:sz w:val="24"/>
          <w:szCs w:val="24"/>
        </w:rPr>
        <w:br w:type="page"/>
      </w:r>
    </w:p>
    <w:p w:rsidR="00206562" w:rsidRPr="00073FCB" w:rsidRDefault="00206562" w:rsidP="00506496">
      <w:pPr>
        <w:pStyle w:val="BodyText"/>
        <w:spacing w:before="10"/>
        <w:rPr>
          <w:b/>
          <w:sz w:val="21"/>
        </w:rPr>
      </w:pPr>
    </w:p>
    <w:p w:rsidR="00206562" w:rsidRPr="00073FCB" w:rsidRDefault="00206562" w:rsidP="00206562">
      <w:pPr>
        <w:pStyle w:val="ListParagraph"/>
        <w:numPr>
          <w:ilvl w:val="1"/>
          <w:numId w:val="31"/>
        </w:numPr>
        <w:tabs>
          <w:tab w:val="left" w:pos="741"/>
        </w:tabs>
        <w:spacing w:before="86"/>
        <w:ind w:right="0" w:hanging="481"/>
        <w:rPr>
          <w:b/>
          <w:sz w:val="32"/>
        </w:rPr>
      </w:pPr>
      <w:r w:rsidRPr="00073FCB">
        <w:rPr>
          <w:b/>
          <w:sz w:val="32"/>
        </w:rPr>
        <w:t>SYSTEM</w:t>
      </w:r>
      <w:r w:rsidRPr="00073FCB">
        <w:rPr>
          <w:b/>
          <w:spacing w:val="-4"/>
          <w:sz w:val="32"/>
        </w:rPr>
        <w:t xml:space="preserve"> </w:t>
      </w:r>
      <w:r w:rsidRPr="00073FCB">
        <w:rPr>
          <w:b/>
          <w:sz w:val="32"/>
        </w:rPr>
        <w:t>DEVELOPMENT</w:t>
      </w:r>
    </w:p>
    <w:p w:rsidR="00206562" w:rsidRPr="00073FCB" w:rsidRDefault="00206562" w:rsidP="00506496">
      <w:pPr>
        <w:pStyle w:val="BodyText"/>
        <w:spacing w:before="10"/>
        <w:rPr>
          <w:b/>
          <w:sz w:val="32"/>
        </w:rPr>
      </w:pPr>
    </w:p>
    <w:p w:rsidR="00206562" w:rsidRPr="00073FCB" w:rsidRDefault="00206562" w:rsidP="00506496">
      <w:pPr>
        <w:pStyle w:val="BodyText"/>
        <w:spacing w:line="360" w:lineRule="auto"/>
        <w:ind w:left="260" w:right="499" w:firstLine="719"/>
        <w:jc w:val="both"/>
      </w:pPr>
      <w:r w:rsidRPr="00073FCB">
        <w:t>During the development phase, system is constructed from the specification prepared</w:t>
      </w:r>
      <w:r w:rsidRPr="00073FCB">
        <w:rPr>
          <w:spacing w:val="1"/>
        </w:rPr>
        <w:t xml:space="preserve"> </w:t>
      </w:r>
      <w:r w:rsidRPr="00073FCB">
        <w:t>in</w:t>
      </w:r>
      <w:r w:rsidRPr="00073FCB">
        <w:rPr>
          <w:spacing w:val="1"/>
        </w:rPr>
        <w:t xml:space="preserve"> </w:t>
      </w:r>
      <w:r w:rsidRPr="00073FCB">
        <w:t>design</w:t>
      </w:r>
      <w:r w:rsidRPr="00073FCB">
        <w:rPr>
          <w:spacing w:val="1"/>
        </w:rPr>
        <w:t xml:space="preserve"> </w:t>
      </w:r>
      <w:r w:rsidRPr="00073FCB">
        <w:t>phase.</w:t>
      </w:r>
      <w:r w:rsidRPr="00073FCB">
        <w:rPr>
          <w:spacing w:val="1"/>
        </w:rPr>
        <w:t xml:space="preserve"> </w:t>
      </w:r>
      <w:r w:rsidRPr="00073FCB">
        <w:t>Major</w:t>
      </w:r>
      <w:r w:rsidRPr="00073FCB">
        <w:rPr>
          <w:spacing w:val="1"/>
        </w:rPr>
        <w:t xml:space="preserve"> </w:t>
      </w:r>
      <w:r w:rsidRPr="00073FCB">
        <w:t>activities</w:t>
      </w:r>
      <w:r w:rsidRPr="00073FCB">
        <w:rPr>
          <w:spacing w:val="1"/>
        </w:rPr>
        <w:t xml:space="preserve"> </w:t>
      </w:r>
      <w:r w:rsidRPr="00073FCB">
        <w:t>in</w:t>
      </w:r>
      <w:r w:rsidRPr="00073FCB">
        <w:rPr>
          <w:spacing w:val="1"/>
        </w:rPr>
        <w:t xml:space="preserve"> </w:t>
      </w:r>
      <w:r w:rsidRPr="00073FCB">
        <w:t>development</w:t>
      </w:r>
      <w:r w:rsidRPr="00073FCB">
        <w:rPr>
          <w:spacing w:val="1"/>
        </w:rPr>
        <w:t xml:space="preserve"> </w:t>
      </w:r>
      <w:r w:rsidRPr="00073FCB">
        <w:t>phase</w:t>
      </w:r>
      <w:r w:rsidRPr="00073FCB">
        <w:rPr>
          <w:spacing w:val="1"/>
        </w:rPr>
        <w:t xml:space="preserve"> </w:t>
      </w:r>
      <w:r w:rsidRPr="00073FCB">
        <w:t>are</w:t>
      </w:r>
      <w:r w:rsidRPr="00073FCB">
        <w:rPr>
          <w:spacing w:val="1"/>
        </w:rPr>
        <w:t xml:space="preserve"> </w:t>
      </w:r>
      <w:r w:rsidRPr="00073FCB">
        <w:t>writing</w:t>
      </w:r>
      <w:r w:rsidRPr="00073FCB">
        <w:rPr>
          <w:spacing w:val="1"/>
        </w:rPr>
        <w:t xml:space="preserve"> </w:t>
      </w:r>
      <w:r w:rsidRPr="00073FCB">
        <w:t>codes,</w:t>
      </w:r>
      <w:r w:rsidRPr="00073FCB">
        <w:rPr>
          <w:spacing w:val="1"/>
        </w:rPr>
        <w:t xml:space="preserve"> </w:t>
      </w:r>
      <w:r w:rsidRPr="00073FCB">
        <w:t>testing</w:t>
      </w:r>
      <w:r w:rsidRPr="00073FCB">
        <w:rPr>
          <w:spacing w:val="1"/>
        </w:rPr>
        <w:t xml:space="preserve"> </w:t>
      </w:r>
      <w:r w:rsidRPr="00073FCB">
        <w:t>and</w:t>
      </w:r>
      <w:r w:rsidRPr="00073FCB">
        <w:rPr>
          <w:spacing w:val="1"/>
        </w:rPr>
        <w:t xml:space="preserve"> </w:t>
      </w:r>
      <w:r w:rsidRPr="00073FCB">
        <w:t>implementation.</w:t>
      </w:r>
    </w:p>
    <w:p w:rsidR="00206562" w:rsidRPr="00073FCB" w:rsidRDefault="00206562" w:rsidP="00506496">
      <w:pPr>
        <w:pStyle w:val="BodyText"/>
        <w:spacing w:before="201" w:line="360" w:lineRule="auto"/>
        <w:ind w:left="260" w:right="501" w:firstLine="719"/>
        <w:jc w:val="both"/>
      </w:pPr>
      <w:r w:rsidRPr="00073FCB">
        <w:t>The document coding provides the details on different modules of source codes which</w:t>
      </w:r>
      <w:r w:rsidRPr="00073FCB">
        <w:rPr>
          <w:spacing w:val="-57"/>
        </w:rPr>
        <w:t xml:space="preserve"> </w:t>
      </w:r>
      <w:r w:rsidRPr="00073FCB">
        <w:t>are developed by the programmer and the details about the standard library functions used for</w:t>
      </w:r>
      <w:r w:rsidRPr="00073FCB">
        <w:rPr>
          <w:spacing w:val="-57"/>
        </w:rPr>
        <w:t xml:space="preserve"> </w:t>
      </w:r>
      <w:r w:rsidRPr="00073FCB">
        <w:t>the</w:t>
      </w:r>
      <w:r w:rsidRPr="00073FCB">
        <w:rPr>
          <w:spacing w:val="-1"/>
        </w:rPr>
        <w:t xml:space="preserve"> </w:t>
      </w:r>
      <w:r w:rsidRPr="00073FCB">
        <w:t>development of indented software.</w:t>
      </w:r>
    </w:p>
    <w:p w:rsidR="00206562" w:rsidRPr="00073FCB" w:rsidRDefault="00206562" w:rsidP="00206562">
      <w:pPr>
        <w:pStyle w:val="ListParagraph"/>
        <w:numPr>
          <w:ilvl w:val="1"/>
          <w:numId w:val="31"/>
        </w:numPr>
        <w:tabs>
          <w:tab w:val="left" w:pos="741"/>
        </w:tabs>
        <w:spacing w:before="205"/>
        <w:ind w:right="0" w:hanging="481"/>
        <w:rPr>
          <w:b/>
          <w:sz w:val="32"/>
        </w:rPr>
      </w:pPr>
      <w:r w:rsidRPr="00073FCB">
        <w:rPr>
          <w:b/>
          <w:sz w:val="32"/>
        </w:rPr>
        <w:t>CODING</w:t>
      </w:r>
    </w:p>
    <w:p w:rsidR="00206562" w:rsidRPr="00073FCB" w:rsidRDefault="00206562" w:rsidP="00506496">
      <w:pPr>
        <w:pStyle w:val="BodyText"/>
        <w:rPr>
          <w:b/>
          <w:sz w:val="33"/>
        </w:rPr>
      </w:pPr>
    </w:p>
    <w:p w:rsidR="00206562" w:rsidRPr="00073FCB" w:rsidRDefault="00206562" w:rsidP="00506496">
      <w:pPr>
        <w:pStyle w:val="BodyText"/>
        <w:spacing w:line="360" w:lineRule="auto"/>
        <w:ind w:left="260" w:right="495" w:firstLine="719"/>
        <w:jc w:val="both"/>
      </w:pPr>
      <w:r w:rsidRPr="00073FCB">
        <w:t>System development is a sequence of operation performed to deploy data to produce</w:t>
      </w:r>
      <w:r w:rsidRPr="00073FCB">
        <w:rPr>
          <w:spacing w:val="1"/>
        </w:rPr>
        <w:t xml:space="preserve"> </w:t>
      </w:r>
      <w:r w:rsidRPr="00073FCB">
        <w:t>output from a computer system. This is</w:t>
      </w:r>
      <w:r w:rsidRPr="00073FCB">
        <w:rPr>
          <w:spacing w:val="60"/>
        </w:rPr>
        <w:t xml:space="preserve"> </w:t>
      </w:r>
      <w:r w:rsidRPr="00073FCB">
        <w:t>greatly dependent on the programming language</w:t>
      </w:r>
      <w:r w:rsidRPr="00073FCB">
        <w:rPr>
          <w:spacing w:val="1"/>
        </w:rPr>
        <w:t xml:space="preserve"> </w:t>
      </w:r>
      <w:r w:rsidRPr="00073FCB">
        <w:t>used. The principle activities performed during the development phase can be divided in to</w:t>
      </w:r>
      <w:r w:rsidRPr="00073FCB">
        <w:rPr>
          <w:spacing w:val="1"/>
        </w:rPr>
        <w:t xml:space="preserve"> </w:t>
      </w:r>
      <w:r w:rsidRPr="00073FCB">
        <w:t>two</w:t>
      </w:r>
      <w:r w:rsidRPr="00073FCB">
        <w:rPr>
          <w:spacing w:val="-1"/>
        </w:rPr>
        <w:t xml:space="preserve"> </w:t>
      </w:r>
      <w:r w:rsidRPr="00073FCB">
        <w:t>major</w:t>
      </w:r>
      <w:r w:rsidRPr="00073FCB">
        <w:rPr>
          <w:spacing w:val="-1"/>
        </w:rPr>
        <w:t xml:space="preserve"> </w:t>
      </w:r>
      <w:r w:rsidRPr="00073FCB">
        <w:t>related sequences.</w:t>
      </w:r>
    </w:p>
    <w:p w:rsidR="00206562" w:rsidRPr="00073FCB" w:rsidRDefault="00206562" w:rsidP="00506496">
      <w:pPr>
        <w:spacing w:before="199"/>
        <w:ind w:left="260"/>
        <w:jc w:val="both"/>
        <w:rPr>
          <w:sz w:val="23"/>
        </w:rPr>
      </w:pPr>
      <w:r w:rsidRPr="00073FCB">
        <w:rPr>
          <w:sz w:val="23"/>
        </w:rPr>
        <w:t>They</w:t>
      </w:r>
      <w:r w:rsidRPr="00073FCB">
        <w:rPr>
          <w:spacing w:val="-5"/>
          <w:sz w:val="23"/>
        </w:rPr>
        <w:t xml:space="preserve"> </w:t>
      </w:r>
      <w:r w:rsidRPr="00073FCB">
        <w:rPr>
          <w:sz w:val="23"/>
        </w:rPr>
        <w:t>are:</w:t>
      </w:r>
    </w:p>
    <w:p w:rsidR="00206562" w:rsidRPr="00073FCB" w:rsidRDefault="00206562" w:rsidP="00206562">
      <w:pPr>
        <w:pStyle w:val="ListParagraph"/>
        <w:numPr>
          <w:ilvl w:val="2"/>
          <w:numId w:val="31"/>
        </w:numPr>
        <w:tabs>
          <w:tab w:val="left" w:pos="1211"/>
        </w:tabs>
        <w:spacing w:before="131"/>
        <w:ind w:right="0"/>
        <w:jc w:val="both"/>
        <w:rPr>
          <w:sz w:val="23"/>
        </w:rPr>
      </w:pPr>
      <w:r w:rsidRPr="00073FCB">
        <w:rPr>
          <w:sz w:val="23"/>
        </w:rPr>
        <w:t>External</w:t>
      </w:r>
      <w:r w:rsidRPr="00073FCB">
        <w:rPr>
          <w:spacing w:val="-4"/>
          <w:sz w:val="23"/>
        </w:rPr>
        <w:t xml:space="preserve"> </w:t>
      </w:r>
      <w:r w:rsidRPr="00073FCB">
        <w:rPr>
          <w:sz w:val="23"/>
        </w:rPr>
        <w:t>system</w:t>
      </w:r>
      <w:r w:rsidRPr="00073FCB">
        <w:rPr>
          <w:spacing w:val="-3"/>
          <w:sz w:val="23"/>
        </w:rPr>
        <w:t xml:space="preserve"> </w:t>
      </w:r>
      <w:r w:rsidRPr="00073FCB">
        <w:rPr>
          <w:sz w:val="23"/>
        </w:rPr>
        <w:t>development</w:t>
      </w:r>
    </w:p>
    <w:p w:rsidR="00206562" w:rsidRPr="00073FCB" w:rsidRDefault="00206562" w:rsidP="00506496">
      <w:pPr>
        <w:pStyle w:val="BodyText"/>
        <w:spacing w:before="3"/>
        <w:rPr>
          <w:sz w:val="26"/>
        </w:rPr>
      </w:pPr>
    </w:p>
    <w:p w:rsidR="00206562" w:rsidRPr="00073FCB" w:rsidRDefault="00206562" w:rsidP="00206562">
      <w:pPr>
        <w:pStyle w:val="ListParagraph"/>
        <w:numPr>
          <w:ilvl w:val="2"/>
          <w:numId w:val="31"/>
        </w:numPr>
        <w:tabs>
          <w:tab w:val="left" w:pos="1211"/>
        </w:tabs>
        <w:spacing w:before="1"/>
        <w:ind w:right="0"/>
        <w:rPr>
          <w:sz w:val="23"/>
        </w:rPr>
      </w:pPr>
      <w:r w:rsidRPr="00073FCB">
        <w:rPr>
          <w:sz w:val="23"/>
        </w:rPr>
        <w:t>Internal</w:t>
      </w:r>
      <w:r w:rsidRPr="00073FCB">
        <w:rPr>
          <w:spacing w:val="-4"/>
          <w:sz w:val="23"/>
        </w:rPr>
        <w:t xml:space="preserve"> </w:t>
      </w:r>
      <w:r w:rsidRPr="00073FCB">
        <w:rPr>
          <w:sz w:val="23"/>
        </w:rPr>
        <w:t>system</w:t>
      </w:r>
      <w:r w:rsidRPr="00073FCB">
        <w:rPr>
          <w:spacing w:val="-3"/>
          <w:sz w:val="23"/>
        </w:rPr>
        <w:t xml:space="preserve"> </w:t>
      </w:r>
      <w:r w:rsidRPr="00073FCB">
        <w:rPr>
          <w:sz w:val="23"/>
        </w:rPr>
        <w:t>development</w:t>
      </w:r>
    </w:p>
    <w:p w:rsidR="00206562" w:rsidRPr="00073FCB" w:rsidRDefault="00206562" w:rsidP="00506496">
      <w:pPr>
        <w:pStyle w:val="Heading4"/>
        <w:spacing w:before="136"/>
        <w:ind w:left="260" w:firstLine="0"/>
      </w:pPr>
      <w:r w:rsidRPr="00073FCB">
        <w:t>The</w:t>
      </w:r>
      <w:r w:rsidRPr="00073FCB">
        <w:rPr>
          <w:spacing w:val="-3"/>
        </w:rPr>
        <w:t xml:space="preserve"> </w:t>
      </w:r>
      <w:r w:rsidRPr="00073FCB">
        <w:t>major</w:t>
      </w:r>
      <w:r w:rsidRPr="00073FCB">
        <w:rPr>
          <w:spacing w:val="-2"/>
        </w:rPr>
        <w:t xml:space="preserve"> </w:t>
      </w:r>
      <w:r w:rsidRPr="00073FCB">
        <w:t>external</w:t>
      </w:r>
      <w:r w:rsidRPr="00073FCB">
        <w:rPr>
          <w:spacing w:val="-1"/>
        </w:rPr>
        <w:t xml:space="preserve"> </w:t>
      </w:r>
      <w:r w:rsidRPr="00073FCB">
        <w:t>system</w:t>
      </w:r>
      <w:r w:rsidRPr="00073FCB">
        <w:rPr>
          <w:spacing w:val="-5"/>
        </w:rPr>
        <w:t xml:space="preserve"> </w:t>
      </w:r>
      <w:r w:rsidRPr="00073FCB">
        <w:t>development</w:t>
      </w:r>
      <w:r w:rsidRPr="00073FCB">
        <w:rPr>
          <w:spacing w:val="-1"/>
        </w:rPr>
        <w:t xml:space="preserve"> </w:t>
      </w:r>
      <w:r w:rsidRPr="00073FCB">
        <w:t>activities</w:t>
      </w:r>
      <w:r w:rsidRPr="00073FCB">
        <w:rPr>
          <w:spacing w:val="-1"/>
        </w:rPr>
        <w:t xml:space="preserve"> </w:t>
      </w:r>
      <w:r w:rsidRPr="00073FCB">
        <w:t>are:</w:t>
      </w:r>
    </w:p>
    <w:p w:rsidR="00206562" w:rsidRPr="00073FCB" w:rsidRDefault="00206562" w:rsidP="00206562">
      <w:pPr>
        <w:pStyle w:val="ListParagraph"/>
        <w:numPr>
          <w:ilvl w:val="0"/>
          <w:numId w:val="32"/>
        </w:numPr>
        <w:tabs>
          <w:tab w:val="left" w:pos="980"/>
          <w:tab w:val="left" w:pos="981"/>
        </w:tabs>
        <w:spacing w:before="132"/>
        <w:ind w:right="0" w:hanging="361"/>
        <w:rPr>
          <w:sz w:val="23"/>
        </w:rPr>
      </w:pPr>
      <w:r w:rsidRPr="00073FCB">
        <w:rPr>
          <w:sz w:val="23"/>
        </w:rPr>
        <w:t>Planning</w:t>
      </w:r>
    </w:p>
    <w:p w:rsidR="00206562" w:rsidRPr="00073FCB" w:rsidRDefault="00206562" w:rsidP="00506496">
      <w:pPr>
        <w:pStyle w:val="BodyText"/>
        <w:spacing w:before="3"/>
        <w:rPr>
          <w:sz w:val="27"/>
        </w:rPr>
      </w:pPr>
    </w:p>
    <w:p w:rsidR="00206562" w:rsidRPr="00073FCB" w:rsidRDefault="00206562" w:rsidP="00206562">
      <w:pPr>
        <w:pStyle w:val="ListParagraph"/>
        <w:numPr>
          <w:ilvl w:val="0"/>
          <w:numId w:val="32"/>
        </w:numPr>
        <w:tabs>
          <w:tab w:val="left" w:pos="980"/>
          <w:tab w:val="left" w:pos="981"/>
        </w:tabs>
        <w:ind w:right="0" w:hanging="361"/>
        <w:rPr>
          <w:sz w:val="23"/>
        </w:rPr>
      </w:pPr>
      <w:r w:rsidRPr="00073FCB">
        <w:rPr>
          <w:sz w:val="23"/>
        </w:rPr>
        <w:t>Equipment</w:t>
      </w:r>
      <w:r w:rsidRPr="00073FCB">
        <w:rPr>
          <w:spacing w:val="-5"/>
          <w:sz w:val="23"/>
        </w:rPr>
        <w:t xml:space="preserve"> </w:t>
      </w:r>
      <w:r w:rsidRPr="00073FCB">
        <w:rPr>
          <w:sz w:val="23"/>
        </w:rPr>
        <w:t>acquisition</w:t>
      </w:r>
    </w:p>
    <w:p w:rsidR="00206562" w:rsidRPr="00073FCB" w:rsidRDefault="00206562" w:rsidP="00506496">
      <w:pPr>
        <w:pStyle w:val="BodyText"/>
        <w:spacing w:before="3"/>
        <w:rPr>
          <w:sz w:val="27"/>
        </w:rPr>
      </w:pPr>
    </w:p>
    <w:p w:rsidR="00206562" w:rsidRPr="00073FCB" w:rsidRDefault="00206562" w:rsidP="00206562">
      <w:pPr>
        <w:pStyle w:val="ListParagraph"/>
        <w:numPr>
          <w:ilvl w:val="0"/>
          <w:numId w:val="32"/>
        </w:numPr>
        <w:tabs>
          <w:tab w:val="left" w:pos="980"/>
          <w:tab w:val="left" w:pos="981"/>
        </w:tabs>
        <w:ind w:right="0" w:hanging="361"/>
        <w:rPr>
          <w:sz w:val="23"/>
        </w:rPr>
      </w:pPr>
      <w:r w:rsidRPr="00073FCB">
        <w:rPr>
          <w:sz w:val="23"/>
        </w:rPr>
        <w:t>Installation</w:t>
      </w:r>
    </w:p>
    <w:p w:rsidR="00206562" w:rsidRPr="00073FCB" w:rsidRDefault="00206562" w:rsidP="00506496">
      <w:pPr>
        <w:pStyle w:val="BodyText"/>
        <w:spacing w:before="1"/>
        <w:rPr>
          <w:sz w:val="27"/>
        </w:rPr>
      </w:pPr>
    </w:p>
    <w:p w:rsidR="00206562" w:rsidRPr="00073FCB" w:rsidRDefault="00206562" w:rsidP="00206562">
      <w:pPr>
        <w:pStyle w:val="ListParagraph"/>
        <w:numPr>
          <w:ilvl w:val="0"/>
          <w:numId w:val="32"/>
        </w:numPr>
        <w:tabs>
          <w:tab w:val="left" w:pos="980"/>
          <w:tab w:val="left" w:pos="981"/>
        </w:tabs>
        <w:ind w:right="0" w:hanging="361"/>
        <w:rPr>
          <w:sz w:val="23"/>
        </w:rPr>
      </w:pPr>
      <w:r w:rsidRPr="00073FCB">
        <w:rPr>
          <w:sz w:val="23"/>
        </w:rPr>
        <w:t>Implementation</w:t>
      </w:r>
    </w:p>
    <w:p w:rsidR="00206562" w:rsidRPr="00073FCB" w:rsidRDefault="00206562" w:rsidP="00506496">
      <w:pPr>
        <w:pStyle w:val="Heading4"/>
        <w:spacing w:before="136"/>
        <w:ind w:left="260" w:firstLine="0"/>
      </w:pPr>
      <w:r w:rsidRPr="00073FCB">
        <w:t>The</w:t>
      </w:r>
      <w:r w:rsidRPr="00073FCB">
        <w:rPr>
          <w:spacing w:val="-3"/>
        </w:rPr>
        <w:t xml:space="preserve"> </w:t>
      </w:r>
      <w:r w:rsidRPr="00073FCB">
        <w:t>major</w:t>
      </w:r>
      <w:r w:rsidRPr="00073FCB">
        <w:rPr>
          <w:spacing w:val="-2"/>
        </w:rPr>
        <w:t xml:space="preserve"> </w:t>
      </w:r>
      <w:r w:rsidRPr="00073FCB">
        <w:t>internal</w:t>
      </w:r>
      <w:r w:rsidRPr="00073FCB">
        <w:rPr>
          <w:spacing w:val="-2"/>
        </w:rPr>
        <w:t xml:space="preserve"> </w:t>
      </w:r>
      <w:r w:rsidRPr="00073FCB">
        <w:t>development</w:t>
      </w:r>
      <w:r w:rsidRPr="00073FCB">
        <w:rPr>
          <w:spacing w:val="-1"/>
        </w:rPr>
        <w:t xml:space="preserve"> </w:t>
      </w:r>
      <w:r w:rsidRPr="00073FCB">
        <w:t>activities</w:t>
      </w:r>
      <w:r w:rsidRPr="00073FCB">
        <w:rPr>
          <w:spacing w:val="-2"/>
        </w:rPr>
        <w:t xml:space="preserve"> </w:t>
      </w:r>
      <w:r w:rsidRPr="00073FCB">
        <w:t>are:</w:t>
      </w:r>
    </w:p>
    <w:p w:rsidR="00206562" w:rsidRPr="00073FCB" w:rsidRDefault="00206562" w:rsidP="00206562">
      <w:pPr>
        <w:pStyle w:val="ListParagraph"/>
        <w:numPr>
          <w:ilvl w:val="0"/>
          <w:numId w:val="32"/>
        </w:numPr>
        <w:tabs>
          <w:tab w:val="left" w:pos="980"/>
          <w:tab w:val="left" w:pos="981"/>
        </w:tabs>
        <w:spacing w:before="134"/>
        <w:ind w:right="0" w:hanging="361"/>
        <w:rPr>
          <w:sz w:val="23"/>
        </w:rPr>
      </w:pPr>
      <w:r w:rsidRPr="00073FCB">
        <w:rPr>
          <w:sz w:val="23"/>
        </w:rPr>
        <w:t>Coding</w:t>
      </w:r>
      <w:r w:rsidRPr="00073FCB">
        <w:rPr>
          <w:spacing w:val="-3"/>
          <w:sz w:val="23"/>
        </w:rPr>
        <w:t xml:space="preserve"> </w:t>
      </w:r>
      <w:r w:rsidRPr="00073FCB">
        <w:rPr>
          <w:sz w:val="23"/>
        </w:rPr>
        <w:t>structure</w:t>
      </w:r>
    </w:p>
    <w:p w:rsidR="00206562" w:rsidRPr="00073FCB" w:rsidRDefault="00206562" w:rsidP="00506496">
      <w:pPr>
        <w:pStyle w:val="BodyText"/>
        <w:spacing w:before="3"/>
        <w:rPr>
          <w:sz w:val="27"/>
        </w:rPr>
      </w:pPr>
    </w:p>
    <w:p w:rsidR="00206562" w:rsidRPr="00073FCB" w:rsidRDefault="00206562" w:rsidP="00206562">
      <w:pPr>
        <w:pStyle w:val="ListParagraph"/>
        <w:numPr>
          <w:ilvl w:val="0"/>
          <w:numId w:val="32"/>
        </w:numPr>
        <w:tabs>
          <w:tab w:val="left" w:pos="980"/>
          <w:tab w:val="left" w:pos="981"/>
        </w:tabs>
        <w:spacing w:before="1"/>
        <w:ind w:right="0" w:hanging="361"/>
        <w:rPr>
          <w:sz w:val="23"/>
        </w:rPr>
      </w:pPr>
      <w:r w:rsidRPr="00073FCB">
        <w:rPr>
          <w:sz w:val="23"/>
        </w:rPr>
        <w:t>Computer</w:t>
      </w:r>
      <w:r w:rsidRPr="00073FCB">
        <w:rPr>
          <w:spacing w:val="-3"/>
          <w:sz w:val="23"/>
        </w:rPr>
        <w:t xml:space="preserve"> </w:t>
      </w:r>
      <w:r w:rsidRPr="00073FCB">
        <w:rPr>
          <w:sz w:val="23"/>
        </w:rPr>
        <w:t>program</w:t>
      </w:r>
      <w:r w:rsidRPr="00073FCB">
        <w:rPr>
          <w:spacing w:val="-2"/>
          <w:sz w:val="23"/>
        </w:rPr>
        <w:t xml:space="preserve"> </w:t>
      </w:r>
      <w:r w:rsidRPr="00073FCB">
        <w:rPr>
          <w:sz w:val="23"/>
        </w:rPr>
        <w:t>development</w:t>
      </w:r>
    </w:p>
    <w:p w:rsidR="00206562" w:rsidRPr="00073FCB" w:rsidRDefault="00206562" w:rsidP="00506496">
      <w:pPr>
        <w:pStyle w:val="BodyText"/>
        <w:spacing w:before="4"/>
        <w:rPr>
          <w:sz w:val="27"/>
        </w:rPr>
      </w:pPr>
    </w:p>
    <w:p w:rsidR="00206562" w:rsidRPr="00073FCB" w:rsidRDefault="00206562" w:rsidP="00206562">
      <w:pPr>
        <w:pStyle w:val="ListParagraph"/>
        <w:numPr>
          <w:ilvl w:val="0"/>
          <w:numId w:val="32"/>
        </w:numPr>
        <w:tabs>
          <w:tab w:val="left" w:pos="1040"/>
          <w:tab w:val="left" w:pos="1041"/>
        </w:tabs>
        <w:ind w:left="1040" w:right="0" w:hanging="421"/>
        <w:rPr>
          <w:sz w:val="24"/>
        </w:rPr>
      </w:pPr>
      <w:r w:rsidRPr="00073FCB">
        <w:rPr>
          <w:sz w:val="24"/>
        </w:rPr>
        <w:t>Performance</w:t>
      </w:r>
      <w:r w:rsidRPr="00073FCB">
        <w:rPr>
          <w:spacing w:val="-2"/>
          <w:sz w:val="24"/>
        </w:rPr>
        <w:t xml:space="preserve"> </w:t>
      </w:r>
      <w:r w:rsidRPr="00073FCB">
        <w:rPr>
          <w:sz w:val="24"/>
        </w:rPr>
        <w:t>testing</w:t>
      </w:r>
    </w:p>
    <w:p w:rsidR="00206562" w:rsidRPr="00073FCB" w:rsidRDefault="00206562" w:rsidP="008161BA">
      <w:pPr>
        <w:tabs>
          <w:tab w:val="left" w:pos="1899"/>
        </w:tabs>
        <w:rPr>
          <w:sz w:val="24"/>
          <w:szCs w:val="24"/>
        </w:rPr>
      </w:pPr>
    </w:p>
    <w:p w:rsidR="00206562" w:rsidRPr="00073FCB" w:rsidRDefault="00206562" w:rsidP="00506496">
      <w:pPr>
        <w:pStyle w:val="BodyText"/>
        <w:spacing w:before="1"/>
        <w:rPr>
          <w:sz w:val="21"/>
        </w:rPr>
      </w:pPr>
    </w:p>
    <w:p w:rsidR="00206562" w:rsidRPr="00073FCB" w:rsidRDefault="00206562" w:rsidP="00506496">
      <w:pPr>
        <w:pStyle w:val="BodyText"/>
        <w:spacing w:before="90" w:line="360" w:lineRule="auto"/>
        <w:ind w:left="260" w:right="502" w:firstLine="719"/>
        <w:jc w:val="both"/>
      </w:pPr>
      <w:r w:rsidRPr="00073FCB">
        <w:t>Coding</w:t>
      </w:r>
      <w:r w:rsidRPr="00073FCB">
        <w:rPr>
          <w:spacing w:val="1"/>
        </w:rPr>
        <w:t xml:space="preserve"> </w:t>
      </w:r>
      <w:r w:rsidRPr="00073FCB">
        <w:t>translates</w:t>
      </w:r>
      <w:r w:rsidRPr="00073FCB">
        <w:rPr>
          <w:spacing w:val="1"/>
        </w:rPr>
        <w:t xml:space="preserve"> </w:t>
      </w:r>
      <w:r w:rsidRPr="00073FCB">
        <w:t>detailed</w:t>
      </w:r>
      <w:r w:rsidRPr="00073FCB">
        <w:rPr>
          <w:spacing w:val="1"/>
        </w:rPr>
        <w:t xml:space="preserve"> </w:t>
      </w:r>
      <w:r w:rsidRPr="00073FCB">
        <w:t>representation</w:t>
      </w:r>
      <w:r w:rsidRPr="00073FCB">
        <w:rPr>
          <w:spacing w:val="1"/>
        </w:rPr>
        <w:t xml:space="preserve"> </w:t>
      </w:r>
      <w:r w:rsidRPr="00073FCB">
        <w:t>of</w:t>
      </w:r>
      <w:r w:rsidRPr="00073FCB">
        <w:rPr>
          <w:spacing w:val="1"/>
        </w:rPr>
        <w:t xml:space="preserve"> </w:t>
      </w:r>
      <w:r w:rsidRPr="00073FCB">
        <w:t>software</w:t>
      </w:r>
      <w:r w:rsidRPr="00073FCB">
        <w:rPr>
          <w:spacing w:val="1"/>
        </w:rPr>
        <w:t xml:space="preserve"> </w:t>
      </w:r>
      <w:r w:rsidRPr="00073FCB">
        <w:t>into</w:t>
      </w:r>
      <w:r w:rsidRPr="00073FCB">
        <w:rPr>
          <w:spacing w:val="1"/>
        </w:rPr>
        <w:t xml:space="preserve"> </w:t>
      </w:r>
      <w:r w:rsidRPr="00073FCB">
        <w:t>programming</w:t>
      </w:r>
      <w:r w:rsidRPr="00073FCB">
        <w:rPr>
          <w:spacing w:val="1"/>
        </w:rPr>
        <w:t xml:space="preserve"> </w:t>
      </w:r>
      <w:r w:rsidRPr="00073FCB">
        <w:t>language</w:t>
      </w:r>
      <w:r w:rsidRPr="00073FCB">
        <w:rPr>
          <w:spacing w:val="-57"/>
        </w:rPr>
        <w:t xml:space="preserve"> </w:t>
      </w:r>
      <w:r w:rsidRPr="00073FCB">
        <w:t>realization.</w:t>
      </w:r>
      <w:r w:rsidRPr="00073FCB">
        <w:rPr>
          <w:spacing w:val="1"/>
        </w:rPr>
        <w:t xml:space="preserve"> </w:t>
      </w:r>
      <w:r w:rsidRPr="00073FCB">
        <w:t>Code</w:t>
      </w:r>
      <w:r w:rsidRPr="00073FCB">
        <w:rPr>
          <w:spacing w:val="1"/>
        </w:rPr>
        <w:t xml:space="preserve"> </w:t>
      </w:r>
      <w:r w:rsidRPr="00073FCB">
        <w:t>design</w:t>
      </w:r>
      <w:r w:rsidRPr="00073FCB">
        <w:rPr>
          <w:spacing w:val="1"/>
        </w:rPr>
        <w:t xml:space="preserve"> </w:t>
      </w:r>
      <w:r w:rsidRPr="00073FCB">
        <w:t>has</w:t>
      </w:r>
      <w:r w:rsidRPr="00073FCB">
        <w:rPr>
          <w:spacing w:val="1"/>
        </w:rPr>
        <w:t xml:space="preserve"> </w:t>
      </w:r>
      <w:r w:rsidRPr="00073FCB">
        <w:t>been</w:t>
      </w:r>
      <w:r w:rsidRPr="00073FCB">
        <w:rPr>
          <w:spacing w:val="1"/>
        </w:rPr>
        <w:t xml:space="preserve"> </w:t>
      </w:r>
      <w:r w:rsidRPr="00073FCB">
        <w:t>implemented</w:t>
      </w:r>
      <w:r w:rsidRPr="00073FCB">
        <w:rPr>
          <w:spacing w:val="1"/>
        </w:rPr>
        <w:t xml:space="preserve"> </w:t>
      </w:r>
      <w:r w:rsidRPr="00073FCB">
        <w:t>giving</w:t>
      </w:r>
      <w:r w:rsidRPr="00073FCB">
        <w:rPr>
          <w:spacing w:val="1"/>
        </w:rPr>
        <w:t xml:space="preserve"> </w:t>
      </w:r>
      <w:r w:rsidRPr="00073FCB">
        <w:t>priority</w:t>
      </w:r>
      <w:r w:rsidRPr="00073FCB">
        <w:rPr>
          <w:spacing w:val="1"/>
        </w:rPr>
        <w:t xml:space="preserve"> </w:t>
      </w:r>
      <w:r w:rsidRPr="00073FCB">
        <w:t>to</w:t>
      </w:r>
      <w:r w:rsidRPr="00073FCB">
        <w:rPr>
          <w:spacing w:val="60"/>
        </w:rPr>
        <w:t xml:space="preserve"> </w:t>
      </w:r>
      <w:r w:rsidRPr="00073FCB">
        <w:t>understandability,</w:t>
      </w:r>
      <w:r w:rsidRPr="00073FCB">
        <w:rPr>
          <w:spacing w:val="1"/>
        </w:rPr>
        <w:t xml:space="preserve"> </w:t>
      </w:r>
      <w:r w:rsidRPr="00073FCB">
        <w:t>simplicity and clarity. Coding has been chosen in such a way that it provide execution speed</w:t>
      </w:r>
      <w:r w:rsidRPr="00073FCB">
        <w:rPr>
          <w:spacing w:val="1"/>
        </w:rPr>
        <w:t xml:space="preserve"> </w:t>
      </w:r>
      <w:r w:rsidRPr="00073FCB">
        <w:t>and</w:t>
      </w:r>
      <w:r w:rsidRPr="00073FCB">
        <w:rPr>
          <w:spacing w:val="-1"/>
        </w:rPr>
        <w:t xml:space="preserve"> </w:t>
      </w:r>
      <w:r w:rsidRPr="00073FCB">
        <w:t>minimum memory</w:t>
      </w:r>
      <w:r w:rsidRPr="00073FCB">
        <w:rPr>
          <w:spacing w:val="-5"/>
        </w:rPr>
        <w:t xml:space="preserve"> </w:t>
      </w:r>
      <w:r w:rsidRPr="00073FCB">
        <w:t>requirement.</w:t>
      </w:r>
    </w:p>
    <w:p w:rsidR="00206562" w:rsidRPr="00073FCB" w:rsidRDefault="00206562" w:rsidP="00506496">
      <w:pPr>
        <w:pStyle w:val="Heading2"/>
        <w:spacing w:before="203"/>
        <w:jc w:val="both"/>
        <w:rPr>
          <w:rFonts w:ascii="Times New Roman" w:hAnsi="Times New Roman" w:cs="Times New Roman"/>
          <w:color w:val="auto"/>
        </w:rPr>
      </w:pPr>
      <w:r w:rsidRPr="00073FCB">
        <w:rPr>
          <w:rFonts w:ascii="Times New Roman" w:hAnsi="Times New Roman" w:cs="Times New Roman"/>
          <w:color w:val="auto"/>
        </w:rPr>
        <w:lastRenderedPageBreak/>
        <w:t>Security</w:t>
      </w:r>
      <w:r w:rsidRPr="00073FCB">
        <w:rPr>
          <w:rFonts w:ascii="Times New Roman" w:hAnsi="Times New Roman" w:cs="Times New Roman"/>
          <w:color w:val="auto"/>
          <w:spacing w:val="-1"/>
        </w:rPr>
        <w:t xml:space="preserve"> </w:t>
      </w:r>
      <w:r w:rsidRPr="00073FCB">
        <w:rPr>
          <w:rFonts w:ascii="Times New Roman" w:hAnsi="Times New Roman" w:cs="Times New Roman"/>
          <w:color w:val="auto"/>
        </w:rPr>
        <w:t>measures</w:t>
      </w:r>
    </w:p>
    <w:p w:rsidR="00206562" w:rsidRPr="00073FCB" w:rsidRDefault="00206562" w:rsidP="00506496">
      <w:pPr>
        <w:pStyle w:val="BodyText"/>
        <w:spacing w:before="159" w:line="360" w:lineRule="auto"/>
        <w:ind w:left="260" w:right="503" w:firstLine="719"/>
        <w:jc w:val="both"/>
      </w:pPr>
      <w:r w:rsidRPr="00073FCB">
        <w:t>Various measures of security are laid down by the system. This provides facility for</w:t>
      </w:r>
      <w:r w:rsidRPr="00073FCB">
        <w:rPr>
          <w:spacing w:val="1"/>
        </w:rPr>
        <w:t xml:space="preserve"> </w:t>
      </w:r>
      <w:r w:rsidRPr="00073FCB">
        <w:t>validating the identification code and password to make the system as reliable and interactive</w:t>
      </w:r>
      <w:r w:rsidRPr="00073FCB">
        <w:rPr>
          <w:spacing w:val="1"/>
        </w:rPr>
        <w:t xml:space="preserve"> </w:t>
      </w:r>
      <w:r w:rsidRPr="00073FCB">
        <w:t>as possible, necessary</w:t>
      </w:r>
      <w:r w:rsidRPr="00073FCB">
        <w:rPr>
          <w:spacing w:val="-5"/>
        </w:rPr>
        <w:t xml:space="preserve"> </w:t>
      </w:r>
      <w:r w:rsidRPr="00073FCB">
        <w:t>validation have</w:t>
      </w:r>
      <w:r w:rsidRPr="00073FCB">
        <w:rPr>
          <w:spacing w:val="-2"/>
        </w:rPr>
        <w:t xml:space="preserve"> </w:t>
      </w:r>
      <w:r w:rsidRPr="00073FCB">
        <w:t>been provided.</w:t>
      </w:r>
    </w:p>
    <w:p w:rsidR="00206562" w:rsidRPr="00073FCB" w:rsidRDefault="00206562" w:rsidP="00506496">
      <w:pPr>
        <w:pStyle w:val="BodyText"/>
        <w:rPr>
          <w:sz w:val="20"/>
        </w:rPr>
      </w:pPr>
    </w:p>
    <w:p w:rsidR="00206562" w:rsidRPr="00073FCB" w:rsidRDefault="00206562" w:rsidP="00506496">
      <w:pPr>
        <w:pStyle w:val="BodyText"/>
        <w:spacing w:before="6"/>
        <w:rPr>
          <w:sz w:val="21"/>
        </w:rPr>
      </w:pPr>
    </w:p>
    <w:p w:rsidR="00206562" w:rsidRPr="00073FCB" w:rsidRDefault="00206562" w:rsidP="00067B69">
      <w:pPr>
        <w:pStyle w:val="Heading2"/>
        <w:keepNext w:val="0"/>
        <w:keepLines w:val="0"/>
        <w:widowControl w:val="0"/>
        <w:numPr>
          <w:ilvl w:val="1"/>
          <w:numId w:val="31"/>
        </w:numPr>
        <w:tabs>
          <w:tab w:val="left" w:pos="980"/>
          <w:tab w:val="left" w:pos="981"/>
        </w:tabs>
        <w:autoSpaceDE w:val="0"/>
        <w:autoSpaceDN w:val="0"/>
        <w:spacing w:before="89" w:line="240" w:lineRule="auto"/>
        <w:ind w:left="980" w:hanging="721"/>
        <w:rPr>
          <w:rFonts w:ascii="Times New Roman" w:hAnsi="Times New Roman" w:cs="Times New Roman"/>
          <w:color w:val="auto"/>
        </w:rPr>
      </w:pPr>
      <w:r w:rsidRPr="00073FCB">
        <w:rPr>
          <w:rFonts w:ascii="Times New Roman" w:hAnsi="Times New Roman" w:cs="Times New Roman"/>
          <w:color w:val="auto"/>
        </w:rPr>
        <w:t>SYSTEM</w:t>
      </w:r>
      <w:r w:rsidRPr="00073FCB">
        <w:rPr>
          <w:rFonts w:ascii="Times New Roman" w:hAnsi="Times New Roman" w:cs="Times New Roman"/>
          <w:color w:val="auto"/>
          <w:spacing w:val="-3"/>
        </w:rPr>
        <w:t xml:space="preserve"> </w:t>
      </w:r>
      <w:r w:rsidRPr="00073FCB">
        <w:rPr>
          <w:rFonts w:ascii="Times New Roman" w:hAnsi="Times New Roman" w:cs="Times New Roman"/>
          <w:color w:val="auto"/>
        </w:rPr>
        <w:t>TESTING</w:t>
      </w:r>
    </w:p>
    <w:p w:rsidR="00206562" w:rsidRPr="00073FCB" w:rsidRDefault="00206562" w:rsidP="00506496">
      <w:pPr>
        <w:pStyle w:val="BodyText"/>
        <w:spacing w:before="157" w:line="360" w:lineRule="auto"/>
        <w:ind w:left="260" w:right="495" w:firstLine="779"/>
        <w:jc w:val="both"/>
      </w:pPr>
      <w:r w:rsidRPr="00073FCB">
        <w:t>System testing is actually a series of different tests whose primary purpose is to fully</w:t>
      </w:r>
      <w:r w:rsidRPr="00073FCB">
        <w:rPr>
          <w:spacing w:val="1"/>
        </w:rPr>
        <w:t xml:space="preserve"> </w:t>
      </w:r>
      <w:r w:rsidRPr="00073FCB">
        <w:t>exercise the computer-based system. Although each test has a different purpose, all work to</w:t>
      </w:r>
      <w:r w:rsidRPr="00073FCB">
        <w:rPr>
          <w:spacing w:val="1"/>
        </w:rPr>
        <w:t xml:space="preserve"> </w:t>
      </w:r>
      <w:r w:rsidRPr="00073FCB">
        <w:t>verify</w:t>
      </w:r>
      <w:r w:rsidRPr="00073FCB">
        <w:rPr>
          <w:spacing w:val="1"/>
        </w:rPr>
        <w:t xml:space="preserve"> </w:t>
      </w:r>
      <w:r w:rsidRPr="00073FCB">
        <w:t>that</w:t>
      </w:r>
      <w:r w:rsidRPr="00073FCB">
        <w:rPr>
          <w:spacing w:val="1"/>
        </w:rPr>
        <w:t xml:space="preserve"> </w:t>
      </w:r>
      <w:r w:rsidRPr="00073FCB">
        <w:t>all</w:t>
      </w:r>
      <w:r w:rsidRPr="00073FCB">
        <w:rPr>
          <w:spacing w:val="1"/>
        </w:rPr>
        <w:t xml:space="preserve"> </w:t>
      </w:r>
      <w:r w:rsidRPr="00073FCB">
        <w:t>system</w:t>
      </w:r>
      <w:r w:rsidRPr="00073FCB">
        <w:rPr>
          <w:spacing w:val="1"/>
        </w:rPr>
        <w:t xml:space="preserve"> </w:t>
      </w:r>
      <w:r w:rsidRPr="00073FCB">
        <w:t>elements</w:t>
      </w:r>
      <w:r w:rsidRPr="00073FCB">
        <w:rPr>
          <w:spacing w:val="1"/>
        </w:rPr>
        <w:t xml:space="preserve"> </w:t>
      </w:r>
      <w:r w:rsidRPr="00073FCB">
        <w:t>have</w:t>
      </w:r>
      <w:r w:rsidRPr="00073FCB">
        <w:rPr>
          <w:spacing w:val="1"/>
        </w:rPr>
        <w:t xml:space="preserve"> </w:t>
      </w:r>
      <w:r w:rsidRPr="00073FCB">
        <w:t>been</w:t>
      </w:r>
      <w:r w:rsidRPr="00073FCB">
        <w:rPr>
          <w:spacing w:val="1"/>
        </w:rPr>
        <w:t xml:space="preserve"> </w:t>
      </w:r>
      <w:r w:rsidRPr="00073FCB">
        <w:t>properly</w:t>
      </w:r>
      <w:r w:rsidRPr="00073FCB">
        <w:rPr>
          <w:spacing w:val="1"/>
        </w:rPr>
        <w:t xml:space="preserve"> </w:t>
      </w:r>
      <w:r w:rsidRPr="00073FCB">
        <w:t>integrated</w:t>
      </w:r>
      <w:r w:rsidRPr="00073FCB">
        <w:rPr>
          <w:spacing w:val="1"/>
        </w:rPr>
        <w:t xml:space="preserve"> </w:t>
      </w:r>
      <w:r w:rsidRPr="00073FCB">
        <w:t>and</w:t>
      </w:r>
      <w:r w:rsidRPr="00073FCB">
        <w:rPr>
          <w:spacing w:val="60"/>
        </w:rPr>
        <w:t xml:space="preserve"> </w:t>
      </w:r>
      <w:r w:rsidRPr="00073FCB">
        <w:t>perform</w:t>
      </w:r>
      <w:r w:rsidRPr="00073FCB">
        <w:rPr>
          <w:spacing w:val="60"/>
        </w:rPr>
        <w:t xml:space="preserve"> </w:t>
      </w:r>
      <w:r w:rsidRPr="00073FCB">
        <w:t>allocated</w:t>
      </w:r>
      <w:r w:rsidRPr="00073FCB">
        <w:rPr>
          <w:spacing w:val="1"/>
        </w:rPr>
        <w:t xml:space="preserve"> </w:t>
      </w:r>
      <w:r w:rsidRPr="00073FCB">
        <w:t>functions.</w:t>
      </w:r>
    </w:p>
    <w:p w:rsidR="00206562" w:rsidRPr="00073FCB" w:rsidRDefault="00206562" w:rsidP="00506496">
      <w:pPr>
        <w:pStyle w:val="BodyText"/>
        <w:spacing w:line="360" w:lineRule="auto"/>
        <w:ind w:left="260" w:right="497" w:firstLine="719"/>
        <w:jc w:val="both"/>
      </w:pPr>
      <w:r w:rsidRPr="00073FCB">
        <w:t>Testing is the final verification and validation activity within the organization itself.</w:t>
      </w:r>
      <w:r w:rsidRPr="00073FCB">
        <w:rPr>
          <w:spacing w:val="1"/>
        </w:rPr>
        <w:t xml:space="preserve"> </w:t>
      </w:r>
      <w:r w:rsidRPr="00073FCB">
        <w:t>Testing is done to achieve the following goals: to test the quality of the product, to find and</w:t>
      </w:r>
      <w:r w:rsidRPr="00073FCB">
        <w:rPr>
          <w:spacing w:val="1"/>
        </w:rPr>
        <w:t xml:space="preserve"> </w:t>
      </w:r>
      <w:r w:rsidRPr="00073FCB">
        <w:t>eliminate any residual errors from previous stages, to validate the software as a solution to the</w:t>
      </w:r>
      <w:r w:rsidRPr="00073FCB">
        <w:rPr>
          <w:spacing w:val="-57"/>
        </w:rPr>
        <w:t xml:space="preserve"> </w:t>
      </w:r>
      <w:r w:rsidRPr="00073FCB">
        <w:t>original problem, to demonstrate the presence of all specified functionality in the product, to</w:t>
      </w:r>
      <w:r w:rsidRPr="00073FCB">
        <w:rPr>
          <w:spacing w:val="1"/>
        </w:rPr>
        <w:t xml:space="preserve"> </w:t>
      </w:r>
      <w:r w:rsidRPr="00073FCB">
        <w:t>estimate the operational reliability of the system. During testing the major activities are</w:t>
      </w:r>
      <w:r w:rsidRPr="00073FCB">
        <w:rPr>
          <w:spacing w:val="1"/>
        </w:rPr>
        <w:t xml:space="preserve"> </w:t>
      </w:r>
      <w:r w:rsidRPr="00073FCB">
        <w:t>concentrated</w:t>
      </w:r>
      <w:r w:rsidRPr="00073FCB">
        <w:rPr>
          <w:spacing w:val="-1"/>
        </w:rPr>
        <w:t xml:space="preserve"> </w:t>
      </w:r>
      <w:r w:rsidRPr="00073FCB">
        <w:t>on the</w:t>
      </w:r>
      <w:r w:rsidRPr="00073FCB">
        <w:rPr>
          <w:spacing w:val="-1"/>
        </w:rPr>
        <w:t xml:space="preserve"> </w:t>
      </w:r>
      <w:r w:rsidRPr="00073FCB">
        <w:t>examination and modification of</w:t>
      </w:r>
      <w:r w:rsidRPr="00073FCB">
        <w:rPr>
          <w:spacing w:val="-2"/>
        </w:rPr>
        <w:t xml:space="preserve"> </w:t>
      </w:r>
      <w:r w:rsidRPr="00073FCB">
        <w:t>the source</w:t>
      </w:r>
      <w:r w:rsidRPr="00073FCB">
        <w:rPr>
          <w:spacing w:val="-1"/>
        </w:rPr>
        <w:t xml:space="preserve"> </w:t>
      </w:r>
      <w:r w:rsidRPr="00073FCB">
        <w:t>code.</w:t>
      </w:r>
    </w:p>
    <w:p w:rsidR="00206562" w:rsidRPr="00073FCB" w:rsidRDefault="00206562" w:rsidP="00506496">
      <w:pPr>
        <w:ind w:left="260"/>
        <w:jc w:val="both"/>
        <w:rPr>
          <w:sz w:val="23"/>
        </w:rPr>
      </w:pPr>
      <w:r w:rsidRPr="00073FCB">
        <w:rPr>
          <w:sz w:val="23"/>
        </w:rPr>
        <w:t>The</w:t>
      </w:r>
      <w:r w:rsidRPr="00073FCB">
        <w:rPr>
          <w:spacing w:val="-2"/>
          <w:sz w:val="23"/>
        </w:rPr>
        <w:t xml:space="preserve"> </w:t>
      </w:r>
      <w:r w:rsidRPr="00073FCB">
        <w:rPr>
          <w:sz w:val="23"/>
        </w:rPr>
        <w:t>following</w:t>
      </w:r>
      <w:r w:rsidRPr="00073FCB">
        <w:rPr>
          <w:spacing w:val="-4"/>
          <w:sz w:val="23"/>
        </w:rPr>
        <w:t xml:space="preserve"> </w:t>
      </w:r>
      <w:r w:rsidRPr="00073FCB">
        <w:rPr>
          <w:sz w:val="23"/>
        </w:rPr>
        <w:t>testing</w:t>
      </w:r>
      <w:r w:rsidRPr="00073FCB">
        <w:rPr>
          <w:spacing w:val="-4"/>
          <w:sz w:val="23"/>
        </w:rPr>
        <w:t xml:space="preserve"> </w:t>
      </w:r>
      <w:r w:rsidRPr="00073FCB">
        <w:rPr>
          <w:sz w:val="23"/>
        </w:rPr>
        <w:t>has</w:t>
      </w:r>
      <w:r w:rsidRPr="00073FCB">
        <w:rPr>
          <w:spacing w:val="-2"/>
          <w:sz w:val="23"/>
        </w:rPr>
        <w:t xml:space="preserve"> </w:t>
      </w:r>
      <w:r w:rsidRPr="00073FCB">
        <w:rPr>
          <w:sz w:val="23"/>
        </w:rPr>
        <w:t>been</w:t>
      </w:r>
      <w:r w:rsidRPr="00073FCB">
        <w:rPr>
          <w:spacing w:val="-1"/>
          <w:sz w:val="23"/>
        </w:rPr>
        <w:t xml:space="preserve"> </w:t>
      </w:r>
      <w:r w:rsidRPr="00073FCB">
        <w:rPr>
          <w:sz w:val="23"/>
        </w:rPr>
        <w:t>done</w:t>
      </w:r>
      <w:r w:rsidRPr="00073FCB">
        <w:rPr>
          <w:spacing w:val="-1"/>
          <w:sz w:val="23"/>
        </w:rPr>
        <w:t xml:space="preserve"> </w:t>
      </w:r>
      <w:r w:rsidRPr="00073FCB">
        <w:rPr>
          <w:sz w:val="23"/>
        </w:rPr>
        <w:t>for</w:t>
      </w:r>
      <w:r w:rsidRPr="00073FCB">
        <w:rPr>
          <w:spacing w:val="-1"/>
          <w:sz w:val="23"/>
        </w:rPr>
        <w:t xml:space="preserve"> </w:t>
      </w:r>
      <w:r w:rsidRPr="00073FCB">
        <w:rPr>
          <w:sz w:val="23"/>
        </w:rPr>
        <w:t>this</w:t>
      </w:r>
      <w:r w:rsidRPr="00073FCB">
        <w:rPr>
          <w:spacing w:val="-2"/>
          <w:sz w:val="23"/>
        </w:rPr>
        <w:t xml:space="preserve"> </w:t>
      </w:r>
      <w:r w:rsidRPr="00073FCB">
        <w:rPr>
          <w:sz w:val="23"/>
        </w:rPr>
        <w:t>project:</w:t>
      </w:r>
    </w:p>
    <w:p w:rsidR="00206562" w:rsidRPr="00073FCB" w:rsidRDefault="00206562" w:rsidP="00506496">
      <w:pPr>
        <w:pStyle w:val="BodyText"/>
        <w:rPr>
          <w:sz w:val="26"/>
        </w:rPr>
      </w:pPr>
    </w:p>
    <w:p w:rsidR="00206562" w:rsidRPr="00073FCB" w:rsidRDefault="00206562" w:rsidP="00506496">
      <w:pPr>
        <w:pStyle w:val="BodyText"/>
        <w:spacing w:before="6"/>
        <w:rPr>
          <w:sz w:val="21"/>
        </w:rPr>
      </w:pPr>
    </w:p>
    <w:p w:rsidR="00206562" w:rsidRPr="00073FCB" w:rsidRDefault="00206562" w:rsidP="00206562">
      <w:pPr>
        <w:pStyle w:val="ListParagraph"/>
        <w:numPr>
          <w:ilvl w:val="0"/>
          <w:numId w:val="33"/>
        </w:numPr>
        <w:tabs>
          <w:tab w:val="left" w:pos="980"/>
          <w:tab w:val="left" w:pos="981"/>
        </w:tabs>
        <w:ind w:right="0" w:hanging="361"/>
        <w:rPr>
          <w:sz w:val="24"/>
        </w:rPr>
      </w:pPr>
      <w:r w:rsidRPr="00073FCB">
        <w:rPr>
          <w:sz w:val="24"/>
        </w:rPr>
        <w:t>Unit</w:t>
      </w:r>
      <w:r w:rsidRPr="00073FCB">
        <w:rPr>
          <w:spacing w:val="-1"/>
          <w:sz w:val="24"/>
        </w:rPr>
        <w:t xml:space="preserve"> </w:t>
      </w:r>
      <w:r w:rsidRPr="00073FCB">
        <w:rPr>
          <w:sz w:val="24"/>
        </w:rPr>
        <w:t>testing</w:t>
      </w:r>
    </w:p>
    <w:p w:rsidR="00206562" w:rsidRPr="00073FCB" w:rsidRDefault="00206562" w:rsidP="00506496">
      <w:pPr>
        <w:pStyle w:val="BodyText"/>
        <w:spacing w:before="10"/>
        <w:rPr>
          <w:sz w:val="27"/>
        </w:rPr>
      </w:pPr>
    </w:p>
    <w:p w:rsidR="00206562" w:rsidRPr="00073FCB" w:rsidRDefault="00206562" w:rsidP="00206562">
      <w:pPr>
        <w:pStyle w:val="ListParagraph"/>
        <w:numPr>
          <w:ilvl w:val="0"/>
          <w:numId w:val="33"/>
        </w:numPr>
        <w:tabs>
          <w:tab w:val="left" w:pos="980"/>
          <w:tab w:val="left" w:pos="981"/>
        </w:tabs>
        <w:ind w:right="0" w:hanging="361"/>
        <w:rPr>
          <w:sz w:val="24"/>
        </w:rPr>
      </w:pPr>
      <w:r w:rsidRPr="00073FCB">
        <w:rPr>
          <w:sz w:val="24"/>
        </w:rPr>
        <w:t>Integration</w:t>
      </w:r>
      <w:r w:rsidRPr="00073FCB">
        <w:rPr>
          <w:spacing w:val="-5"/>
          <w:sz w:val="24"/>
        </w:rPr>
        <w:t xml:space="preserve"> </w:t>
      </w:r>
      <w:r w:rsidRPr="00073FCB">
        <w:rPr>
          <w:sz w:val="24"/>
        </w:rPr>
        <w:t>testing</w:t>
      </w:r>
    </w:p>
    <w:p w:rsidR="00206562" w:rsidRPr="00073FCB" w:rsidRDefault="00206562" w:rsidP="00506496">
      <w:pPr>
        <w:pStyle w:val="BodyText"/>
        <w:spacing w:before="10"/>
        <w:rPr>
          <w:sz w:val="27"/>
        </w:rPr>
      </w:pPr>
    </w:p>
    <w:p w:rsidR="00206562" w:rsidRPr="00073FCB" w:rsidRDefault="00206562" w:rsidP="00206562">
      <w:pPr>
        <w:pStyle w:val="ListParagraph"/>
        <w:numPr>
          <w:ilvl w:val="0"/>
          <w:numId w:val="33"/>
        </w:numPr>
        <w:tabs>
          <w:tab w:val="left" w:pos="980"/>
          <w:tab w:val="left" w:pos="981"/>
        </w:tabs>
        <w:ind w:right="0" w:hanging="361"/>
        <w:rPr>
          <w:sz w:val="24"/>
        </w:rPr>
      </w:pPr>
      <w:r w:rsidRPr="00073FCB">
        <w:rPr>
          <w:sz w:val="24"/>
        </w:rPr>
        <w:t>Validation</w:t>
      </w:r>
      <w:r w:rsidRPr="00073FCB">
        <w:rPr>
          <w:spacing w:val="-4"/>
          <w:sz w:val="24"/>
        </w:rPr>
        <w:t xml:space="preserve"> </w:t>
      </w:r>
      <w:r w:rsidRPr="00073FCB">
        <w:rPr>
          <w:sz w:val="24"/>
        </w:rPr>
        <w:t>testing</w:t>
      </w:r>
    </w:p>
    <w:p w:rsidR="00206562" w:rsidRPr="00073FCB" w:rsidRDefault="00206562" w:rsidP="00506496">
      <w:pPr>
        <w:pStyle w:val="BodyText"/>
        <w:spacing w:before="11"/>
        <w:rPr>
          <w:sz w:val="27"/>
        </w:rPr>
      </w:pPr>
    </w:p>
    <w:p w:rsidR="00206562" w:rsidRPr="00073FCB" w:rsidRDefault="00206562" w:rsidP="00206562">
      <w:pPr>
        <w:pStyle w:val="ListParagraph"/>
        <w:numPr>
          <w:ilvl w:val="0"/>
          <w:numId w:val="33"/>
        </w:numPr>
        <w:tabs>
          <w:tab w:val="left" w:pos="980"/>
          <w:tab w:val="left" w:pos="981"/>
        </w:tabs>
        <w:ind w:right="0" w:hanging="361"/>
        <w:rPr>
          <w:sz w:val="23"/>
        </w:rPr>
      </w:pPr>
      <w:r w:rsidRPr="00073FCB">
        <w:rPr>
          <w:sz w:val="24"/>
        </w:rPr>
        <w:t>Output</w:t>
      </w:r>
      <w:r w:rsidRPr="00073FCB">
        <w:rPr>
          <w:spacing w:val="-1"/>
          <w:sz w:val="24"/>
        </w:rPr>
        <w:t xml:space="preserve"> </w:t>
      </w:r>
      <w:r w:rsidRPr="00073FCB">
        <w:rPr>
          <w:sz w:val="24"/>
        </w:rPr>
        <w:t>testing</w:t>
      </w:r>
    </w:p>
    <w:p w:rsidR="00206562" w:rsidRPr="00073FCB" w:rsidRDefault="00206562" w:rsidP="00506496">
      <w:pPr>
        <w:pStyle w:val="BodyText"/>
        <w:rPr>
          <w:sz w:val="28"/>
        </w:rPr>
      </w:pPr>
    </w:p>
    <w:p w:rsidR="00206562" w:rsidRPr="00073FCB" w:rsidRDefault="00206562" w:rsidP="00067B69">
      <w:pPr>
        <w:pStyle w:val="Heading2"/>
        <w:keepNext w:val="0"/>
        <w:keepLines w:val="0"/>
        <w:widowControl w:val="0"/>
        <w:numPr>
          <w:ilvl w:val="2"/>
          <w:numId w:val="34"/>
        </w:numPr>
        <w:tabs>
          <w:tab w:val="left" w:pos="961"/>
        </w:tabs>
        <w:autoSpaceDE w:val="0"/>
        <w:autoSpaceDN w:val="0"/>
        <w:spacing w:before="214" w:line="240" w:lineRule="auto"/>
        <w:rPr>
          <w:rFonts w:ascii="Times New Roman" w:hAnsi="Times New Roman" w:cs="Times New Roman"/>
          <w:color w:val="auto"/>
        </w:rPr>
      </w:pPr>
      <w:r w:rsidRPr="00073FCB">
        <w:rPr>
          <w:rFonts w:ascii="Times New Roman" w:hAnsi="Times New Roman" w:cs="Times New Roman"/>
          <w:color w:val="auto"/>
        </w:rPr>
        <w:t>UNIT</w:t>
      </w:r>
      <w:r w:rsidRPr="00073FCB">
        <w:rPr>
          <w:rFonts w:ascii="Times New Roman" w:hAnsi="Times New Roman" w:cs="Times New Roman"/>
          <w:color w:val="auto"/>
          <w:spacing w:val="-3"/>
        </w:rPr>
        <w:t xml:space="preserve"> </w:t>
      </w:r>
      <w:r w:rsidRPr="00073FCB">
        <w:rPr>
          <w:rFonts w:ascii="Times New Roman" w:hAnsi="Times New Roman" w:cs="Times New Roman"/>
          <w:color w:val="auto"/>
        </w:rPr>
        <w:t>TESTING</w:t>
      </w:r>
    </w:p>
    <w:p w:rsidR="00206562" w:rsidRPr="00073FCB" w:rsidRDefault="00206562" w:rsidP="00506496">
      <w:pPr>
        <w:pStyle w:val="BodyText"/>
        <w:spacing w:before="160" w:line="360" w:lineRule="auto"/>
        <w:ind w:left="260" w:right="497" w:firstLine="784"/>
        <w:jc w:val="both"/>
      </w:pPr>
      <w:r w:rsidRPr="00073FCB">
        <w:t>It is the first level of testing. Each module is tested individually and focus is given for</w:t>
      </w:r>
      <w:r w:rsidRPr="00073FCB">
        <w:rPr>
          <w:spacing w:val="-57"/>
        </w:rPr>
        <w:t xml:space="preserve"> </w:t>
      </w:r>
      <w:r w:rsidRPr="00073FCB">
        <w:t>finding errors limited to each individual module and correcting them. The different modules</w:t>
      </w:r>
      <w:r w:rsidRPr="00073FCB">
        <w:rPr>
          <w:spacing w:val="1"/>
        </w:rPr>
        <w:t xml:space="preserve"> </w:t>
      </w:r>
      <w:r w:rsidRPr="00073FCB">
        <w:t>of the system are tested individually and corrected all errors. “In computer programming, unit</w:t>
      </w:r>
      <w:r w:rsidRPr="00073FCB">
        <w:rPr>
          <w:spacing w:val="-57"/>
        </w:rPr>
        <w:t xml:space="preserve"> </w:t>
      </w:r>
      <w:r w:rsidRPr="00073FCB">
        <w:t>testing is a software testing method by which individual units of source code, sets of one or</w:t>
      </w:r>
      <w:r w:rsidRPr="00073FCB">
        <w:rPr>
          <w:spacing w:val="1"/>
        </w:rPr>
        <w:t xml:space="preserve"> </w:t>
      </w:r>
      <w:r w:rsidRPr="00073FCB">
        <w:t>more</w:t>
      </w:r>
      <w:r w:rsidRPr="00073FCB">
        <w:rPr>
          <w:spacing w:val="42"/>
        </w:rPr>
        <w:t xml:space="preserve"> </w:t>
      </w:r>
      <w:r w:rsidRPr="00073FCB">
        <w:t>computer</w:t>
      </w:r>
      <w:r w:rsidRPr="00073FCB">
        <w:rPr>
          <w:spacing w:val="42"/>
        </w:rPr>
        <w:t xml:space="preserve"> </w:t>
      </w:r>
      <w:r w:rsidRPr="00073FCB">
        <w:t>program</w:t>
      </w:r>
      <w:r w:rsidRPr="00073FCB">
        <w:rPr>
          <w:spacing w:val="46"/>
        </w:rPr>
        <w:t xml:space="preserve"> </w:t>
      </w:r>
      <w:r w:rsidRPr="00073FCB">
        <w:t>modules</w:t>
      </w:r>
      <w:r w:rsidRPr="00073FCB">
        <w:rPr>
          <w:spacing w:val="43"/>
        </w:rPr>
        <w:t xml:space="preserve"> </w:t>
      </w:r>
      <w:r w:rsidRPr="00073FCB">
        <w:t>together</w:t>
      </w:r>
      <w:r w:rsidRPr="00073FCB">
        <w:rPr>
          <w:spacing w:val="42"/>
        </w:rPr>
        <w:t xml:space="preserve"> </w:t>
      </w:r>
      <w:r w:rsidRPr="00073FCB">
        <w:t>with</w:t>
      </w:r>
      <w:r w:rsidRPr="00073FCB">
        <w:rPr>
          <w:spacing w:val="43"/>
        </w:rPr>
        <w:t xml:space="preserve"> </w:t>
      </w:r>
      <w:r w:rsidRPr="00073FCB">
        <w:t>associated</w:t>
      </w:r>
      <w:r w:rsidRPr="00073FCB">
        <w:rPr>
          <w:spacing w:val="43"/>
        </w:rPr>
        <w:t xml:space="preserve"> </w:t>
      </w:r>
      <w:r w:rsidRPr="00073FCB">
        <w:t>control</w:t>
      </w:r>
      <w:r w:rsidRPr="00073FCB">
        <w:rPr>
          <w:spacing w:val="43"/>
        </w:rPr>
        <w:t xml:space="preserve"> </w:t>
      </w:r>
      <w:r w:rsidRPr="00073FCB">
        <w:t>data,</w:t>
      </w:r>
      <w:r w:rsidRPr="00073FCB">
        <w:rPr>
          <w:spacing w:val="4"/>
        </w:rPr>
        <w:t xml:space="preserve"> </w:t>
      </w:r>
      <w:r w:rsidRPr="00073FCB">
        <w:t>usage</w:t>
      </w:r>
      <w:r w:rsidRPr="00073FCB">
        <w:rPr>
          <w:spacing w:val="43"/>
        </w:rPr>
        <w:t xml:space="preserve"> </w:t>
      </w:r>
      <w:r w:rsidRPr="00073FCB">
        <w:t>procedures,</w:t>
      </w:r>
      <w:r w:rsidRPr="00073FCB">
        <w:rPr>
          <w:spacing w:val="-58"/>
        </w:rPr>
        <w:t xml:space="preserve"> </w:t>
      </w:r>
      <w:r w:rsidRPr="00073FCB">
        <w:t>and</w:t>
      </w:r>
      <w:r w:rsidRPr="00073FCB">
        <w:rPr>
          <w:spacing w:val="-1"/>
        </w:rPr>
        <w:t xml:space="preserve"> </w:t>
      </w:r>
      <w:r w:rsidRPr="00073FCB">
        <w:t>operating</w:t>
      </w:r>
      <w:r w:rsidRPr="00073FCB">
        <w:rPr>
          <w:spacing w:val="-3"/>
        </w:rPr>
        <w:t xml:space="preserve"> </w:t>
      </w:r>
      <w:r w:rsidRPr="00073FCB">
        <w:t>procedures, are</w:t>
      </w:r>
      <w:r w:rsidRPr="00073FCB">
        <w:rPr>
          <w:spacing w:val="-2"/>
        </w:rPr>
        <w:t xml:space="preserve"> </w:t>
      </w:r>
      <w:r w:rsidRPr="00073FCB">
        <w:t>tested to determine</w:t>
      </w:r>
      <w:r w:rsidRPr="00073FCB">
        <w:rPr>
          <w:spacing w:val="4"/>
        </w:rPr>
        <w:t xml:space="preserve"> </w:t>
      </w:r>
      <w:r w:rsidRPr="00073FCB">
        <w:t>whether</w:t>
      </w:r>
      <w:r w:rsidRPr="00073FCB">
        <w:rPr>
          <w:spacing w:val="-2"/>
        </w:rPr>
        <w:t xml:space="preserve"> </w:t>
      </w:r>
      <w:r w:rsidRPr="00073FCB">
        <w:t>they</w:t>
      </w:r>
      <w:r w:rsidRPr="00073FCB">
        <w:rPr>
          <w:spacing w:val="-3"/>
        </w:rPr>
        <w:t xml:space="preserve"> </w:t>
      </w:r>
      <w:r w:rsidRPr="00073FCB">
        <w:t>are fit for</w:t>
      </w:r>
      <w:r w:rsidRPr="00073FCB">
        <w:rPr>
          <w:spacing w:val="-2"/>
        </w:rPr>
        <w:t xml:space="preserve"> </w:t>
      </w:r>
      <w:r w:rsidRPr="00073FCB">
        <w:t>use.</w:t>
      </w:r>
    </w:p>
    <w:p w:rsidR="00206562" w:rsidRPr="00073FCB" w:rsidRDefault="00206562" w:rsidP="00506496">
      <w:pPr>
        <w:pStyle w:val="BodyText"/>
        <w:spacing w:before="3"/>
      </w:pPr>
    </w:p>
    <w:p w:rsidR="00206562" w:rsidRPr="00073FCB" w:rsidRDefault="00206562" w:rsidP="00506496">
      <w:pPr>
        <w:pStyle w:val="BodyText"/>
        <w:spacing w:line="360" w:lineRule="auto"/>
        <w:ind w:left="260" w:right="495" w:firstLine="719"/>
        <w:jc w:val="both"/>
      </w:pPr>
      <w:r w:rsidRPr="00073FCB">
        <w:t>Consider our WordPress for Project Management System, it contains project manager</w:t>
      </w:r>
      <w:r w:rsidRPr="00073FCB">
        <w:rPr>
          <w:spacing w:val="1"/>
        </w:rPr>
        <w:t xml:space="preserve"> </w:t>
      </w:r>
      <w:r w:rsidRPr="00073FCB">
        <w:t>and employees, it is checked whether the information is properly flowing in to the program</w:t>
      </w:r>
      <w:r w:rsidRPr="00073FCB">
        <w:rPr>
          <w:spacing w:val="1"/>
        </w:rPr>
        <w:t xml:space="preserve"> </w:t>
      </w:r>
      <w:r w:rsidRPr="00073FCB">
        <w:t>unit and happen out of it or not, and also tested to inquiry if the data within the module is</w:t>
      </w:r>
      <w:r w:rsidRPr="00073FCB">
        <w:rPr>
          <w:spacing w:val="1"/>
        </w:rPr>
        <w:t xml:space="preserve"> </w:t>
      </w:r>
      <w:r w:rsidRPr="00073FCB">
        <w:lastRenderedPageBreak/>
        <w:t>stored properly</w:t>
      </w:r>
      <w:r w:rsidRPr="00073FCB">
        <w:rPr>
          <w:spacing w:val="-5"/>
        </w:rPr>
        <w:t xml:space="preserve"> </w:t>
      </w:r>
      <w:r w:rsidRPr="00073FCB">
        <w:t>or not.</w:t>
      </w:r>
    </w:p>
    <w:p w:rsidR="00206562" w:rsidRPr="00073FCB" w:rsidRDefault="00206562" w:rsidP="00506496">
      <w:pPr>
        <w:pStyle w:val="BodyText"/>
        <w:spacing w:line="360" w:lineRule="auto"/>
        <w:ind w:left="260" w:right="495" w:firstLine="719"/>
        <w:jc w:val="both"/>
      </w:pPr>
    </w:p>
    <w:p w:rsidR="00206562" w:rsidRPr="00073FCB" w:rsidRDefault="00206562" w:rsidP="00506496">
      <w:pPr>
        <w:pStyle w:val="BodyText"/>
        <w:spacing w:before="6"/>
        <w:rPr>
          <w:sz w:val="21"/>
        </w:rPr>
      </w:pPr>
    </w:p>
    <w:p w:rsidR="00206562" w:rsidRPr="00073FCB" w:rsidRDefault="00206562" w:rsidP="00067B69">
      <w:pPr>
        <w:pStyle w:val="Heading3"/>
        <w:keepNext w:val="0"/>
        <w:keepLines w:val="0"/>
        <w:widowControl w:val="0"/>
        <w:numPr>
          <w:ilvl w:val="2"/>
          <w:numId w:val="34"/>
        </w:numPr>
        <w:tabs>
          <w:tab w:val="left" w:pos="861"/>
        </w:tabs>
        <w:autoSpaceDE w:val="0"/>
        <w:autoSpaceDN w:val="0"/>
        <w:spacing w:before="90" w:line="240" w:lineRule="auto"/>
        <w:ind w:left="860" w:hanging="601"/>
        <w:rPr>
          <w:rFonts w:ascii="Times New Roman" w:hAnsi="Times New Roman" w:cs="Times New Roman"/>
          <w:color w:val="auto"/>
        </w:rPr>
      </w:pPr>
      <w:r w:rsidRPr="00073FCB">
        <w:rPr>
          <w:rFonts w:ascii="Times New Roman" w:hAnsi="Times New Roman" w:cs="Times New Roman"/>
          <w:color w:val="auto"/>
        </w:rPr>
        <w:t>INTEGRATION</w:t>
      </w:r>
      <w:r w:rsidRPr="00073FCB">
        <w:rPr>
          <w:rFonts w:ascii="Times New Roman" w:hAnsi="Times New Roman" w:cs="Times New Roman"/>
          <w:color w:val="auto"/>
          <w:spacing w:val="-2"/>
        </w:rPr>
        <w:t xml:space="preserve"> </w:t>
      </w:r>
      <w:r w:rsidRPr="00073FCB">
        <w:rPr>
          <w:rFonts w:ascii="Times New Roman" w:hAnsi="Times New Roman" w:cs="Times New Roman"/>
          <w:color w:val="auto"/>
        </w:rPr>
        <w:t>TESTING</w:t>
      </w:r>
    </w:p>
    <w:p w:rsidR="00206562" w:rsidRPr="00073FCB" w:rsidRDefault="00206562" w:rsidP="00506496">
      <w:pPr>
        <w:pStyle w:val="BodyText"/>
        <w:spacing w:before="10"/>
        <w:rPr>
          <w:b/>
          <w:sz w:val="35"/>
        </w:rPr>
      </w:pPr>
    </w:p>
    <w:p w:rsidR="00206562" w:rsidRPr="00073FCB" w:rsidRDefault="00206562" w:rsidP="00506496">
      <w:pPr>
        <w:pStyle w:val="BodyText"/>
        <w:spacing w:line="360" w:lineRule="auto"/>
        <w:ind w:left="260" w:right="498" w:firstLine="719"/>
        <w:jc w:val="both"/>
      </w:pPr>
      <w:r w:rsidRPr="00073FCB">
        <w:t>Integration testing (sometimes called integration and testing, abbreviated I&amp;T) is the</w:t>
      </w:r>
      <w:r w:rsidRPr="00073FCB">
        <w:rPr>
          <w:spacing w:val="1"/>
        </w:rPr>
        <w:t xml:space="preserve"> </w:t>
      </w:r>
      <w:r w:rsidRPr="00073FCB">
        <w:t>phase in software testing in which individual software modules are combined and tested as a</w:t>
      </w:r>
      <w:r w:rsidRPr="00073FCB">
        <w:rPr>
          <w:spacing w:val="1"/>
        </w:rPr>
        <w:t xml:space="preserve"> </w:t>
      </w:r>
      <w:r w:rsidRPr="00073FCB">
        <w:t>group. It occurs after unit testing and before validation testing. Integration testing takes as its</w:t>
      </w:r>
      <w:r w:rsidRPr="00073FCB">
        <w:rPr>
          <w:spacing w:val="1"/>
        </w:rPr>
        <w:t xml:space="preserve"> </w:t>
      </w:r>
      <w:r w:rsidRPr="00073FCB">
        <w:t>input modules that have been unit tested, groups them in larger aggregates, applies tests</w:t>
      </w:r>
      <w:r w:rsidRPr="00073FCB">
        <w:rPr>
          <w:spacing w:val="1"/>
        </w:rPr>
        <w:t xml:space="preserve"> </w:t>
      </w:r>
      <w:r w:rsidRPr="00073FCB">
        <w:t>defined in an integration test plan to those aggregates, and delivers as its output the integrated</w:t>
      </w:r>
      <w:r w:rsidRPr="00073FCB">
        <w:rPr>
          <w:spacing w:val="-57"/>
        </w:rPr>
        <w:t xml:space="preserve"> </w:t>
      </w:r>
      <w:r w:rsidRPr="00073FCB">
        <w:t>system</w:t>
      </w:r>
      <w:r w:rsidRPr="00073FCB">
        <w:rPr>
          <w:spacing w:val="-1"/>
        </w:rPr>
        <w:t xml:space="preserve"> </w:t>
      </w:r>
      <w:r w:rsidRPr="00073FCB">
        <w:t>ready</w:t>
      </w:r>
      <w:r w:rsidRPr="00073FCB">
        <w:rPr>
          <w:spacing w:val="-5"/>
        </w:rPr>
        <w:t xml:space="preserve"> </w:t>
      </w:r>
      <w:r w:rsidRPr="00073FCB">
        <w:t>for system testing.</w:t>
      </w:r>
    </w:p>
    <w:p w:rsidR="00206562" w:rsidRPr="00073FCB" w:rsidRDefault="00206562" w:rsidP="00506496">
      <w:pPr>
        <w:pStyle w:val="BodyText"/>
        <w:spacing w:before="10"/>
      </w:pPr>
    </w:p>
    <w:p w:rsidR="00206562" w:rsidRPr="00073FCB" w:rsidRDefault="00206562" w:rsidP="00067B69">
      <w:pPr>
        <w:pStyle w:val="Heading3"/>
        <w:keepNext w:val="0"/>
        <w:keepLines w:val="0"/>
        <w:widowControl w:val="0"/>
        <w:numPr>
          <w:ilvl w:val="2"/>
          <w:numId w:val="34"/>
        </w:numPr>
        <w:tabs>
          <w:tab w:val="left" w:pos="861"/>
        </w:tabs>
        <w:autoSpaceDE w:val="0"/>
        <w:autoSpaceDN w:val="0"/>
        <w:spacing w:before="0" w:line="240" w:lineRule="auto"/>
        <w:ind w:left="860" w:hanging="601"/>
        <w:rPr>
          <w:rFonts w:ascii="Times New Roman" w:hAnsi="Times New Roman" w:cs="Times New Roman"/>
          <w:color w:val="auto"/>
        </w:rPr>
      </w:pPr>
      <w:r w:rsidRPr="00073FCB">
        <w:rPr>
          <w:rFonts w:ascii="Times New Roman" w:hAnsi="Times New Roman" w:cs="Times New Roman"/>
          <w:color w:val="auto"/>
        </w:rPr>
        <w:t>VALIDATION</w:t>
      </w:r>
      <w:r w:rsidRPr="00073FCB">
        <w:rPr>
          <w:rFonts w:ascii="Times New Roman" w:hAnsi="Times New Roman" w:cs="Times New Roman"/>
          <w:color w:val="auto"/>
          <w:spacing w:val="-2"/>
        </w:rPr>
        <w:t xml:space="preserve"> </w:t>
      </w:r>
      <w:r w:rsidRPr="00073FCB">
        <w:rPr>
          <w:rFonts w:ascii="Times New Roman" w:hAnsi="Times New Roman" w:cs="Times New Roman"/>
          <w:color w:val="auto"/>
        </w:rPr>
        <w:t>TESTING</w:t>
      </w:r>
    </w:p>
    <w:p w:rsidR="00206562" w:rsidRPr="00073FCB" w:rsidRDefault="00206562" w:rsidP="00506496">
      <w:pPr>
        <w:pStyle w:val="BodyText"/>
        <w:spacing w:before="11"/>
        <w:rPr>
          <w:b/>
          <w:sz w:val="35"/>
        </w:rPr>
      </w:pPr>
    </w:p>
    <w:p w:rsidR="00206562" w:rsidRPr="00073FCB" w:rsidRDefault="00206562" w:rsidP="00506496">
      <w:pPr>
        <w:pStyle w:val="BodyText"/>
        <w:spacing w:line="360" w:lineRule="auto"/>
        <w:ind w:left="260" w:right="497" w:firstLine="719"/>
        <w:jc w:val="both"/>
      </w:pPr>
      <w:r w:rsidRPr="00073FCB">
        <w:t>For input forms validation testing is done to ensure that only allowed values will be</w:t>
      </w:r>
      <w:r w:rsidRPr="00073FCB">
        <w:rPr>
          <w:spacing w:val="1"/>
        </w:rPr>
        <w:t xml:space="preserve"> </w:t>
      </w:r>
      <w:r w:rsidRPr="00073FCB">
        <w:t>entered. Entering incorrect values does the validation testing and it is checked whether the</w:t>
      </w:r>
      <w:r w:rsidRPr="00073FCB">
        <w:rPr>
          <w:spacing w:val="1"/>
        </w:rPr>
        <w:t xml:space="preserve"> </w:t>
      </w:r>
      <w:r w:rsidRPr="00073FCB">
        <w:t>errors</w:t>
      </w:r>
      <w:r w:rsidRPr="00073FCB">
        <w:rPr>
          <w:spacing w:val="1"/>
        </w:rPr>
        <w:t xml:space="preserve"> </w:t>
      </w:r>
      <w:r w:rsidRPr="00073FCB">
        <w:t>are</w:t>
      </w:r>
      <w:r w:rsidRPr="00073FCB">
        <w:rPr>
          <w:spacing w:val="1"/>
        </w:rPr>
        <w:t xml:space="preserve"> </w:t>
      </w:r>
      <w:r w:rsidRPr="00073FCB">
        <w:t>being</w:t>
      </w:r>
      <w:r w:rsidRPr="00073FCB">
        <w:rPr>
          <w:spacing w:val="1"/>
        </w:rPr>
        <w:t xml:space="preserve"> </w:t>
      </w:r>
      <w:r w:rsidRPr="00073FCB">
        <w:t>considered.</w:t>
      </w:r>
      <w:r w:rsidRPr="00073FCB">
        <w:rPr>
          <w:spacing w:val="1"/>
        </w:rPr>
        <w:t xml:space="preserve"> </w:t>
      </w:r>
      <w:r w:rsidRPr="00073FCB">
        <w:t>Incorrect</w:t>
      </w:r>
      <w:r w:rsidRPr="00073FCB">
        <w:rPr>
          <w:spacing w:val="1"/>
        </w:rPr>
        <w:t xml:space="preserve"> </w:t>
      </w:r>
      <w:r w:rsidRPr="00073FCB">
        <w:t>values</w:t>
      </w:r>
      <w:r w:rsidRPr="00073FCB">
        <w:rPr>
          <w:spacing w:val="1"/>
        </w:rPr>
        <w:t xml:space="preserve"> </w:t>
      </w:r>
      <w:r w:rsidRPr="00073FCB">
        <w:t>are</w:t>
      </w:r>
      <w:r w:rsidRPr="00073FCB">
        <w:rPr>
          <w:spacing w:val="1"/>
        </w:rPr>
        <w:t xml:space="preserve"> </w:t>
      </w:r>
      <w:r w:rsidRPr="00073FCB">
        <w:t>to</w:t>
      </w:r>
      <w:r w:rsidRPr="00073FCB">
        <w:rPr>
          <w:spacing w:val="1"/>
        </w:rPr>
        <w:t xml:space="preserve"> </w:t>
      </w:r>
      <w:r w:rsidRPr="00073FCB">
        <w:t>be</w:t>
      </w:r>
      <w:r w:rsidRPr="00073FCB">
        <w:rPr>
          <w:spacing w:val="1"/>
        </w:rPr>
        <w:t xml:space="preserve"> </w:t>
      </w:r>
      <w:r w:rsidRPr="00073FCB">
        <w:t>discarded.</w:t>
      </w:r>
      <w:r w:rsidRPr="00073FCB">
        <w:rPr>
          <w:spacing w:val="1"/>
        </w:rPr>
        <w:t xml:space="preserve"> </w:t>
      </w:r>
      <w:r w:rsidRPr="00073FCB">
        <w:t>The</w:t>
      </w:r>
      <w:r w:rsidRPr="00073FCB">
        <w:rPr>
          <w:spacing w:val="1"/>
        </w:rPr>
        <w:t xml:space="preserve"> </w:t>
      </w:r>
      <w:r w:rsidRPr="00073FCB">
        <w:t>errors</w:t>
      </w:r>
      <w:r w:rsidRPr="00073FCB">
        <w:rPr>
          <w:spacing w:val="1"/>
        </w:rPr>
        <w:t xml:space="preserve"> </w:t>
      </w:r>
      <w:r w:rsidRPr="00073FCB">
        <w:t>are</w:t>
      </w:r>
      <w:r w:rsidRPr="00073FCB">
        <w:rPr>
          <w:spacing w:val="-57"/>
        </w:rPr>
        <w:t xml:space="preserve"> </w:t>
      </w:r>
      <w:proofErr w:type="spellStart"/>
      <w:r w:rsidRPr="00073FCB">
        <w:t>rectified.Validation</w:t>
      </w:r>
      <w:proofErr w:type="spellEnd"/>
      <w:r w:rsidRPr="00073FCB">
        <w:t xml:space="preserve"> is determining if the system complies with the requirements and performs</w:t>
      </w:r>
      <w:r w:rsidRPr="00073FCB">
        <w:rPr>
          <w:spacing w:val="-57"/>
        </w:rPr>
        <w:t xml:space="preserve"> </w:t>
      </w:r>
      <w:r w:rsidRPr="00073FCB">
        <w:t>functions</w:t>
      </w:r>
      <w:r w:rsidRPr="00073FCB">
        <w:rPr>
          <w:spacing w:val="1"/>
        </w:rPr>
        <w:t xml:space="preserve"> </w:t>
      </w:r>
      <w:r w:rsidRPr="00073FCB">
        <w:t>for</w:t>
      </w:r>
      <w:r w:rsidRPr="00073FCB">
        <w:rPr>
          <w:spacing w:val="1"/>
        </w:rPr>
        <w:t xml:space="preserve"> </w:t>
      </w:r>
      <w:r w:rsidRPr="00073FCB">
        <w:t>which</w:t>
      </w:r>
      <w:r w:rsidRPr="00073FCB">
        <w:rPr>
          <w:spacing w:val="1"/>
        </w:rPr>
        <w:t xml:space="preserve"> </w:t>
      </w:r>
      <w:r w:rsidRPr="00073FCB">
        <w:t>it</w:t>
      </w:r>
      <w:r w:rsidRPr="00073FCB">
        <w:rPr>
          <w:spacing w:val="1"/>
        </w:rPr>
        <w:t xml:space="preserve"> </w:t>
      </w:r>
      <w:r w:rsidRPr="00073FCB">
        <w:t>is</w:t>
      </w:r>
      <w:r w:rsidRPr="00073FCB">
        <w:rPr>
          <w:spacing w:val="1"/>
        </w:rPr>
        <w:t xml:space="preserve"> </w:t>
      </w:r>
      <w:r w:rsidRPr="00073FCB">
        <w:t>intended</w:t>
      </w:r>
      <w:r w:rsidRPr="00073FCB">
        <w:rPr>
          <w:spacing w:val="1"/>
        </w:rPr>
        <w:t xml:space="preserve"> </w:t>
      </w:r>
      <w:r w:rsidRPr="00073FCB">
        <w:t>and</w:t>
      </w:r>
      <w:r w:rsidRPr="00073FCB">
        <w:rPr>
          <w:spacing w:val="1"/>
        </w:rPr>
        <w:t xml:space="preserve"> </w:t>
      </w:r>
      <w:r w:rsidRPr="00073FCB">
        <w:t>meets</w:t>
      </w:r>
      <w:r w:rsidRPr="00073FCB">
        <w:rPr>
          <w:spacing w:val="1"/>
        </w:rPr>
        <w:t xml:space="preserve"> </w:t>
      </w:r>
      <w:r w:rsidRPr="00073FCB">
        <w:t>the</w:t>
      </w:r>
      <w:r w:rsidRPr="00073FCB">
        <w:rPr>
          <w:spacing w:val="1"/>
        </w:rPr>
        <w:t xml:space="preserve"> </w:t>
      </w:r>
      <w:r w:rsidRPr="00073FCB">
        <w:t>organization’s</w:t>
      </w:r>
      <w:r w:rsidRPr="00073FCB">
        <w:rPr>
          <w:spacing w:val="1"/>
        </w:rPr>
        <w:t xml:space="preserve"> </w:t>
      </w:r>
      <w:r w:rsidRPr="00073FCB">
        <w:t>goals</w:t>
      </w:r>
      <w:r w:rsidRPr="00073FCB">
        <w:rPr>
          <w:spacing w:val="1"/>
        </w:rPr>
        <w:t xml:space="preserve"> </w:t>
      </w:r>
      <w:r w:rsidRPr="00073FCB">
        <w:t>and</w:t>
      </w:r>
      <w:r w:rsidRPr="00073FCB">
        <w:rPr>
          <w:spacing w:val="1"/>
        </w:rPr>
        <w:t xml:space="preserve"> </w:t>
      </w:r>
      <w:r w:rsidRPr="00073FCB">
        <w:t>user</w:t>
      </w:r>
      <w:r w:rsidRPr="00073FCB">
        <w:rPr>
          <w:spacing w:val="1"/>
        </w:rPr>
        <w:t xml:space="preserve"> </w:t>
      </w:r>
      <w:proofErr w:type="spellStart"/>
      <w:r w:rsidRPr="00073FCB">
        <w:t>needs.Validation</w:t>
      </w:r>
      <w:proofErr w:type="spellEnd"/>
      <w:r w:rsidRPr="00073FCB">
        <w:t xml:space="preserve"> is done during testing like feature testing, integration testing, system testing,</w:t>
      </w:r>
      <w:r w:rsidRPr="00073FCB">
        <w:rPr>
          <w:spacing w:val="-57"/>
        </w:rPr>
        <w:t xml:space="preserve"> </w:t>
      </w:r>
      <w:r w:rsidRPr="00073FCB">
        <w:t>load</w:t>
      </w:r>
      <w:r w:rsidRPr="00073FCB">
        <w:rPr>
          <w:spacing w:val="-1"/>
        </w:rPr>
        <w:t xml:space="preserve"> </w:t>
      </w:r>
      <w:r w:rsidRPr="00073FCB">
        <w:t>testing, compatibility</w:t>
      </w:r>
      <w:r w:rsidRPr="00073FCB">
        <w:rPr>
          <w:spacing w:val="-3"/>
        </w:rPr>
        <w:t xml:space="preserve"> </w:t>
      </w:r>
      <w:r w:rsidRPr="00073FCB">
        <w:t>testing, stress testing, etc.</w:t>
      </w:r>
    </w:p>
    <w:p w:rsidR="00206562" w:rsidRPr="00073FCB" w:rsidRDefault="00206562" w:rsidP="00506496">
      <w:pPr>
        <w:pStyle w:val="BodyText"/>
        <w:spacing w:before="4"/>
      </w:pPr>
    </w:p>
    <w:p w:rsidR="00206562" w:rsidRPr="00073FCB" w:rsidRDefault="00206562" w:rsidP="00506496">
      <w:pPr>
        <w:pStyle w:val="BodyText"/>
        <w:spacing w:line="360" w:lineRule="auto"/>
        <w:ind w:left="260" w:right="499" w:firstLine="719"/>
        <w:jc w:val="both"/>
      </w:pPr>
      <w:r w:rsidRPr="00073FCB">
        <w:t>For example, consider project manager in our system, project manager can sign up in</w:t>
      </w:r>
      <w:r w:rsidRPr="00073FCB">
        <w:rPr>
          <w:spacing w:val="1"/>
        </w:rPr>
        <w:t xml:space="preserve"> </w:t>
      </w:r>
      <w:r w:rsidRPr="00073FCB">
        <w:t>our system. If the username and password is entered and if it is not correct, in this case</w:t>
      </w:r>
      <w:r w:rsidRPr="00073FCB">
        <w:rPr>
          <w:spacing w:val="1"/>
        </w:rPr>
        <w:t xml:space="preserve"> </w:t>
      </w:r>
      <w:r w:rsidRPr="00073FCB">
        <w:t>validation</w:t>
      </w:r>
      <w:r w:rsidRPr="00073FCB">
        <w:rPr>
          <w:spacing w:val="-1"/>
        </w:rPr>
        <w:t xml:space="preserve"> </w:t>
      </w:r>
      <w:r w:rsidRPr="00073FCB">
        <w:t>will perform.</w:t>
      </w:r>
      <w:r w:rsidRPr="00073FCB">
        <w:rPr>
          <w:spacing w:val="1"/>
        </w:rPr>
        <w:t xml:space="preserve"> </w:t>
      </w:r>
      <w:r w:rsidRPr="00073FCB">
        <w:t>This is the one</w:t>
      </w:r>
      <w:r w:rsidRPr="00073FCB">
        <w:rPr>
          <w:spacing w:val="-2"/>
        </w:rPr>
        <w:t xml:space="preserve"> </w:t>
      </w:r>
      <w:r w:rsidRPr="00073FCB">
        <w:t>type</w:t>
      </w:r>
      <w:r w:rsidRPr="00073FCB">
        <w:rPr>
          <w:spacing w:val="-1"/>
        </w:rPr>
        <w:t xml:space="preserve"> </w:t>
      </w:r>
      <w:r w:rsidRPr="00073FCB">
        <w:t>of validation.</w:t>
      </w:r>
    </w:p>
    <w:p w:rsidR="00206562" w:rsidRPr="00073FCB" w:rsidRDefault="00206562" w:rsidP="00506496">
      <w:pPr>
        <w:pStyle w:val="BodyText"/>
        <w:spacing w:before="9"/>
      </w:pPr>
    </w:p>
    <w:p w:rsidR="00206562" w:rsidRPr="00073FCB" w:rsidRDefault="00206562" w:rsidP="00067B69">
      <w:pPr>
        <w:pStyle w:val="Heading3"/>
        <w:keepNext w:val="0"/>
        <w:keepLines w:val="0"/>
        <w:widowControl w:val="0"/>
        <w:numPr>
          <w:ilvl w:val="2"/>
          <w:numId w:val="34"/>
        </w:numPr>
        <w:tabs>
          <w:tab w:val="left" w:pos="861"/>
        </w:tabs>
        <w:autoSpaceDE w:val="0"/>
        <w:autoSpaceDN w:val="0"/>
        <w:spacing w:before="0" w:line="240" w:lineRule="auto"/>
        <w:ind w:left="860" w:hanging="601"/>
        <w:rPr>
          <w:rFonts w:ascii="Times New Roman" w:hAnsi="Times New Roman" w:cs="Times New Roman"/>
          <w:color w:val="auto"/>
        </w:rPr>
      </w:pPr>
      <w:r w:rsidRPr="00073FCB">
        <w:rPr>
          <w:rFonts w:ascii="Times New Roman" w:hAnsi="Times New Roman" w:cs="Times New Roman"/>
          <w:color w:val="auto"/>
        </w:rPr>
        <w:t>OUTPUT</w:t>
      </w:r>
      <w:r w:rsidRPr="00073FCB">
        <w:rPr>
          <w:rFonts w:ascii="Times New Roman" w:hAnsi="Times New Roman" w:cs="Times New Roman"/>
          <w:color w:val="auto"/>
          <w:spacing w:val="-3"/>
        </w:rPr>
        <w:t xml:space="preserve"> </w:t>
      </w:r>
      <w:r w:rsidRPr="00073FCB">
        <w:rPr>
          <w:rFonts w:ascii="Times New Roman" w:hAnsi="Times New Roman" w:cs="Times New Roman"/>
          <w:color w:val="auto"/>
        </w:rPr>
        <w:t>TESTING</w:t>
      </w:r>
    </w:p>
    <w:p w:rsidR="00206562" w:rsidRPr="00073FCB" w:rsidRDefault="00206562" w:rsidP="00506496">
      <w:pPr>
        <w:pStyle w:val="BodyText"/>
        <w:rPr>
          <w:b/>
          <w:sz w:val="26"/>
        </w:rPr>
      </w:pPr>
    </w:p>
    <w:p w:rsidR="00206562" w:rsidRPr="00073FCB" w:rsidRDefault="00206562" w:rsidP="00506496">
      <w:pPr>
        <w:pStyle w:val="BodyText"/>
        <w:spacing w:before="6"/>
        <w:rPr>
          <w:b/>
          <w:sz w:val="21"/>
        </w:rPr>
      </w:pPr>
    </w:p>
    <w:p w:rsidR="00206562" w:rsidRPr="00073FCB" w:rsidRDefault="00206562" w:rsidP="00506496">
      <w:pPr>
        <w:pStyle w:val="BodyText"/>
        <w:spacing w:before="1" w:line="360" w:lineRule="auto"/>
        <w:ind w:left="260" w:right="500" w:firstLine="719"/>
        <w:jc w:val="both"/>
      </w:pPr>
      <w:r w:rsidRPr="00073FCB">
        <w:t>After performing the validation testing, the next step is output testing of the proposed</w:t>
      </w:r>
      <w:r w:rsidRPr="00073FCB">
        <w:rPr>
          <w:spacing w:val="1"/>
        </w:rPr>
        <w:t xml:space="preserve"> </w:t>
      </w:r>
      <w:r w:rsidRPr="00073FCB">
        <w:t>system, since no system could be useful if it does not produce the required output in the</w:t>
      </w:r>
      <w:r w:rsidRPr="00073FCB">
        <w:rPr>
          <w:spacing w:val="1"/>
        </w:rPr>
        <w:t xml:space="preserve"> </w:t>
      </w:r>
      <w:r w:rsidRPr="00073FCB">
        <w:t>specific format. The output generated by the system under considerations is tested by asking</w:t>
      </w:r>
      <w:r w:rsidRPr="00073FCB">
        <w:rPr>
          <w:spacing w:val="1"/>
        </w:rPr>
        <w:t xml:space="preserve"> </w:t>
      </w:r>
      <w:r w:rsidRPr="00073FCB">
        <w:t>the</w:t>
      </w:r>
      <w:r w:rsidRPr="00073FCB">
        <w:rPr>
          <w:spacing w:val="-1"/>
        </w:rPr>
        <w:t xml:space="preserve"> </w:t>
      </w:r>
      <w:r w:rsidRPr="00073FCB">
        <w:t>users about the</w:t>
      </w:r>
      <w:r w:rsidRPr="00073FCB">
        <w:rPr>
          <w:spacing w:val="-1"/>
        </w:rPr>
        <w:t xml:space="preserve"> </w:t>
      </w:r>
      <w:r w:rsidRPr="00073FCB">
        <w:t>format required by</w:t>
      </w:r>
      <w:r w:rsidRPr="00073FCB">
        <w:rPr>
          <w:spacing w:val="-5"/>
        </w:rPr>
        <w:t xml:space="preserve"> </w:t>
      </w:r>
      <w:r w:rsidRPr="00073FCB">
        <w:t>them.</w:t>
      </w:r>
    </w:p>
    <w:p w:rsidR="00206562" w:rsidRPr="00073FCB" w:rsidRDefault="00206562" w:rsidP="00506496">
      <w:pPr>
        <w:pStyle w:val="BodyText"/>
        <w:spacing w:before="6"/>
        <w:rPr>
          <w:sz w:val="21"/>
        </w:rPr>
      </w:pPr>
    </w:p>
    <w:p w:rsidR="00206562" w:rsidRPr="00073FCB" w:rsidRDefault="00206562" w:rsidP="00067B69">
      <w:pPr>
        <w:pStyle w:val="Heading3"/>
        <w:keepNext w:val="0"/>
        <w:keepLines w:val="0"/>
        <w:widowControl w:val="0"/>
        <w:numPr>
          <w:ilvl w:val="2"/>
          <w:numId w:val="34"/>
        </w:numPr>
        <w:tabs>
          <w:tab w:val="left" w:pos="921"/>
        </w:tabs>
        <w:autoSpaceDE w:val="0"/>
        <w:autoSpaceDN w:val="0"/>
        <w:spacing w:before="90" w:line="240" w:lineRule="auto"/>
        <w:ind w:left="920" w:hanging="661"/>
        <w:rPr>
          <w:rFonts w:ascii="Times New Roman" w:hAnsi="Times New Roman" w:cs="Times New Roman"/>
          <w:color w:val="auto"/>
        </w:rPr>
      </w:pPr>
      <w:r w:rsidRPr="00073FCB">
        <w:rPr>
          <w:rFonts w:ascii="Times New Roman" w:hAnsi="Times New Roman" w:cs="Times New Roman"/>
          <w:color w:val="auto"/>
        </w:rPr>
        <w:t>TEST</w:t>
      </w:r>
      <w:r w:rsidRPr="00073FCB">
        <w:rPr>
          <w:rFonts w:ascii="Times New Roman" w:hAnsi="Times New Roman" w:cs="Times New Roman"/>
          <w:color w:val="auto"/>
          <w:spacing w:val="-1"/>
        </w:rPr>
        <w:t xml:space="preserve"> </w:t>
      </w:r>
      <w:r w:rsidRPr="00073FCB">
        <w:rPr>
          <w:rFonts w:ascii="Times New Roman" w:hAnsi="Times New Roman" w:cs="Times New Roman"/>
          <w:color w:val="auto"/>
        </w:rPr>
        <w:t>CASE</w:t>
      </w:r>
    </w:p>
    <w:p w:rsidR="00206562" w:rsidRPr="00073FCB" w:rsidRDefault="00206562" w:rsidP="00506496">
      <w:pPr>
        <w:pStyle w:val="BodyText"/>
        <w:rPr>
          <w:b/>
          <w:sz w:val="29"/>
        </w:rPr>
      </w:pPr>
    </w:p>
    <w:p w:rsidR="00206562" w:rsidRPr="00073FCB" w:rsidRDefault="00206562" w:rsidP="00506496">
      <w:pPr>
        <w:pStyle w:val="BodyText"/>
        <w:spacing w:line="360" w:lineRule="auto"/>
        <w:ind w:left="260" w:right="496" w:firstLine="719"/>
        <w:jc w:val="both"/>
      </w:pPr>
      <w:r w:rsidRPr="00073FCB">
        <w:t>A specific set of steps</w:t>
      </w:r>
      <w:r w:rsidRPr="00073FCB">
        <w:rPr>
          <w:spacing w:val="1"/>
        </w:rPr>
        <w:t xml:space="preserve"> </w:t>
      </w:r>
      <w:r w:rsidRPr="00073FCB">
        <w:t>and data along with expected results for a particular test</w:t>
      </w:r>
      <w:r w:rsidRPr="00073FCB">
        <w:rPr>
          <w:spacing w:val="1"/>
        </w:rPr>
        <w:t xml:space="preserve"> </w:t>
      </w:r>
      <w:r w:rsidRPr="00073FCB">
        <w:t>objective. A test case should only test one limited subset of a feature or functionality. Test</w:t>
      </w:r>
      <w:r w:rsidRPr="00073FCB">
        <w:rPr>
          <w:spacing w:val="1"/>
        </w:rPr>
        <w:t xml:space="preserve"> </w:t>
      </w:r>
      <w:r w:rsidRPr="00073FCB">
        <w:t>case documents for each functionality/testing area will be written, reviewed and maintained</w:t>
      </w:r>
      <w:r w:rsidRPr="00073FCB">
        <w:rPr>
          <w:spacing w:val="1"/>
        </w:rPr>
        <w:t xml:space="preserve"> </w:t>
      </w:r>
      <w:r w:rsidRPr="00073FCB">
        <w:lastRenderedPageBreak/>
        <w:t>separately</w:t>
      </w:r>
      <w:r w:rsidRPr="00073FCB">
        <w:rPr>
          <w:spacing w:val="-5"/>
        </w:rPr>
        <w:t xml:space="preserve"> </w:t>
      </w:r>
      <w:r w:rsidRPr="00073FCB">
        <w:t>in Excel Sheets.</w:t>
      </w:r>
    </w:p>
    <w:p w:rsidR="00206562" w:rsidRPr="00073FCB" w:rsidRDefault="00206562" w:rsidP="00506496">
      <w:pPr>
        <w:pStyle w:val="BodyText"/>
        <w:spacing w:before="199" w:line="360" w:lineRule="auto"/>
        <w:ind w:left="260" w:right="502" w:firstLine="719"/>
        <w:jc w:val="both"/>
      </w:pPr>
      <w:r w:rsidRPr="00073FCB">
        <w:t>In system testing, test data should cover the possible values of each parameter based</w:t>
      </w:r>
      <w:r w:rsidRPr="00073FCB">
        <w:rPr>
          <w:spacing w:val="1"/>
        </w:rPr>
        <w:t xml:space="preserve"> </w:t>
      </w:r>
      <w:r w:rsidRPr="00073FCB">
        <w:t>on the requirements. Since testing every value is impractical, a few values should be chosen</w:t>
      </w:r>
      <w:r w:rsidRPr="00073FCB">
        <w:rPr>
          <w:spacing w:val="1"/>
        </w:rPr>
        <w:t xml:space="preserve"> </w:t>
      </w:r>
      <w:r w:rsidRPr="00073FCB">
        <w:t>from each equivalence class. An equivalence class is a set of values that should all be treated</w:t>
      </w:r>
      <w:r w:rsidRPr="00073FCB">
        <w:rPr>
          <w:spacing w:val="1"/>
        </w:rPr>
        <w:t xml:space="preserve"> </w:t>
      </w:r>
      <w:r w:rsidRPr="00073FCB">
        <w:t>the same.</w:t>
      </w:r>
      <w:r w:rsidRPr="00073FCB">
        <w:rPr>
          <w:spacing w:val="1"/>
        </w:rPr>
        <w:t xml:space="preserve"> </w:t>
      </w:r>
      <w:r w:rsidRPr="00073FCB">
        <w:t>Ideally, test</w:t>
      </w:r>
      <w:r w:rsidRPr="00073FCB">
        <w:rPr>
          <w:spacing w:val="1"/>
        </w:rPr>
        <w:t xml:space="preserve"> </w:t>
      </w:r>
      <w:r w:rsidRPr="00073FCB">
        <w:t>cases that check error</w:t>
      </w:r>
      <w:r w:rsidRPr="00073FCB">
        <w:rPr>
          <w:spacing w:val="1"/>
        </w:rPr>
        <w:t xml:space="preserve"> </w:t>
      </w:r>
      <w:r w:rsidRPr="00073FCB">
        <w:t>conditions</w:t>
      </w:r>
      <w:r w:rsidRPr="00073FCB">
        <w:rPr>
          <w:spacing w:val="1"/>
        </w:rPr>
        <w:t xml:space="preserve"> </w:t>
      </w:r>
      <w:r w:rsidRPr="00073FCB">
        <w:t>are written separately from the</w:t>
      </w:r>
      <w:r w:rsidRPr="00073FCB">
        <w:rPr>
          <w:spacing w:val="1"/>
        </w:rPr>
        <w:t xml:space="preserve"> </w:t>
      </w:r>
      <w:r w:rsidRPr="00073FCB">
        <w:t>functional</w:t>
      </w:r>
      <w:r w:rsidRPr="00073FCB">
        <w:rPr>
          <w:spacing w:val="-1"/>
        </w:rPr>
        <w:t xml:space="preserve"> </w:t>
      </w:r>
      <w:r w:rsidRPr="00073FCB">
        <w:t>test</w:t>
      </w:r>
      <w:r w:rsidRPr="00073FCB">
        <w:rPr>
          <w:spacing w:val="-1"/>
        </w:rPr>
        <w:t xml:space="preserve"> </w:t>
      </w:r>
      <w:r w:rsidRPr="00073FCB">
        <w:t>cases</w:t>
      </w:r>
      <w:r w:rsidRPr="00073FCB">
        <w:rPr>
          <w:spacing w:val="2"/>
        </w:rPr>
        <w:t xml:space="preserve"> </w:t>
      </w:r>
      <w:r w:rsidRPr="00073FCB">
        <w:t>and</w:t>
      </w:r>
      <w:r w:rsidRPr="00073FCB">
        <w:rPr>
          <w:spacing w:val="1"/>
        </w:rPr>
        <w:t xml:space="preserve"> </w:t>
      </w:r>
      <w:r w:rsidRPr="00073FCB">
        <w:t>should have</w:t>
      </w:r>
      <w:r w:rsidRPr="00073FCB">
        <w:rPr>
          <w:spacing w:val="-2"/>
        </w:rPr>
        <w:t xml:space="preserve"> </w:t>
      </w:r>
      <w:r w:rsidRPr="00073FCB">
        <w:t>steps to</w:t>
      </w:r>
      <w:r w:rsidRPr="00073FCB">
        <w:rPr>
          <w:spacing w:val="-1"/>
        </w:rPr>
        <w:t xml:space="preserve"> </w:t>
      </w:r>
      <w:r w:rsidRPr="00073FCB">
        <w:t>verify</w:t>
      </w:r>
      <w:r w:rsidRPr="00073FCB">
        <w:rPr>
          <w:spacing w:val="-4"/>
        </w:rPr>
        <w:t xml:space="preserve"> </w:t>
      </w:r>
      <w:r w:rsidRPr="00073FCB">
        <w:t>the</w:t>
      </w:r>
      <w:r w:rsidRPr="00073FCB">
        <w:rPr>
          <w:spacing w:val="1"/>
        </w:rPr>
        <w:t xml:space="preserve"> </w:t>
      </w:r>
      <w:r w:rsidRPr="00073FCB">
        <w:t>error</w:t>
      </w:r>
      <w:r w:rsidRPr="00073FCB">
        <w:rPr>
          <w:spacing w:val="-1"/>
        </w:rPr>
        <w:t xml:space="preserve"> </w:t>
      </w:r>
      <w:r w:rsidRPr="00073FCB">
        <w:t>messages</w:t>
      </w:r>
      <w:r w:rsidRPr="00073FCB">
        <w:rPr>
          <w:spacing w:val="2"/>
        </w:rPr>
        <w:t xml:space="preserve"> </w:t>
      </w:r>
      <w:r w:rsidRPr="00073FCB">
        <w:t>and</w:t>
      </w:r>
      <w:r w:rsidRPr="00073FCB">
        <w:rPr>
          <w:spacing w:val="1"/>
        </w:rPr>
        <w:t xml:space="preserve"> </w:t>
      </w:r>
      <w:r w:rsidRPr="00073FCB">
        <w:t>logs.</w:t>
      </w:r>
    </w:p>
    <w:p w:rsidR="00206562" w:rsidRPr="00073FCB" w:rsidRDefault="00206562" w:rsidP="00190410">
      <w:pPr>
        <w:spacing w:before="206"/>
        <w:ind w:left="260"/>
        <w:rPr>
          <w:b/>
          <w:sz w:val="24"/>
        </w:rPr>
      </w:pPr>
      <w:r w:rsidRPr="00073FCB">
        <w:rPr>
          <w:b/>
          <w:sz w:val="24"/>
        </w:rPr>
        <w:t>TESTCASE</w:t>
      </w:r>
      <w:r w:rsidRPr="00073FCB">
        <w:rPr>
          <w:b/>
          <w:spacing w:val="-1"/>
          <w:sz w:val="24"/>
        </w:rPr>
        <w:t xml:space="preserve"> </w:t>
      </w:r>
      <w:r w:rsidRPr="00073FCB">
        <w:rPr>
          <w:b/>
          <w:sz w:val="24"/>
        </w:rPr>
        <w:t>1</w:t>
      </w:r>
    </w:p>
    <w:p w:rsidR="00206562" w:rsidRPr="00073FCB" w:rsidRDefault="00206562" w:rsidP="00190410">
      <w:pPr>
        <w:pStyle w:val="BodyText"/>
        <w:spacing w:before="6"/>
        <w:rPr>
          <w:b/>
          <w:sz w:val="29"/>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909"/>
        <w:gridCol w:w="4131"/>
      </w:tblGrid>
      <w:tr w:rsidR="00206562" w:rsidRPr="00073FCB" w:rsidTr="00EB53A4">
        <w:trPr>
          <w:trHeight w:val="614"/>
        </w:trPr>
        <w:tc>
          <w:tcPr>
            <w:tcW w:w="4909" w:type="dxa"/>
          </w:tcPr>
          <w:p w:rsidR="00206562" w:rsidRPr="00073FCB" w:rsidRDefault="00206562" w:rsidP="00EB53A4">
            <w:pPr>
              <w:pStyle w:val="TableParagraph"/>
              <w:ind w:left="1374" w:right="1367"/>
              <w:jc w:val="center"/>
              <w:rPr>
                <w:sz w:val="24"/>
              </w:rPr>
            </w:pPr>
            <w:r w:rsidRPr="00073FCB">
              <w:rPr>
                <w:sz w:val="24"/>
              </w:rPr>
              <w:t>Test</w:t>
            </w:r>
            <w:r w:rsidRPr="00073FCB">
              <w:rPr>
                <w:spacing w:val="-2"/>
                <w:sz w:val="24"/>
              </w:rPr>
              <w:t xml:space="preserve"> </w:t>
            </w:r>
            <w:r w:rsidRPr="00073FCB">
              <w:rPr>
                <w:sz w:val="24"/>
              </w:rPr>
              <w:t>Case</w:t>
            </w:r>
            <w:r w:rsidRPr="00073FCB">
              <w:rPr>
                <w:spacing w:val="-1"/>
                <w:sz w:val="24"/>
              </w:rPr>
              <w:t xml:space="preserve"> </w:t>
            </w:r>
            <w:r w:rsidRPr="00073FCB">
              <w:rPr>
                <w:sz w:val="24"/>
              </w:rPr>
              <w:t>Name</w:t>
            </w:r>
          </w:p>
        </w:tc>
        <w:tc>
          <w:tcPr>
            <w:tcW w:w="4131" w:type="dxa"/>
          </w:tcPr>
          <w:p w:rsidR="00206562" w:rsidRPr="00073FCB" w:rsidRDefault="00206562" w:rsidP="00EB53A4">
            <w:pPr>
              <w:pStyle w:val="TableParagraph"/>
              <w:ind w:left="612" w:right="607"/>
              <w:jc w:val="center"/>
              <w:rPr>
                <w:sz w:val="24"/>
              </w:rPr>
            </w:pPr>
            <w:r w:rsidRPr="00073FCB">
              <w:rPr>
                <w:sz w:val="24"/>
              </w:rPr>
              <w:t>Login</w:t>
            </w:r>
          </w:p>
        </w:tc>
      </w:tr>
      <w:tr w:rsidR="00206562" w:rsidRPr="00073FCB" w:rsidTr="00EB53A4">
        <w:trPr>
          <w:trHeight w:val="613"/>
        </w:trPr>
        <w:tc>
          <w:tcPr>
            <w:tcW w:w="4909" w:type="dxa"/>
          </w:tcPr>
          <w:p w:rsidR="00206562" w:rsidRPr="00073FCB" w:rsidRDefault="00206562" w:rsidP="00EB53A4">
            <w:pPr>
              <w:pStyle w:val="TableParagraph"/>
              <w:ind w:left="1374" w:right="1367"/>
              <w:jc w:val="center"/>
              <w:rPr>
                <w:sz w:val="24"/>
              </w:rPr>
            </w:pPr>
            <w:r w:rsidRPr="00073FCB">
              <w:rPr>
                <w:sz w:val="24"/>
              </w:rPr>
              <w:t>Test</w:t>
            </w:r>
            <w:r w:rsidRPr="00073FCB">
              <w:rPr>
                <w:spacing w:val="-1"/>
                <w:sz w:val="24"/>
              </w:rPr>
              <w:t xml:space="preserve"> </w:t>
            </w:r>
            <w:r w:rsidRPr="00073FCB">
              <w:rPr>
                <w:sz w:val="24"/>
              </w:rPr>
              <w:t>Case</w:t>
            </w:r>
            <w:r w:rsidRPr="00073FCB">
              <w:rPr>
                <w:spacing w:val="-2"/>
                <w:sz w:val="24"/>
              </w:rPr>
              <w:t xml:space="preserve"> </w:t>
            </w:r>
            <w:r w:rsidRPr="00073FCB">
              <w:rPr>
                <w:sz w:val="24"/>
              </w:rPr>
              <w:t>Description</w:t>
            </w:r>
          </w:p>
        </w:tc>
        <w:tc>
          <w:tcPr>
            <w:tcW w:w="4131" w:type="dxa"/>
          </w:tcPr>
          <w:p w:rsidR="00206562" w:rsidRPr="00073FCB" w:rsidRDefault="00206562" w:rsidP="00EB53A4">
            <w:pPr>
              <w:pStyle w:val="TableParagraph"/>
              <w:ind w:left="613" w:right="607"/>
              <w:jc w:val="center"/>
              <w:rPr>
                <w:sz w:val="24"/>
              </w:rPr>
            </w:pPr>
            <w:r w:rsidRPr="00073FCB">
              <w:rPr>
                <w:sz w:val="24"/>
              </w:rPr>
              <w:t>Test</w:t>
            </w:r>
            <w:r w:rsidRPr="00073FCB">
              <w:rPr>
                <w:spacing w:val="-1"/>
                <w:sz w:val="24"/>
              </w:rPr>
              <w:t xml:space="preserve"> </w:t>
            </w:r>
            <w:r w:rsidRPr="00073FCB">
              <w:rPr>
                <w:sz w:val="24"/>
              </w:rPr>
              <w:t>whether</w:t>
            </w:r>
            <w:r w:rsidRPr="00073FCB">
              <w:rPr>
                <w:spacing w:val="-3"/>
                <w:sz w:val="24"/>
              </w:rPr>
              <w:t xml:space="preserve"> </w:t>
            </w:r>
            <w:r w:rsidRPr="00073FCB">
              <w:rPr>
                <w:sz w:val="24"/>
              </w:rPr>
              <w:t>login</w:t>
            </w:r>
            <w:r w:rsidRPr="00073FCB">
              <w:rPr>
                <w:spacing w:val="-1"/>
                <w:sz w:val="24"/>
              </w:rPr>
              <w:t xml:space="preserve"> </w:t>
            </w:r>
            <w:r w:rsidRPr="00073FCB">
              <w:rPr>
                <w:sz w:val="24"/>
              </w:rPr>
              <w:t>is</w:t>
            </w:r>
            <w:r w:rsidRPr="00073FCB">
              <w:rPr>
                <w:spacing w:val="-1"/>
                <w:sz w:val="24"/>
              </w:rPr>
              <w:t xml:space="preserve"> </w:t>
            </w:r>
            <w:r w:rsidRPr="00073FCB">
              <w:rPr>
                <w:sz w:val="24"/>
              </w:rPr>
              <w:t>possible</w:t>
            </w:r>
          </w:p>
        </w:tc>
      </w:tr>
      <w:tr w:rsidR="00206562" w:rsidRPr="00073FCB" w:rsidTr="00EB53A4">
        <w:trPr>
          <w:trHeight w:val="614"/>
        </w:trPr>
        <w:tc>
          <w:tcPr>
            <w:tcW w:w="9040" w:type="dxa"/>
            <w:gridSpan w:val="2"/>
          </w:tcPr>
          <w:p w:rsidR="00206562" w:rsidRPr="00073FCB" w:rsidRDefault="00206562" w:rsidP="00EB53A4">
            <w:pPr>
              <w:pStyle w:val="TableParagraph"/>
              <w:rPr>
                <w:sz w:val="24"/>
              </w:rPr>
            </w:pPr>
            <w:r w:rsidRPr="00073FCB">
              <w:rPr>
                <w:sz w:val="24"/>
              </w:rPr>
              <w:t>Item(s)</w:t>
            </w:r>
            <w:r w:rsidRPr="00073FCB">
              <w:rPr>
                <w:spacing w:val="-3"/>
                <w:sz w:val="24"/>
              </w:rPr>
              <w:t xml:space="preserve"> </w:t>
            </w:r>
            <w:r w:rsidRPr="00073FCB">
              <w:rPr>
                <w:sz w:val="24"/>
              </w:rPr>
              <w:t>to</w:t>
            </w:r>
            <w:r w:rsidRPr="00073FCB">
              <w:rPr>
                <w:spacing w:val="-1"/>
                <w:sz w:val="24"/>
              </w:rPr>
              <w:t xml:space="preserve"> </w:t>
            </w:r>
            <w:r w:rsidRPr="00073FCB">
              <w:rPr>
                <w:sz w:val="24"/>
              </w:rPr>
              <w:t>be</w:t>
            </w:r>
            <w:r w:rsidRPr="00073FCB">
              <w:rPr>
                <w:spacing w:val="-1"/>
                <w:sz w:val="24"/>
              </w:rPr>
              <w:t xml:space="preserve"> </w:t>
            </w:r>
            <w:r w:rsidRPr="00073FCB">
              <w:rPr>
                <w:sz w:val="24"/>
              </w:rPr>
              <w:t>tested</w:t>
            </w:r>
          </w:p>
        </w:tc>
      </w:tr>
      <w:tr w:rsidR="00206562" w:rsidRPr="00073FCB" w:rsidTr="00EB53A4">
        <w:trPr>
          <w:trHeight w:val="614"/>
        </w:trPr>
        <w:tc>
          <w:tcPr>
            <w:tcW w:w="9040" w:type="dxa"/>
            <w:gridSpan w:val="2"/>
          </w:tcPr>
          <w:p w:rsidR="00206562" w:rsidRPr="00073FCB" w:rsidRDefault="00206562" w:rsidP="00EB53A4">
            <w:pPr>
              <w:pStyle w:val="TableParagraph"/>
              <w:spacing w:line="271" w:lineRule="exact"/>
              <w:rPr>
                <w:sz w:val="24"/>
              </w:rPr>
            </w:pPr>
            <w:r w:rsidRPr="00073FCB">
              <w:rPr>
                <w:sz w:val="24"/>
              </w:rPr>
              <w:t>All</w:t>
            </w:r>
            <w:r w:rsidRPr="00073FCB">
              <w:rPr>
                <w:spacing w:val="-1"/>
                <w:sz w:val="24"/>
              </w:rPr>
              <w:t xml:space="preserve"> </w:t>
            </w:r>
            <w:r w:rsidRPr="00073FCB">
              <w:rPr>
                <w:sz w:val="24"/>
              </w:rPr>
              <w:t>Fields</w:t>
            </w:r>
          </w:p>
        </w:tc>
      </w:tr>
      <w:tr w:rsidR="00206562" w:rsidRPr="00073FCB" w:rsidTr="00EB53A4">
        <w:trPr>
          <w:trHeight w:val="613"/>
        </w:trPr>
        <w:tc>
          <w:tcPr>
            <w:tcW w:w="9040" w:type="dxa"/>
            <w:gridSpan w:val="2"/>
          </w:tcPr>
          <w:p w:rsidR="00206562" w:rsidRPr="00073FCB" w:rsidRDefault="00206562" w:rsidP="00EB53A4">
            <w:pPr>
              <w:pStyle w:val="TableParagraph"/>
              <w:ind w:left="3816" w:right="3813"/>
              <w:jc w:val="center"/>
              <w:rPr>
                <w:sz w:val="24"/>
              </w:rPr>
            </w:pPr>
            <w:r w:rsidRPr="00073FCB">
              <w:rPr>
                <w:sz w:val="24"/>
              </w:rPr>
              <w:t>Specifications</w:t>
            </w:r>
          </w:p>
        </w:tc>
      </w:tr>
      <w:tr w:rsidR="00206562" w:rsidRPr="00073FCB" w:rsidTr="00EB53A4">
        <w:trPr>
          <w:trHeight w:val="614"/>
        </w:trPr>
        <w:tc>
          <w:tcPr>
            <w:tcW w:w="4909" w:type="dxa"/>
          </w:tcPr>
          <w:p w:rsidR="00206562" w:rsidRPr="00073FCB" w:rsidRDefault="00206562" w:rsidP="00EB53A4">
            <w:pPr>
              <w:pStyle w:val="TableParagraph"/>
              <w:ind w:left="1372" w:right="1367"/>
              <w:jc w:val="center"/>
              <w:rPr>
                <w:sz w:val="24"/>
              </w:rPr>
            </w:pPr>
            <w:r w:rsidRPr="00073FCB">
              <w:rPr>
                <w:sz w:val="24"/>
              </w:rPr>
              <w:t>Input</w:t>
            </w:r>
          </w:p>
        </w:tc>
        <w:tc>
          <w:tcPr>
            <w:tcW w:w="4131" w:type="dxa"/>
          </w:tcPr>
          <w:p w:rsidR="00206562" w:rsidRPr="00073FCB" w:rsidRDefault="00206562" w:rsidP="00EB53A4">
            <w:pPr>
              <w:pStyle w:val="TableParagraph"/>
              <w:ind w:left="613" w:right="607"/>
              <w:jc w:val="center"/>
              <w:rPr>
                <w:sz w:val="24"/>
              </w:rPr>
            </w:pPr>
            <w:r w:rsidRPr="00073FCB">
              <w:rPr>
                <w:sz w:val="24"/>
              </w:rPr>
              <w:t>Expected</w:t>
            </w:r>
            <w:r w:rsidRPr="00073FCB">
              <w:rPr>
                <w:spacing w:val="-1"/>
                <w:sz w:val="24"/>
              </w:rPr>
              <w:t xml:space="preserve"> </w:t>
            </w:r>
            <w:r w:rsidRPr="00073FCB">
              <w:rPr>
                <w:sz w:val="24"/>
              </w:rPr>
              <w:t>Output</w:t>
            </w:r>
            <w:r w:rsidRPr="00073FCB">
              <w:rPr>
                <w:spacing w:val="-1"/>
                <w:sz w:val="24"/>
              </w:rPr>
              <w:t xml:space="preserve"> </w:t>
            </w:r>
            <w:r w:rsidRPr="00073FCB">
              <w:rPr>
                <w:sz w:val="24"/>
              </w:rPr>
              <w:t>/</w:t>
            </w:r>
            <w:r w:rsidRPr="00073FCB">
              <w:rPr>
                <w:spacing w:val="-1"/>
                <w:sz w:val="24"/>
              </w:rPr>
              <w:t xml:space="preserve"> </w:t>
            </w:r>
            <w:r w:rsidRPr="00073FCB">
              <w:rPr>
                <w:sz w:val="24"/>
              </w:rPr>
              <w:t>Result</w:t>
            </w:r>
          </w:p>
        </w:tc>
      </w:tr>
      <w:tr w:rsidR="00206562" w:rsidRPr="00073FCB" w:rsidTr="00EB53A4">
        <w:trPr>
          <w:trHeight w:val="2047"/>
        </w:trPr>
        <w:tc>
          <w:tcPr>
            <w:tcW w:w="4909" w:type="dxa"/>
          </w:tcPr>
          <w:p w:rsidR="00206562" w:rsidRPr="00073FCB" w:rsidRDefault="00206562" w:rsidP="00206562">
            <w:pPr>
              <w:pStyle w:val="TableParagraph"/>
              <w:numPr>
                <w:ilvl w:val="0"/>
                <w:numId w:val="35"/>
              </w:numPr>
              <w:tabs>
                <w:tab w:val="left" w:pos="828"/>
              </w:tabs>
              <w:spacing w:before="0" w:line="270" w:lineRule="exact"/>
              <w:ind w:hanging="361"/>
              <w:rPr>
                <w:sz w:val="24"/>
              </w:rPr>
            </w:pPr>
            <w:r w:rsidRPr="00073FCB">
              <w:rPr>
                <w:sz w:val="24"/>
              </w:rPr>
              <w:t>Any</w:t>
            </w:r>
            <w:r w:rsidRPr="00073FCB">
              <w:rPr>
                <w:spacing w:val="-5"/>
                <w:sz w:val="24"/>
              </w:rPr>
              <w:t xml:space="preserve"> </w:t>
            </w:r>
            <w:r w:rsidRPr="00073FCB">
              <w:rPr>
                <w:sz w:val="24"/>
              </w:rPr>
              <w:t>one of</w:t>
            </w:r>
            <w:r w:rsidRPr="00073FCB">
              <w:rPr>
                <w:spacing w:val="1"/>
                <w:sz w:val="24"/>
              </w:rPr>
              <w:t xml:space="preserve"> </w:t>
            </w:r>
            <w:r w:rsidRPr="00073FCB">
              <w:rPr>
                <w:sz w:val="24"/>
              </w:rPr>
              <w:t>the</w:t>
            </w:r>
            <w:r w:rsidRPr="00073FCB">
              <w:rPr>
                <w:spacing w:val="-2"/>
                <w:sz w:val="24"/>
              </w:rPr>
              <w:t xml:space="preserve"> </w:t>
            </w:r>
            <w:r w:rsidRPr="00073FCB">
              <w:rPr>
                <w:sz w:val="24"/>
              </w:rPr>
              <w:t>mandatory</w:t>
            </w:r>
            <w:r w:rsidRPr="00073FCB">
              <w:rPr>
                <w:spacing w:val="-2"/>
                <w:sz w:val="24"/>
              </w:rPr>
              <w:t xml:space="preserve"> </w:t>
            </w:r>
            <w:r w:rsidRPr="00073FCB">
              <w:rPr>
                <w:sz w:val="24"/>
              </w:rPr>
              <w:t>field</w:t>
            </w:r>
            <w:r w:rsidRPr="00073FCB">
              <w:rPr>
                <w:spacing w:val="1"/>
                <w:sz w:val="24"/>
              </w:rPr>
              <w:t xml:space="preserve"> </w:t>
            </w:r>
            <w:r w:rsidRPr="00073FCB">
              <w:rPr>
                <w:sz w:val="24"/>
              </w:rPr>
              <w:t>is empty</w:t>
            </w:r>
          </w:p>
          <w:p w:rsidR="00206562" w:rsidRPr="00073FCB" w:rsidRDefault="00206562" w:rsidP="00EB53A4">
            <w:pPr>
              <w:pStyle w:val="TableParagraph"/>
              <w:spacing w:before="4"/>
              <w:rPr>
                <w:b/>
                <w:sz w:val="29"/>
              </w:rPr>
            </w:pPr>
          </w:p>
          <w:p w:rsidR="00206562" w:rsidRPr="00073FCB" w:rsidRDefault="00206562" w:rsidP="00067B69">
            <w:pPr>
              <w:pStyle w:val="TableParagraph"/>
              <w:numPr>
                <w:ilvl w:val="0"/>
                <w:numId w:val="35"/>
              </w:numPr>
              <w:tabs>
                <w:tab w:val="left" w:pos="828"/>
              </w:tabs>
              <w:spacing w:before="1"/>
              <w:ind w:hanging="361"/>
              <w:rPr>
                <w:sz w:val="24"/>
              </w:rPr>
            </w:pPr>
            <w:r w:rsidRPr="00073FCB">
              <w:rPr>
                <w:sz w:val="24"/>
              </w:rPr>
              <w:t>Invalid</w:t>
            </w:r>
            <w:r w:rsidRPr="00073FCB">
              <w:rPr>
                <w:spacing w:val="-7"/>
                <w:sz w:val="24"/>
              </w:rPr>
              <w:t xml:space="preserve"> </w:t>
            </w:r>
            <w:r w:rsidRPr="00073FCB">
              <w:rPr>
                <w:sz w:val="24"/>
              </w:rPr>
              <w:t>username</w:t>
            </w:r>
          </w:p>
          <w:p w:rsidR="00206562" w:rsidRPr="00073FCB" w:rsidRDefault="00206562" w:rsidP="00EB53A4">
            <w:pPr>
              <w:pStyle w:val="TableParagraph"/>
              <w:spacing w:before="2"/>
              <w:rPr>
                <w:b/>
                <w:sz w:val="29"/>
              </w:rPr>
            </w:pPr>
          </w:p>
          <w:p w:rsidR="00206562" w:rsidRPr="00073FCB" w:rsidRDefault="00206562" w:rsidP="00206562">
            <w:pPr>
              <w:pStyle w:val="TableParagraph"/>
              <w:numPr>
                <w:ilvl w:val="0"/>
                <w:numId w:val="35"/>
              </w:numPr>
              <w:tabs>
                <w:tab w:val="left" w:pos="828"/>
              </w:tabs>
              <w:spacing w:before="0"/>
              <w:ind w:hanging="361"/>
              <w:rPr>
                <w:sz w:val="24"/>
              </w:rPr>
            </w:pPr>
            <w:r w:rsidRPr="00073FCB">
              <w:rPr>
                <w:sz w:val="24"/>
              </w:rPr>
              <w:t>Invalid</w:t>
            </w:r>
            <w:r w:rsidRPr="00073FCB">
              <w:rPr>
                <w:spacing w:val="-6"/>
                <w:sz w:val="24"/>
              </w:rPr>
              <w:t xml:space="preserve"> </w:t>
            </w:r>
            <w:r w:rsidRPr="00073FCB">
              <w:rPr>
                <w:sz w:val="24"/>
              </w:rPr>
              <w:t>password</w:t>
            </w:r>
          </w:p>
        </w:tc>
        <w:tc>
          <w:tcPr>
            <w:tcW w:w="4131" w:type="dxa"/>
          </w:tcPr>
          <w:p w:rsidR="00206562" w:rsidRPr="00073FCB" w:rsidRDefault="00206562" w:rsidP="00EB53A4">
            <w:pPr>
              <w:pStyle w:val="TableParagraph"/>
              <w:spacing w:line="532" w:lineRule="auto"/>
              <w:ind w:right="229"/>
              <w:rPr>
                <w:sz w:val="24"/>
              </w:rPr>
            </w:pPr>
            <w:r w:rsidRPr="00073FCB">
              <w:rPr>
                <w:sz w:val="24"/>
              </w:rPr>
              <w:t>Displays message ‘Field is required’</w:t>
            </w:r>
            <w:r w:rsidRPr="00073FCB">
              <w:rPr>
                <w:spacing w:val="1"/>
                <w:sz w:val="24"/>
              </w:rPr>
              <w:t xml:space="preserve"> </w:t>
            </w:r>
            <w:r w:rsidRPr="00073FCB">
              <w:rPr>
                <w:sz w:val="24"/>
              </w:rPr>
              <w:t>Displays message ‘Invalid username’</w:t>
            </w:r>
            <w:r w:rsidRPr="00073FCB">
              <w:rPr>
                <w:spacing w:val="1"/>
                <w:sz w:val="24"/>
              </w:rPr>
              <w:t xml:space="preserve"> </w:t>
            </w:r>
            <w:r w:rsidRPr="00073FCB">
              <w:rPr>
                <w:sz w:val="24"/>
              </w:rPr>
              <w:t>Displays</w:t>
            </w:r>
            <w:r w:rsidRPr="00073FCB">
              <w:rPr>
                <w:spacing w:val="-6"/>
                <w:sz w:val="24"/>
              </w:rPr>
              <w:t xml:space="preserve"> </w:t>
            </w:r>
            <w:r w:rsidRPr="00073FCB">
              <w:rPr>
                <w:sz w:val="24"/>
              </w:rPr>
              <w:t>message</w:t>
            </w:r>
            <w:r w:rsidRPr="00073FCB">
              <w:rPr>
                <w:spacing w:val="-5"/>
                <w:sz w:val="24"/>
              </w:rPr>
              <w:t xml:space="preserve"> </w:t>
            </w:r>
            <w:r w:rsidRPr="00073FCB">
              <w:rPr>
                <w:sz w:val="24"/>
              </w:rPr>
              <w:t>‘Password</w:t>
            </w:r>
            <w:r w:rsidRPr="00073FCB">
              <w:rPr>
                <w:spacing w:val="-3"/>
                <w:sz w:val="24"/>
              </w:rPr>
              <w:t xml:space="preserve"> </w:t>
            </w:r>
            <w:r w:rsidRPr="00073FCB">
              <w:rPr>
                <w:sz w:val="24"/>
              </w:rPr>
              <w:t>Incorrect’</w:t>
            </w:r>
          </w:p>
        </w:tc>
      </w:tr>
    </w:tbl>
    <w:p w:rsidR="00206562" w:rsidRPr="00073FCB" w:rsidRDefault="00206562" w:rsidP="00190410">
      <w:pPr>
        <w:pStyle w:val="BodyText"/>
        <w:rPr>
          <w:b/>
          <w:sz w:val="20"/>
        </w:rPr>
      </w:pPr>
    </w:p>
    <w:p w:rsidR="00206562" w:rsidRPr="00073FCB" w:rsidRDefault="00206562" w:rsidP="00190410">
      <w:pPr>
        <w:spacing w:before="90"/>
        <w:rPr>
          <w:b/>
          <w:sz w:val="24"/>
        </w:rPr>
      </w:pPr>
      <w:r w:rsidRPr="00073FCB">
        <w:rPr>
          <w:b/>
          <w:sz w:val="24"/>
        </w:rPr>
        <w:t>TESTCASE</w:t>
      </w:r>
      <w:r w:rsidRPr="00073FCB">
        <w:rPr>
          <w:b/>
          <w:spacing w:val="-2"/>
          <w:sz w:val="24"/>
        </w:rPr>
        <w:t xml:space="preserve"> </w:t>
      </w:r>
      <w:r w:rsidRPr="00073FCB">
        <w:rPr>
          <w:b/>
          <w:sz w:val="24"/>
        </w:rPr>
        <w:t>2</w:t>
      </w:r>
    </w:p>
    <w:tbl>
      <w:tblPr>
        <w:tblpPr w:leftFromText="180" w:rightFromText="180" w:vertAnchor="text" w:horzAnchor="page" w:tblpX="1321" w:tblpY="93"/>
        <w:tblOverlap w:val="never"/>
        <w:tblW w:w="96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0"/>
        <w:gridCol w:w="4345"/>
        <w:gridCol w:w="460"/>
        <w:gridCol w:w="3894"/>
        <w:gridCol w:w="460"/>
      </w:tblGrid>
      <w:tr w:rsidR="00206562" w:rsidRPr="00073FCB" w:rsidTr="00190410">
        <w:trPr>
          <w:gridBefore w:val="1"/>
          <w:wBefore w:w="460" w:type="dxa"/>
          <w:trHeight w:val="384"/>
        </w:trPr>
        <w:tc>
          <w:tcPr>
            <w:tcW w:w="4805" w:type="dxa"/>
            <w:gridSpan w:val="2"/>
          </w:tcPr>
          <w:p w:rsidR="00206562" w:rsidRPr="00073FCB" w:rsidRDefault="00206562" w:rsidP="00EB53A4">
            <w:pPr>
              <w:pStyle w:val="TableParagraph"/>
              <w:ind w:left="1327" w:right="1321"/>
              <w:jc w:val="center"/>
              <w:rPr>
                <w:sz w:val="24"/>
              </w:rPr>
            </w:pPr>
            <w:r w:rsidRPr="00073FCB">
              <w:rPr>
                <w:sz w:val="24"/>
              </w:rPr>
              <w:t>Test</w:t>
            </w:r>
            <w:r w:rsidRPr="00073FCB">
              <w:rPr>
                <w:spacing w:val="-2"/>
                <w:sz w:val="24"/>
              </w:rPr>
              <w:t xml:space="preserve"> </w:t>
            </w:r>
            <w:r w:rsidRPr="00073FCB">
              <w:rPr>
                <w:sz w:val="24"/>
              </w:rPr>
              <w:t>Case</w:t>
            </w:r>
            <w:r w:rsidRPr="00073FCB">
              <w:rPr>
                <w:spacing w:val="-2"/>
                <w:sz w:val="24"/>
              </w:rPr>
              <w:t xml:space="preserve"> </w:t>
            </w:r>
            <w:r w:rsidRPr="00073FCB">
              <w:rPr>
                <w:sz w:val="24"/>
              </w:rPr>
              <w:t>Name</w:t>
            </w:r>
          </w:p>
        </w:tc>
        <w:tc>
          <w:tcPr>
            <w:tcW w:w="4354" w:type="dxa"/>
            <w:gridSpan w:val="2"/>
          </w:tcPr>
          <w:p w:rsidR="00206562" w:rsidRPr="00073FCB" w:rsidRDefault="00206562" w:rsidP="00EB53A4">
            <w:pPr>
              <w:pStyle w:val="TableParagraph"/>
              <w:ind w:left="950" w:right="943"/>
              <w:jc w:val="center"/>
              <w:rPr>
                <w:sz w:val="24"/>
              </w:rPr>
            </w:pPr>
            <w:r w:rsidRPr="00073FCB">
              <w:rPr>
                <w:sz w:val="24"/>
              </w:rPr>
              <w:t>Add</w:t>
            </w:r>
            <w:r w:rsidRPr="00073FCB">
              <w:rPr>
                <w:spacing w:val="-1"/>
                <w:sz w:val="24"/>
              </w:rPr>
              <w:t xml:space="preserve"> </w:t>
            </w:r>
            <w:r w:rsidRPr="00073FCB">
              <w:rPr>
                <w:sz w:val="24"/>
              </w:rPr>
              <w:t>Projects</w:t>
            </w:r>
          </w:p>
        </w:tc>
      </w:tr>
      <w:tr w:rsidR="00206562" w:rsidRPr="00073FCB" w:rsidTr="00190410">
        <w:trPr>
          <w:gridBefore w:val="1"/>
          <w:wBefore w:w="460" w:type="dxa"/>
          <w:trHeight w:val="651"/>
        </w:trPr>
        <w:tc>
          <w:tcPr>
            <w:tcW w:w="4805" w:type="dxa"/>
            <w:gridSpan w:val="2"/>
          </w:tcPr>
          <w:p w:rsidR="00206562" w:rsidRPr="00073FCB" w:rsidRDefault="00206562" w:rsidP="00EB53A4">
            <w:pPr>
              <w:pStyle w:val="TableParagraph"/>
              <w:ind w:left="1329" w:right="1321"/>
              <w:jc w:val="center"/>
              <w:rPr>
                <w:sz w:val="24"/>
              </w:rPr>
            </w:pPr>
            <w:r w:rsidRPr="00073FCB">
              <w:rPr>
                <w:sz w:val="24"/>
              </w:rPr>
              <w:t>Test</w:t>
            </w:r>
            <w:r w:rsidRPr="00073FCB">
              <w:rPr>
                <w:spacing w:val="-1"/>
                <w:sz w:val="24"/>
              </w:rPr>
              <w:t xml:space="preserve"> </w:t>
            </w:r>
            <w:r w:rsidRPr="00073FCB">
              <w:rPr>
                <w:sz w:val="24"/>
              </w:rPr>
              <w:t>Case</w:t>
            </w:r>
            <w:r w:rsidRPr="00073FCB">
              <w:rPr>
                <w:spacing w:val="-2"/>
                <w:sz w:val="24"/>
              </w:rPr>
              <w:t xml:space="preserve"> </w:t>
            </w:r>
            <w:r w:rsidRPr="00073FCB">
              <w:rPr>
                <w:sz w:val="24"/>
              </w:rPr>
              <w:t>Description</w:t>
            </w:r>
          </w:p>
        </w:tc>
        <w:tc>
          <w:tcPr>
            <w:tcW w:w="4354" w:type="dxa"/>
            <w:gridSpan w:val="2"/>
          </w:tcPr>
          <w:p w:rsidR="00206562" w:rsidRPr="00073FCB" w:rsidRDefault="00206562" w:rsidP="00EB53A4">
            <w:pPr>
              <w:pStyle w:val="TableParagraph"/>
              <w:ind w:left="384"/>
              <w:rPr>
                <w:sz w:val="24"/>
              </w:rPr>
            </w:pPr>
            <w:r w:rsidRPr="00073FCB">
              <w:rPr>
                <w:sz w:val="24"/>
              </w:rPr>
              <w:t>Test</w:t>
            </w:r>
            <w:r w:rsidRPr="00073FCB">
              <w:rPr>
                <w:spacing w:val="-1"/>
                <w:sz w:val="24"/>
              </w:rPr>
              <w:t xml:space="preserve"> </w:t>
            </w:r>
            <w:r w:rsidRPr="00073FCB">
              <w:rPr>
                <w:sz w:val="24"/>
              </w:rPr>
              <w:t>whether</w:t>
            </w:r>
            <w:r w:rsidRPr="00073FCB">
              <w:rPr>
                <w:spacing w:val="-1"/>
                <w:sz w:val="24"/>
              </w:rPr>
              <w:t xml:space="preserve"> </w:t>
            </w:r>
            <w:r w:rsidRPr="00073FCB">
              <w:rPr>
                <w:sz w:val="24"/>
              </w:rPr>
              <w:t>schedule exam</w:t>
            </w:r>
            <w:r w:rsidRPr="00073FCB">
              <w:rPr>
                <w:spacing w:val="-1"/>
                <w:sz w:val="24"/>
              </w:rPr>
              <w:t xml:space="preserve">  </w:t>
            </w:r>
            <w:r w:rsidRPr="00073FCB">
              <w:rPr>
                <w:sz w:val="24"/>
              </w:rPr>
              <w:t>is</w:t>
            </w:r>
          </w:p>
          <w:p w:rsidR="00206562" w:rsidRPr="00073FCB" w:rsidRDefault="00206562" w:rsidP="00EB53A4">
            <w:pPr>
              <w:pStyle w:val="TableParagraph"/>
              <w:spacing w:before="137"/>
              <w:ind w:left="367"/>
              <w:rPr>
                <w:sz w:val="24"/>
              </w:rPr>
            </w:pPr>
            <w:r w:rsidRPr="00073FCB">
              <w:rPr>
                <w:sz w:val="24"/>
              </w:rPr>
              <w:t>possible</w:t>
            </w:r>
            <w:r w:rsidRPr="00073FCB">
              <w:rPr>
                <w:spacing w:val="-2"/>
                <w:sz w:val="24"/>
              </w:rPr>
              <w:t xml:space="preserve"> </w:t>
            </w:r>
            <w:r w:rsidRPr="00073FCB">
              <w:rPr>
                <w:sz w:val="24"/>
              </w:rPr>
              <w:t>without</w:t>
            </w:r>
            <w:r w:rsidRPr="00073FCB">
              <w:rPr>
                <w:spacing w:val="-1"/>
                <w:sz w:val="24"/>
              </w:rPr>
              <w:t xml:space="preserve"> </w:t>
            </w:r>
            <w:r w:rsidRPr="00073FCB">
              <w:rPr>
                <w:sz w:val="24"/>
              </w:rPr>
              <w:t>giving</w:t>
            </w:r>
            <w:r w:rsidRPr="00073FCB">
              <w:rPr>
                <w:spacing w:val="-4"/>
                <w:sz w:val="24"/>
              </w:rPr>
              <w:t xml:space="preserve"> </w:t>
            </w:r>
            <w:r w:rsidRPr="00073FCB">
              <w:rPr>
                <w:sz w:val="24"/>
              </w:rPr>
              <w:t>proper</w:t>
            </w:r>
            <w:r w:rsidRPr="00073FCB">
              <w:rPr>
                <w:spacing w:val="-1"/>
                <w:sz w:val="24"/>
              </w:rPr>
              <w:t xml:space="preserve"> </w:t>
            </w:r>
            <w:r w:rsidRPr="00073FCB">
              <w:rPr>
                <w:sz w:val="24"/>
              </w:rPr>
              <w:t>details</w:t>
            </w:r>
          </w:p>
        </w:tc>
      </w:tr>
      <w:tr w:rsidR="00206562" w:rsidRPr="00073FCB" w:rsidTr="00190410">
        <w:trPr>
          <w:gridBefore w:val="1"/>
          <w:wBefore w:w="460" w:type="dxa"/>
          <w:trHeight w:val="413"/>
        </w:trPr>
        <w:tc>
          <w:tcPr>
            <w:tcW w:w="9159" w:type="dxa"/>
            <w:gridSpan w:val="4"/>
          </w:tcPr>
          <w:p w:rsidR="00206562" w:rsidRPr="00073FCB" w:rsidRDefault="00206562" w:rsidP="00EB53A4">
            <w:pPr>
              <w:pStyle w:val="TableParagraph"/>
              <w:rPr>
                <w:sz w:val="24"/>
              </w:rPr>
            </w:pPr>
            <w:r w:rsidRPr="00073FCB">
              <w:rPr>
                <w:sz w:val="24"/>
              </w:rPr>
              <w:t>Item(s)</w:t>
            </w:r>
            <w:r w:rsidRPr="00073FCB">
              <w:rPr>
                <w:spacing w:val="-3"/>
                <w:sz w:val="24"/>
              </w:rPr>
              <w:t xml:space="preserve"> </w:t>
            </w:r>
            <w:r w:rsidRPr="00073FCB">
              <w:rPr>
                <w:sz w:val="24"/>
              </w:rPr>
              <w:t>to</w:t>
            </w:r>
            <w:r w:rsidRPr="00073FCB">
              <w:rPr>
                <w:spacing w:val="-1"/>
                <w:sz w:val="24"/>
              </w:rPr>
              <w:t xml:space="preserve"> </w:t>
            </w:r>
            <w:r w:rsidRPr="00073FCB">
              <w:rPr>
                <w:sz w:val="24"/>
              </w:rPr>
              <w:t>be</w:t>
            </w:r>
            <w:r w:rsidRPr="00073FCB">
              <w:rPr>
                <w:spacing w:val="-1"/>
                <w:sz w:val="24"/>
              </w:rPr>
              <w:t xml:space="preserve"> </w:t>
            </w:r>
            <w:r w:rsidRPr="00073FCB">
              <w:rPr>
                <w:sz w:val="24"/>
              </w:rPr>
              <w:t>tested</w:t>
            </w:r>
          </w:p>
        </w:tc>
      </w:tr>
      <w:tr w:rsidR="00206562" w:rsidRPr="00073FCB" w:rsidTr="00190410">
        <w:trPr>
          <w:gridBefore w:val="1"/>
          <w:wBefore w:w="460" w:type="dxa"/>
          <w:trHeight w:val="411"/>
        </w:trPr>
        <w:tc>
          <w:tcPr>
            <w:tcW w:w="9159" w:type="dxa"/>
            <w:gridSpan w:val="4"/>
          </w:tcPr>
          <w:p w:rsidR="00206562" w:rsidRPr="00073FCB" w:rsidRDefault="00206562" w:rsidP="00EB53A4">
            <w:pPr>
              <w:pStyle w:val="TableParagraph"/>
              <w:rPr>
                <w:sz w:val="24"/>
              </w:rPr>
            </w:pPr>
            <w:r w:rsidRPr="00073FCB">
              <w:rPr>
                <w:sz w:val="24"/>
              </w:rPr>
              <w:t>All</w:t>
            </w:r>
            <w:r w:rsidRPr="00073FCB">
              <w:rPr>
                <w:spacing w:val="-1"/>
                <w:sz w:val="24"/>
              </w:rPr>
              <w:t xml:space="preserve"> </w:t>
            </w:r>
            <w:r w:rsidRPr="00073FCB">
              <w:rPr>
                <w:sz w:val="24"/>
              </w:rPr>
              <w:t>Fields</w:t>
            </w:r>
          </w:p>
        </w:tc>
      </w:tr>
      <w:tr w:rsidR="00206562" w:rsidRPr="00073FCB" w:rsidTr="00190410">
        <w:trPr>
          <w:gridBefore w:val="1"/>
          <w:wBefore w:w="460" w:type="dxa"/>
          <w:trHeight w:val="498"/>
        </w:trPr>
        <w:tc>
          <w:tcPr>
            <w:tcW w:w="9159" w:type="dxa"/>
            <w:gridSpan w:val="4"/>
          </w:tcPr>
          <w:p w:rsidR="00206562" w:rsidRPr="00073FCB" w:rsidRDefault="00206562" w:rsidP="00EB53A4">
            <w:pPr>
              <w:pStyle w:val="TableParagraph"/>
              <w:spacing w:line="273" w:lineRule="exact"/>
              <w:ind w:left="3888" w:right="3882"/>
              <w:jc w:val="center"/>
              <w:rPr>
                <w:sz w:val="24"/>
              </w:rPr>
            </w:pPr>
            <w:r w:rsidRPr="00073FCB">
              <w:rPr>
                <w:sz w:val="24"/>
              </w:rPr>
              <w:t>Specifications</w:t>
            </w:r>
          </w:p>
        </w:tc>
      </w:tr>
      <w:tr w:rsidR="00206562" w:rsidRPr="00073FCB" w:rsidTr="00190410">
        <w:trPr>
          <w:gridBefore w:val="1"/>
          <w:wBefore w:w="460" w:type="dxa"/>
          <w:trHeight w:val="493"/>
        </w:trPr>
        <w:tc>
          <w:tcPr>
            <w:tcW w:w="4805" w:type="dxa"/>
            <w:gridSpan w:val="2"/>
          </w:tcPr>
          <w:p w:rsidR="00206562" w:rsidRPr="00073FCB" w:rsidRDefault="00206562" w:rsidP="00EB53A4">
            <w:pPr>
              <w:pStyle w:val="TableParagraph"/>
              <w:ind w:left="1327" w:right="1321"/>
              <w:jc w:val="center"/>
              <w:rPr>
                <w:sz w:val="24"/>
              </w:rPr>
            </w:pPr>
            <w:r w:rsidRPr="00073FCB">
              <w:rPr>
                <w:sz w:val="24"/>
              </w:rPr>
              <w:t>Input</w:t>
            </w:r>
          </w:p>
        </w:tc>
        <w:tc>
          <w:tcPr>
            <w:tcW w:w="4354" w:type="dxa"/>
            <w:gridSpan w:val="2"/>
          </w:tcPr>
          <w:p w:rsidR="00206562" w:rsidRPr="00073FCB" w:rsidRDefault="00206562" w:rsidP="00EB53A4">
            <w:pPr>
              <w:pStyle w:val="TableParagraph"/>
              <w:ind w:left="953" w:right="943"/>
              <w:jc w:val="center"/>
              <w:rPr>
                <w:sz w:val="24"/>
              </w:rPr>
            </w:pPr>
            <w:r w:rsidRPr="00073FCB">
              <w:rPr>
                <w:sz w:val="24"/>
              </w:rPr>
              <w:t>Expected</w:t>
            </w:r>
            <w:r w:rsidRPr="00073FCB">
              <w:rPr>
                <w:spacing w:val="-1"/>
                <w:sz w:val="24"/>
              </w:rPr>
              <w:t xml:space="preserve"> </w:t>
            </w:r>
            <w:r w:rsidRPr="00073FCB">
              <w:rPr>
                <w:sz w:val="24"/>
              </w:rPr>
              <w:t>Output</w:t>
            </w:r>
            <w:r w:rsidRPr="00073FCB">
              <w:rPr>
                <w:spacing w:val="-1"/>
                <w:sz w:val="24"/>
              </w:rPr>
              <w:t xml:space="preserve"> </w:t>
            </w:r>
            <w:r w:rsidRPr="00073FCB">
              <w:rPr>
                <w:sz w:val="24"/>
              </w:rPr>
              <w:t>/</w:t>
            </w:r>
            <w:r w:rsidRPr="00073FCB">
              <w:rPr>
                <w:spacing w:val="-1"/>
                <w:sz w:val="24"/>
              </w:rPr>
              <w:t xml:space="preserve"> </w:t>
            </w:r>
            <w:r w:rsidRPr="00073FCB">
              <w:rPr>
                <w:sz w:val="24"/>
              </w:rPr>
              <w:t>Result</w:t>
            </w:r>
          </w:p>
        </w:tc>
      </w:tr>
      <w:tr w:rsidR="00206562" w:rsidRPr="00073FCB" w:rsidTr="00190410">
        <w:trPr>
          <w:gridAfter w:val="1"/>
          <w:wAfter w:w="460" w:type="dxa"/>
          <w:trHeight w:val="5432"/>
        </w:trPr>
        <w:tc>
          <w:tcPr>
            <w:tcW w:w="4805" w:type="dxa"/>
            <w:gridSpan w:val="2"/>
          </w:tcPr>
          <w:p w:rsidR="00206562" w:rsidRPr="00073FCB" w:rsidRDefault="00206562" w:rsidP="00206562">
            <w:pPr>
              <w:pStyle w:val="TableParagraph"/>
              <w:numPr>
                <w:ilvl w:val="0"/>
                <w:numId w:val="36"/>
              </w:numPr>
              <w:tabs>
                <w:tab w:val="left" w:pos="828"/>
              </w:tabs>
              <w:spacing w:before="0" w:line="360" w:lineRule="auto"/>
              <w:ind w:right="97"/>
              <w:rPr>
                <w:sz w:val="24"/>
              </w:rPr>
            </w:pPr>
            <w:r w:rsidRPr="00073FCB">
              <w:rPr>
                <w:sz w:val="24"/>
              </w:rPr>
              <w:lastRenderedPageBreak/>
              <w:t>Any</w:t>
            </w:r>
            <w:r w:rsidRPr="00073FCB">
              <w:rPr>
                <w:spacing w:val="43"/>
                <w:sz w:val="24"/>
              </w:rPr>
              <w:t xml:space="preserve"> </w:t>
            </w:r>
            <w:r w:rsidRPr="00073FCB">
              <w:rPr>
                <w:sz w:val="24"/>
              </w:rPr>
              <w:t>one</w:t>
            </w:r>
            <w:r w:rsidRPr="00073FCB">
              <w:rPr>
                <w:spacing w:val="47"/>
                <w:sz w:val="24"/>
              </w:rPr>
              <w:t xml:space="preserve"> </w:t>
            </w:r>
            <w:r w:rsidRPr="00073FCB">
              <w:rPr>
                <w:sz w:val="24"/>
              </w:rPr>
              <w:t>of</w:t>
            </w:r>
            <w:r w:rsidRPr="00073FCB">
              <w:rPr>
                <w:spacing w:val="48"/>
                <w:sz w:val="24"/>
              </w:rPr>
              <w:t xml:space="preserve"> </w:t>
            </w:r>
            <w:r w:rsidRPr="00073FCB">
              <w:rPr>
                <w:sz w:val="24"/>
              </w:rPr>
              <w:t>the</w:t>
            </w:r>
            <w:r w:rsidRPr="00073FCB">
              <w:rPr>
                <w:spacing w:val="48"/>
                <w:sz w:val="24"/>
              </w:rPr>
              <w:t xml:space="preserve"> </w:t>
            </w:r>
            <w:r w:rsidRPr="00073FCB">
              <w:rPr>
                <w:sz w:val="24"/>
              </w:rPr>
              <w:t>mandatory</w:t>
            </w:r>
            <w:r w:rsidRPr="00073FCB">
              <w:rPr>
                <w:spacing w:val="43"/>
                <w:sz w:val="24"/>
              </w:rPr>
              <w:t xml:space="preserve"> </w:t>
            </w:r>
            <w:r w:rsidRPr="00073FCB">
              <w:rPr>
                <w:sz w:val="24"/>
              </w:rPr>
              <w:t>field</w:t>
            </w:r>
            <w:r w:rsidRPr="00073FCB">
              <w:rPr>
                <w:spacing w:val="49"/>
                <w:sz w:val="24"/>
              </w:rPr>
              <w:t xml:space="preserve"> </w:t>
            </w:r>
            <w:r w:rsidRPr="00073FCB">
              <w:rPr>
                <w:sz w:val="24"/>
              </w:rPr>
              <w:t>is</w:t>
            </w:r>
            <w:r w:rsidRPr="00073FCB">
              <w:rPr>
                <w:spacing w:val="-57"/>
                <w:sz w:val="24"/>
              </w:rPr>
              <w:t xml:space="preserve"> </w:t>
            </w:r>
            <w:r w:rsidRPr="00073FCB">
              <w:rPr>
                <w:sz w:val="24"/>
              </w:rPr>
              <w:t>empty</w:t>
            </w:r>
          </w:p>
          <w:p w:rsidR="00206562" w:rsidRPr="00073FCB" w:rsidRDefault="00206562" w:rsidP="00206562">
            <w:pPr>
              <w:pStyle w:val="TableParagraph"/>
              <w:numPr>
                <w:ilvl w:val="0"/>
                <w:numId w:val="36"/>
              </w:numPr>
              <w:tabs>
                <w:tab w:val="left" w:pos="828"/>
              </w:tabs>
              <w:spacing w:before="0"/>
              <w:ind w:hanging="361"/>
              <w:rPr>
                <w:sz w:val="24"/>
              </w:rPr>
            </w:pPr>
            <w:r w:rsidRPr="00073FCB">
              <w:rPr>
                <w:sz w:val="24"/>
              </w:rPr>
              <w:t>Invalid</w:t>
            </w:r>
            <w:r w:rsidRPr="00073FCB">
              <w:rPr>
                <w:spacing w:val="-2"/>
                <w:sz w:val="24"/>
              </w:rPr>
              <w:t xml:space="preserve"> </w:t>
            </w:r>
            <w:r w:rsidRPr="00073FCB">
              <w:rPr>
                <w:sz w:val="24"/>
              </w:rPr>
              <w:t>start</w:t>
            </w:r>
            <w:r w:rsidRPr="00073FCB">
              <w:rPr>
                <w:spacing w:val="-2"/>
                <w:sz w:val="24"/>
              </w:rPr>
              <w:t xml:space="preserve"> </w:t>
            </w:r>
            <w:r w:rsidRPr="00073FCB">
              <w:rPr>
                <w:sz w:val="24"/>
              </w:rPr>
              <w:t>date</w:t>
            </w:r>
          </w:p>
          <w:p w:rsidR="00206562" w:rsidRPr="00073FCB" w:rsidRDefault="00206562" w:rsidP="00EB53A4">
            <w:pPr>
              <w:pStyle w:val="TableParagraph"/>
              <w:tabs>
                <w:tab w:val="left" w:pos="828"/>
              </w:tabs>
              <w:spacing w:before="133"/>
              <w:ind w:left="466"/>
              <w:rPr>
                <w:sz w:val="24"/>
              </w:rPr>
            </w:pPr>
          </w:p>
          <w:p w:rsidR="00206562" w:rsidRPr="00073FCB" w:rsidRDefault="00206562" w:rsidP="00067B69">
            <w:pPr>
              <w:pStyle w:val="TableParagraph"/>
              <w:numPr>
                <w:ilvl w:val="0"/>
                <w:numId w:val="36"/>
              </w:numPr>
              <w:tabs>
                <w:tab w:val="left" w:pos="828"/>
              </w:tabs>
              <w:spacing w:before="133"/>
              <w:ind w:hanging="361"/>
              <w:rPr>
                <w:sz w:val="24"/>
              </w:rPr>
            </w:pPr>
            <w:r w:rsidRPr="00073FCB">
              <w:rPr>
                <w:sz w:val="24"/>
              </w:rPr>
              <w:t>Invalid</w:t>
            </w:r>
            <w:r w:rsidRPr="00073FCB">
              <w:rPr>
                <w:spacing w:val="-2"/>
                <w:sz w:val="24"/>
              </w:rPr>
              <w:t xml:space="preserve"> year</w:t>
            </w:r>
          </w:p>
          <w:p w:rsidR="00206562" w:rsidRPr="00073FCB" w:rsidRDefault="00206562" w:rsidP="00EB53A4">
            <w:pPr>
              <w:pStyle w:val="TableParagraph"/>
              <w:tabs>
                <w:tab w:val="left" w:pos="828"/>
              </w:tabs>
              <w:spacing w:before="137"/>
              <w:ind w:left="466"/>
              <w:rPr>
                <w:sz w:val="24"/>
              </w:rPr>
            </w:pPr>
          </w:p>
          <w:p w:rsidR="00206562" w:rsidRPr="00073FCB" w:rsidRDefault="00206562" w:rsidP="00067B69">
            <w:pPr>
              <w:pStyle w:val="TableParagraph"/>
              <w:numPr>
                <w:ilvl w:val="0"/>
                <w:numId w:val="36"/>
              </w:numPr>
              <w:tabs>
                <w:tab w:val="left" w:pos="828"/>
              </w:tabs>
              <w:spacing w:before="137"/>
              <w:ind w:hanging="361"/>
              <w:rPr>
                <w:sz w:val="24"/>
              </w:rPr>
            </w:pPr>
            <w:r w:rsidRPr="00073FCB">
              <w:rPr>
                <w:sz w:val="24"/>
              </w:rPr>
              <w:t>Invalid</w:t>
            </w:r>
            <w:r w:rsidRPr="00073FCB">
              <w:rPr>
                <w:spacing w:val="-2"/>
                <w:sz w:val="24"/>
              </w:rPr>
              <w:t xml:space="preserve"> center id</w:t>
            </w:r>
          </w:p>
          <w:p w:rsidR="00206562" w:rsidRPr="00073FCB" w:rsidRDefault="00206562" w:rsidP="00EB53A4">
            <w:pPr>
              <w:pStyle w:val="TableParagraph"/>
              <w:tabs>
                <w:tab w:val="left" w:pos="828"/>
              </w:tabs>
              <w:spacing w:before="137"/>
              <w:ind w:left="466"/>
              <w:rPr>
                <w:sz w:val="24"/>
              </w:rPr>
            </w:pPr>
          </w:p>
          <w:p w:rsidR="00206562" w:rsidRPr="00073FCB" w:rsidRDefault="00206562" w:rsidP="00067B69">
            <w:pPr>
              <w:pStyle w:val="TableParagraph"/>
              <w:numPr>
                <w:ilvl w:val="0"/>
                <w:numId w:val="36"/>
              </w:numPr>
              <w:tabs>
                <w:tab w:val="left" w:pos="828"/>
              </w:tabs>
              <w:spacing w:before="137"/>
              <w:ind w:hanging="361"/>
              <w:rPr>
                <w:sz w:val="24"/>
              </w:rPr>
            </w:pPr>
            <w:r w:rsidRPr="00073FCB">
              <w:rPr>
                <w:spacing w:val="-2"/>
                <w:sz w:val="24"/>
              </w:rPr>
              <w:t>Invalid semester</w:t>
            </w:r>
          </w:p>
          <w:p w:rsidR="00206562" w:rsidRPr="00073FCB" w:rsidRDefault="00206562" w:rsidP="00EB53A4">
            <w:pPr>
              <w:pStyle w:val="TableParagraph"/>
              <w:tabs>
                <w:tab w:val="left" w:pos="828"/>
              </w:tabs>
              <w:spacing w:before="137"/>
              <w:ind w:left="466"/>
              <w:rPr>
                <w:sz w:val="24"/>
              </w:rPr>
            </w:pPr>
          </w:p>
          <w:p w:rsidR="00206562" w:rsidRPr="00073FCB" w:rsidRDefault="00206562" w:rsidP="00067B69">
            <w:pPr>
              <w:pStyle w:val="TableParagraph"/>
              <w:numPr>
                <w:ilvl w:val="0"/>
                <w:numId w:val="36"/>
              </w:numPr>
              <w:tabs>
                <w:tab w:val="left" w:pos="828"/>
              </w:tabs>
              <w:spacing w:before="137"/>
              <w:ind w:hanging="361"/>
              <w:rPr>
                <w:sz w:val="24"/>
              </w:rPr>
            </w:pPr>
            <w:r w:rsidRPr="00073FCB">
              <w:rPr>
                <w:spacing w:val="-2"/>
                <w:sz w:val="24"/>
              </w:rPr>
              <w:t>Invalid day difference</w:t>
            </w:r>
          </w:p>
          <w:p w:rsidR="00206562" w:rsidRPr="00073FCB" w:rsidRDefault="00206562" w:rsidP="00EB53A4">
            <w:pPr>
              <w:pStyle w:val="TableParagraph"/>
              <w:tabs>
                <w:tab w:val="left" w:pos="828"/>
              </w:tabs>
              <w:spacing w:before="137"/>
              <w:ind w:left="466"/>
              <w:rPr>
                <w:sz w:val="24"/>
              </w:rPr>
            </w:pPr>
          </w:p>
          <w:p w:rsidR="00206562" w:rsidRPr="00073FCB" w:rsidRDefault="00206562" w:rsidP="00067B69">
            <w:pPr>
              <w:pStyle w:val="TableParagraph"/>
              <w:numPr>
                <w:ilvl w:val="0"/>
                <w:numId w:val="36"/>
              </w:numPr>
              <w:tabs>
                <w:tab w:val="left" w:pos="828"/>
              </w:tabs>
              <w:spacing w:before="137"/>
              <w:ind w:hanging="361"/>
              <w:rPr>
                <w:sz w:val="24"/>
              </w:rPr>
            </w:pPr>
            <w:r w:rsidRPr="00073FCB">
              <w:rPr>
                <w:sz w:val="24"/>
              </w:rPr>
              <w:t>Invalid exam name</w:t>
            </w:r>
          </w:p>
          <w:p w:rsidR="00206562" w:rsidRPr="00073FCB" w:rsidRDefault="00206562" w:rsidP="00EB53A4">
            <w:pPr>
              <w:pStyle w:val="TableParagraph"/>
              <w:tabs>
                <w:tab w:val="left" w:pos="828"/>
              </w:tabs>
              <w:spacing w:before="137"/>
              <w:rPr>
                <w:spacing w:val="-2"/>
                <w:sz w:val="24"/>
              </w:rPr>
            </w:pPr>
          </w:p>
          <w:p w:rsidR="00206562" w:rsidRPr="00073FCB" w:rsidRDefault="00206562" w:rsidP="00EB53A4">
            <w:pPr>
              <w:pStyle w:val="TableParagraph"/>
              <w:tabs>
                <w:tab w:val="left" w:pos="828"/>
              </w:tabs>
              <w:spacing w:before="137"/>
              <w:rPr>
                <w:spacing w:val="-2"/>
                <w:sz w:val="24"/>
              </w:rPr>
            </w:pPr>
          </w:p>
        </w:tc>
        <w:tc>
          <w:tcPr>
            <w:tcW w:w="4354" w:type="dxa"/>
            <w:gridSpan w:val="2"/>
          </w:tcPr>
          <w:p w:rsidR="00206562" w:rsidRPr="00073FCB" w:rsidRDefault="00206562" w:rsidP="00EB53A4">
            <w:pPr>
              <w:pStyle w:val="TableParagraph"/>
              <w:ind w:left="108"/>
              <w:jc w:val="both"/>
              <w:rPr>
                <w:sz w:val="24"/>
              </w:rPr>
            </w:pPr>
            <w:r w:rsidRPr="00073FCB">
              <w:rPr>
                <w:sz w:val="24"/>
              </w:rPr>
              <w:t>Displays</w:t>
            </w:r>
            <w:r w:rsidRPr="00073FCB">
              <w:rPr>
                <w:spacing w:val="-4"/>
                <w:sz w:val="24"/>
              </w:rPr>
              <w:t xml:space="preserve"> </w:t>
            </w:r>
            <w:r w:rsidRPr="00073FCB">
              <w:rPr>
                <w:sz w:val="24"/>
              </w:rPr>
              <w:t>message</w:t>
            </w:r>
            <w:r w:rsidRPr="00073FCB">
              <w:rPr>
                <w:spacing w:val="-3"/>
                <w:sz w:val="24"/>
              </w:rPr>
              <w:t xml:space="preserve"> </w:t>
            </w:r>
            <w:r w:rsidRPr="00073FCB">
              <w:rPr>
                <w:sz w:val="24"/>
              </w:rPr>
              <w:t>‘Field is</w:t>
            </w:r>
            <w:r w:rsidRPr="00073FCB">
              <w:rPr>
                <w:spacing w:val="-2"/>
                <w:sz w:val="24"/>
              </w:rPr>
              <w:t xml:space="preserve"> </w:t>
            </w:r>
            <w:r w:rsidRPr="00073FCB">
              <w:rPr>
                <w:sz w:val="24"/>
              </w:rPr>
              <w:t>required’</w:t>
            </w:r>
          </w:p>
          <w:p w:rsidR="00206562" w:rsidRPr="00073FCB" w:rsidRDefault="00206562" w:rsidP="00EB53A4">
            <w:pPr>
              <w:pStyle w:val="TableParagraph"/>
              <w:rPr>
                <w:b/>
                <w:sz w:val="26"/>
              </w:rPr>
            </w:pPr>
          </w:p>
          <w:p w:rsidR="00206562" w:rsidRPr="00073FCB" w:rsidRDefault="00206562" w:rsidP="00EB53A4">
            <w:pPr>
              <w:pStyle w:val="TableParagraph"/>
              <w:rPr>
                <w:b/>
              </w:rPr>
            </w:pPr>
          </w:p>
          <w:p w:rsidR="00206562" w:rsidRPr="00073FCB" w:rsidRDefault="00206562" w:rsidP="00EB53A4">
            <w:pPr>
              <w:pStyle w:val="TableParagraph"/>
              <w:spacing w:line="360" w:lineRule="auto"/>
              <w:ind w:left="108" w:right="701"/>
              <w:jc w:val="both"/>
              <w:rPr>
                <w:sz w:val="24"/>
              </w:rPr>
            </w:pPr>
            <w:r w:rsidRPr="00073FCB">
              <w:rPr>
                <w:sz w:val="24"/>
              </w:rPr>
              <w:t>Displays</w:t>
            </w:r>
            <w:r w:rsidRPr="00073FCB">
              <w:rPr>
                <w:spacing w:val="-5"/>
                <w:sz w:val="24"/>
              </w:rPr>
              <w:t xml:space="preserve"> </w:t>
            </w:r>
            <w:r w:rsidRPr="00073FCB">
              <w:rPr>
                <w:sz w:val="24"/>
              </w:rPr>
              <w:t>message</w:t>
            </w:r>
            <w:r w:rsidRPr="00073FCB">
              <w:rPr>
                <w:spacing w:val="-4"/>
                <w:sz w:val="24"/>
              </w:rPr>
              <w:t xml:space="preserve"> </w:t>
            </w:r>
            <w:r w:rsidRPr="00073FCB">
              <w:rPr>
                <w:sz w:val="24"/>
              </w:rPr>
              <w:t>‘starting date is required</w:t>
            </w:r>
          </w:p>
          <w:p w:rsidR="00206562" w:rsidRPr="00073FCB" w:rsidRDefault="00206562" w:rsidP="00EB53A4">
            <w:pPr>
              <w:pStyle w:val="TableParagraph"/>
              <w:spacing w:line="360" w:lineRule="auto"/>
              <w:ind w:left="108" w:right="701"/>
              <w:jc w:val="both"/>
              <w:rPr>
                <w:sz w:val="24"/>
              </w:rPr>
            </w:pPr>
            <w:r w:rsidRPr="00073FCB">
              <w:rPr>
                <w:sz w:val="24"/>
              </w:rPr>
              <w:t>Displays</w:t>
            </w:r>
            <w:r w:rsidRPr="00073FCB">
              <w:rPr>
                <w:spacing w:val="-5"/>
                <w:sz w:val="24"/>
              </w:rPr>
              <w:t xml:space="preserve"> </w:t>
            </w:r>
            <w:r w:rsidRPr="00073FCB">
              <w:rPr>
                <w:sz w:val="24"/>
              </w:rPr>
              <w:t>message ‘Year field is required’</w:t>
            </w:r>
          </w:p>
          <w:p w:rsidR="00206562" w:rsidRPr="00073FCB" w:rsidRDefault="00206562" w:rsidP="00EB53A4">
            <w:pPr>
              <w:pStyle w:val="TableParagraph"/>
              <w:spacing w:line="360" w:lineRule="auto"/>
              <w:ind w:left="108" w:right="701"/>
              <w:jc w:val="both"/>
              <w:rPr>
                <w:sz w:val="24"/>
              </w:rPr>
            </w:pPr>
            <w:r w:rsidRPr="00073FCB">
              <w:rPr>
                <w:sz w:val="24"/>
              </w:rPr>
              <w:t>Displays</w:t>
            </w:r>
            <w:r w:rsidRPr="00073FCB">
              <w:rPr>
                <w:spacing w:val="-5"/>
                <w:sz w:val="24"/>
              </w:rPr>
              <w:t xml:space="preserve"> </w:t>
            </w:r>
            <w:r w:rsidRPr="00073FCB">
              <w:rPr>
                <w:sz w:val="24"/>
              </w:rPr>
              <w:t>message ’center id is required’</w:t>
            </w:r>
          </w:p>
          <w:p w:rsidR="00206562" w:rsidRPr="00073FCB" w:rsidRDefault="00206562" w:rsidP="00EB53A4">
            <w:pPr>
              <w:pStyle w:val="TableParagraph"/>
              <w:spacing w:line="360" w:lineRule="auto"/>
              <w:ind w:left="108" w:right="701"/>
              <w:jc w:val="both"/>
              <w:rPr>
                <w:sz w:val="24"/>
              </w:rPr>
            </w:pPr>
            <w:r w:rsidRPr="00073FCB">
              <w:rPr>
                <w:sz w:val="24"/>
              </w:rPr>
              <w:t>Displays</w:t>
            </w:r>
            <w:r w:rsidRPr="00073FCB">
              <w:rPr>
                <w:spacing w:val="-5"/>
                <w:sz w:val="24"/>
              </w:rPr>
              <w:t xml:space="preserve"> </w:t>
            </w:r>
            <w:r w:rsidRPr="00073FCB">
              <w:rPr>
                <w:sz w:val="24"/>
              </w:rPr>
              <w:t>message ‘semester field is required’</w:t>
            </w:r>
          </w:p>
          <w:p w:rsidR="00206562" w:rsidRPr="00073FCB" w:rsidRDefault="00206562" w:rsidP="00EB53A4">
            <w:pPr>
              <w:pStyle w:val="TableParagraph"/>
              <w:spacing w:line="360" w:lineRule="auto"/>
              <w:ind w:left="108" w:right="701"/>
              <w:jc w:val="both"/>
              <w:rPr>
                <w:sz w:val="24"/>
              </w:rPr>
            </w:pPr>
            <w:r w:rsidRPr="00073FCB">
              <w:rPr>
                <w:sz w:val="24"/>
              </w:rPr>
              <w:t>Displays</w:t>
            </w:r>
            <w:r w:rsidRPr="00073FCB">
              <w:rPr>
                <w:spacing w:val="-5"/>
                <w:sz w:val="24"/>
              </w:rPr>
              <w:t xml:space="preserve"> </w:t>
            </w:r>
            <w:r w:rsidRPr="00073FCB">
              <w:rPr>
                <w:sz w:val="24"/>
              </w:rPr>
              <w:t xml:space="preserve">message ‘the </w:t>
            </w:r>
            <w:proofErr w:type="spellStart"/>
            <w:r w:rsidRPr="00073FCB">
              <w:rPr>
                <w:sz w:val="24"/>
              </w:rPr>
              <w:t>conter</w:t>
            </w:r>
            <w:proofErr w:type="spellEnd"/>
            <w:r w:rsidRPr="00073FCB">
              <w:rPr>
                <w:sz w:val="24"/>
              </w:rPr>
              <w:t xml:space="preserve"> field is required’</w:t>
            </w:r>
          </w:p>
          <w:p w:rsidR="00206562" w:rsidRPr="00073FCB" w:rsidRDefault="00206562" w:rsidP="00EB53A4">
            <w:pPr>
              <w:pStyle w:val="TableParagraph"/>
              <w:spacing w:line="360" w:lineRule="auto"/>
              <w:ind w:left="108" w:right="701"/>
              <w:jc w:val="both"/>
              <w:rPr>
                <w:sz w:val="24"/>
              </w:rPr>
            </w:pPr>
            <w:r w:rsidRPr="00073FCB">
              <w:rPr>
                <w:sz w:val="24"/>
              </w:rPr>
              <w:t>Displays</w:t>
            </w:r>
            <w:r w:rsidRPr="00073FCB">
              <w:rPr>
                <w:spacing w:val="-5"/>
                <w:sz w:val="24"/>
              </w:rPr>
              <w:t xml:space="preserve"> </w:t>
            </w:r>
            <w:r w:rsidRPr="00073FCB">
              <w:rPr>
                <w:sz w:val="24"/>
              </w:rPr>
              <w:t>message ‘exam name field is required’</w:t>
            </w:r>
          </w:p>
        </w:tc>
      </w:tr>
    </w:tbl>
    <w:p w:rsidR="00206562" w:rsidRPr="00073FCB" w:rsidRDefault="00206562" w:rsidP="008161BA">
      <w:pPr>
        <w:tabs>
          <w:tab w:val="left" w:pos="1899"/>
        </w:tabs>
        <w:rPr>
          <w:sz w:val="24"/>
          <w:szCs w:val="24"/>
        </w:rPr>
      </w:pPr>
    </w:p>
    <w:p w:rsidR="00206562" w:rsidRPr="00073FCB" w:rsidRDefault="00206562">
      <w:pPr>
        <w:rPr>
          <w:sz w:val="24"/>
          <w:szCs w:val="24"/>
        </w:rPr>
      </w:pPr>
      <w:r w:rsidRPr="00073FCB">
        <w:rPr>
          <w:sz w:val="24"/>
          <w:szCs w:val="24"/>
        </w:rPr>
        <w:br w:type="page"/>
      </w:r>
    </w:p>
    <w:p w:rsidR="00206562" w:rsidRPr="00073FCB" w:rsidRDefault="00206562" w:rsidP="00190410">
      <w:pPr>
        <w:spacing w:before="1"/>
        <w:ind w:firstLineChars="50" w:firstLine="120"/>
        <w:rPr>
          <w:b/>
          <w:sz w:val="24"/>
        </w:rPr>
      </w:pPr>
      <w:r w:rsidRPr="00073FCB">
        <w:rPr>
          <w:b/>
          <w:sz w:val="24"/>
        </w:rPr>
        <w:lastRenderedPageBreak/>
        <w:t>TESTCASE</w:t>
      </w:r>
      <w:r w:rsidRPr="00073FCB">
        <w:rPr>
          <w:b/>
          <w:spacing w:val="-2"/>
          <w:sz w:val="24"/>
        </w:rPr>
        <w:t xml:space="preserve"> </w:t>
      </w:r>
      <w:r w:rsidRPr="00073FCB">
        <w:rPr>
          <w:b/>
          <w:sz w:val="24"/>
        </w:rPr>
        <w:t>3</w:t>
      </w:r>
    </w:p>
    <w:p w:rsidR="00206562" w:rsidRPr="00073FCB" w:rsidRDefault="00206562" w:rsidP="00190410">
      <w:pPr>
        <w:pStyle w:val="BodyText"/>
        <w:spacing w:before="6"/>
        <w:rPr>
          <w:b/>
          <w:sz w:val="29"/>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013"/>
        <w:gridCol w:w="4206"/>
      </w:tblGrid>
      <w:tr w:rsidR="00206562" w:rsidRPr="00073FCB" w:rsidTr="00EB53A4">
        <w:trPr>
          <w:trHeight w:val="476"/>
        </w:trPr>
        <w:tc>
          <w:tcPr>
            <w:tcW w:w="5013" w:type="dxa"/>
          </w:tcPr>
          <w:p w:rsidR="00206562" w:rsidRPr="00073FCB" w:rsidRDefault="00206562" w:rsidP="00EB53A4">
            <w:pPr>
              <w:pStyle w:val="TableParagraph"/>
              <w:ind w:left="1413" w:right="1410"/>
              <w:jc w:val="center"/>
              <w:rPr>
                <w:sz w:val="24"/>
              </w:rPr>
            </w:pPr>
            <w:r w:rsidRPr="00073FCB">
              <w:rPr>
                <w:sz w:val="24"/>
              </w:rPr>
              <w:t>Test</w:t>
            </w:r>
            <w:r w:rsidRPr="00073FCB">
              <w:rPr>
                <w:spacing w:val="-2"/>
                <w:sz w:val="24"/>
              </w:rPr>
              <w:t xml:space="preserve"> </w:t>
            </w:r>
            <w:r w:rsidRPr="00073FCB">
              <w:rPr>
                <w:sz w:val="24"/>
              </w:rPr>
              <w:t>Case</w:t>
            </w:r>
            <w:r w:rsidRPr="00073FCB">
              <w:rPr>
                <w:spacing w:val="-2"/>
                <w:sz w:val="24"/>
              </w:rPr>
              <w:t xml:space="preserve"> </w:t>
            </w:r>
            <w:r w:rsidRPr="00073FCB">
              <w:rPr>
                <w:sz w:val="24"/>
              </w:rPr>
              <w:t>Name</w:t>
            </w:r>
          </w:p>
        </w:tc>
        <w:tc>
          <w:tcPr>
            <w:tcW w:w="4206" w:type="dxa"/>
          </w:tcPr>
          <w:p w:rsidR="00206562" w:rsidRPr="00073FCB" w:rsidRDefault="00206562" w:rsidP="00EB53A4">
            <w:pPr>
              <w:pStyle w:val="TableParagraph"/>
              <w:ind w:left="862" w:right="857"/>
              <w:jc w:val="center"/>
              <w:rPr>
                <w:sz w:val="24"/>
              </w:rPr>
            </w:pPr>
            <w:r w:rsidRPr="00073FCB">
              <w:rPr>
                <w:sz w:val="24"/>
              </w:rPr>
              <w:t>Add</w:t>
            </w:r>
            <w:r w:rsidRPr="00073FCB">
              <w:rPr>
                <w:spacing w:val="-1"/>
                <w:sz w:val="24"/>
              </w:rPr>
              <w:t xml:space="preserve"> </w:t>
            </w:r>
            <w:r w:rsidRPr="00073FCB">
              <w:rPr>
                <w:sz w:val="24"/>
              </w:rPr>
              <w:t>Tasks</w:t>
            </w:r>
          </w:p>
        </w:tc>
      </w:tr>
      <w:tr w:rsidR="00206562" w:rsidRPr="00073FCB" w:rsidTr="00EB53A4">
        <w:trPr>
          <w:trHeight w:val="830"/>
        </w:trPr>
        <w:tc>
          <w:tcPr>
            <w:tcW w:w="5013" w:type="dxa"/>
          </w:tcPr>
          <w:p w:rsidR="00206562" w:rsidRPr="00073FCB" w:rsidRDefault="00206562" w:rsidP="00EB53A4">
            <w:pPr>
              <w:pStyle w:val="TableParagraph"/>
              <w:ind w:left="1415" w:right="1410"/>
              <w:jc w:val="center"/>
              <w:rPr>
                <w:sz w:val="24"/>
              </w:rPr>
            </w:pPr>
            <w:r w:rsidRPr="00073FCB">
              <w:rPr>
                <w:sz w:val="24"/>
              </w:rPr>
              <w:t>Test</w:t>
            </w:r>
            <w:r w:rsidRPr="00073FCB">
              <w:rPr>
                <w:spacing w:val="-1"/>
                <w:sz w:val="24"/>
              </w:rPr>
              <w:t xml:space="preserve"> </w:t>
            </w:r>
            <w:r w:rsidRPr="00073FCB">
              <w:rPr>
                <w:sz w:val="24"/>
              </w:rPr>
              <w:t>Case</w:t>
            </w:r>
            <w:r w:rsidRPr="00073FCB">
              <w:rPr>
                <w:spacing w:val="-2"/>
                <w:sz w:val="24"/>
              </w:rPr>
              <w:t xml:space="preserve"> </w:t>
            </w:r>
            <w:r w:rsidRPr="00073FCB">
              <w:rPr>
                <w:sz w:val="24"/>
              </w:rPr>
              <w:t>Description</w:t>
            </w:r>
          </w:p>
        </w:tc>
        <w:tc>
          <w:tcPr>
            <w:tcW w:w="4206" w:type="dxa"/>
          </w:tcPr>
          <w:p w:rsidR="00206562" w:rsidRPr="00073FCB" w:rsidRDefault="00206562" w:rsidP="00EB53A4">
            <w:pPr>
              <w:pStyle w:val="TableParagraph"/>
              <w:spacing w:line="360" w:lineRule="auto"/>
              <w:ind w:left="280" w:right="270" w:firstLine="156"/>
              <w:rPr>
                <w:sz w:val="24"/>
              </w:rPr>
            </w:pPr>
            <w:r w:rsidRPr="00073FCB">
              <w:rPr>
                <w:sz w:val="24"/>
              </w:rPr>
              <w:t>Test whether adding task details is</w:t>
            </w:r>
            <w:r w:rsidRPr="00073FCB">
              <w:rPr>
                <w:spacing w:val="1"/>
                <w:sz w:val="24"/>
              </w:rPr>
              <w:t xml:space="preserve"> </w:t>
            </w:r>
            <w:r w:rsidRPr="00073FCB">
              <w:rPr>
                <w:sz w:val="24"/>
              </w:rPr>
              <w:t>possible</w:t>
            </w:r>
            <w:r w:rsidRPr="00073FCB">
              <w:rPr>
                <w:spacing w:val="-4"/>
                <w:sz w:val="24"/>
              </w:rPr>
              <w:t xml:space="preserve"> </w:t>
            </w:r>
            <w:r w:rsidRPr="00073FCB">
              <w:rPr>
                <w:sz w:val="24"/>
              </w:rPr>
              <w:t>without</w:t>
            </w:r>
            <w:r w:rsidRPr="00073FCB">
              <w:rPr>
                <w:spacing w:val="-4"/>
                <w:sz w:val="24"/>
              </w:rPr>
              <w:t xml:space="preserve"> </w:t>
            </w:r>
            <w:r w:rsidRPr="00073FCB">
              <w:rPr>
                <w:sz w:val="24"/>
              </w:rPr>
              <w:t>giving</w:t>
            </w:r>
            <w:r w:rsidRPr="00073FCB">
              <w:rPr>
                <w:spacing w:val="-7"/>
                <w:sz w:val="24"/>
              </w:rPr>
              <w:t xml:space="preserve"> </w:t>
            </w:r>
            <w:r w:rsidRPr="00073FCB">
              <w:rPr>
                <w:sz w:val="24"/>
              </w:rPr>
              <w:t>proper</w:t>
            </w:r>
            <w:r w:rsidRPr="00073FCB">
              <w:rPr>
                <w:spacing w:val="-3"/>
                <w:sz w:val="24"/>
              </w:rPr>
              <w:t xml:space="preserve"> </w:t>
            </w:r>
            <w:r w:rsidRPr="00073FCB">
              <w:rPr>
                <w:sz w:val="24"/>
              </w:rPr>
              <w:t>details</w:t>
            </w:r>
          </w:p>
        </w:tc>
      </w:tr>
      <w:tr w:rsidR="00206562" w:rsidRPr="00073FCB" w:rsidTr="00EB53A4">
        <w:trPr>
          <w:trHeight w:val="479"/>
        </w:trPr>
        <w:tc>
          <w:tcPr>
            <w:tcW w:w="9219" w:type="dxa"/>
            <w:gridSpan w:val="2"/>
          </w:tcPr>
          <w:p w:rsidR="00206562" w:rsidRPr="00073FCB" w:rsidRDefault="00206562" w:rsidP="00EB53A4">
            <w:pPr>
              <w:pStyle w:val="TableParagraph"/>
              <w:rPr>
                <w:sz w:val="24"/>
              </w:rPr>
            </w:pPr>
            <w:r w:rsidRPr="00073FCB">
              <w:rPr>
                <w:sz w:val="24"/>
              </w:rPr>
              <w:t>Item(s)</w:t>
            </w:r>
            <w:r w:rsidRPr="00073FCB">
              <w:rPr>
                <w:spacing w:val="-3"/>
                <w:sz w:val="24"/>
              </w:rPr>
              <w:t xml:space="preserve"> </w:t>
            </w:r>
            <w:r w:rsidRPr="00073FCB">
              <w:rPr>
                <w:sz w:val="24"/>
              </w:rPr>
              <w:t>to</w:t>
            </w:r>
            <w:r w:rsidRPr="00073FCB">
              <w:rPr>
                <w:spacing w:val="-1"/>
                <w:sz w:val="24"/>
              </w:rPr>
              <w:t xml:space="preserve"> </w:t>
            </w:r>
            <w:r w:rsidRPr="00073FCB">
              <w:rPr>
                <w:sz w:val="24"/>
              </w:rPr>
              <w:t>be</w:t>
            </w:r>
            <w:r w:rsidRPr="00073FCB">
              <w:rPr>
                <w:spacing w:val="-1"/>
                <w:sz w:val="24"/>
              </w:rPr>
              <w:t xml:space="preserve"> </w:t>
            </w:r>
            <w:r w:rsidRPr="00073FCB">
              <w:rPr>
                <w:sz w:val="24"/>
              </w:rPr>
              <w:t>tested</w:t>
            </w:r>
          </w:p>
        </w:tc>
      </w:tr>
      <w:tr w:rsidR="00206562" w:rsidRPr="00073FCB" w:rsidTr="00EB53A4">
        <w:trPr>
          <w:trHeight w:val="476"/>
        </w:trPr>
        <w:tc>
          <w:tcPr>
            <w:tcW w:w="9219" w:type="dxa"/>
            <w:gridSpan w:val="2"/>
          </w:tcPr>
          <w:p w:rsidR="00206562" w:rsidRPr="00073FCB" w:rsidRDefault="00206562" w:rsidP="00EB53A4">
            <w:pPr>
              <w:pStyle w:val="TableParagraph"/>
              <w:rPr>
                <w:sz w:val="24"/>
              </w:rPr>
            </w:pPr>
            <w:r w:rsidRPr="00073FCB">
              <w:rPr>
                <w:sz w:val="24"/>
              </w:rPr>
              <w:t>All</w:t>
            </w:r>
            <w:r w:rsidRPr="00073FCB">
              <w:rPr>
                <w:spacing w:val="-1"/>
                <w:sz w:val="24"/>
              </w:rPr>
              <w:t xml:space="preserve"> </w:t>
            </w:r>
            <w:r w:rsidRPr="00073FCB">
              <w:rPr>
                <w:sz w:val="24"/>
              </w:rPr>
              <w:t>Fields</w:t>
            </w:r>
          </w:p>
        </w:tc>
      </w:tr>
      <w:tr w:rsidR="00206562" w:rsidRPr="00073FCB" w:rsidTr="00EB53A4">
        <w:trPr>
          <w:trHeight w:val="479"/>
        </w:trPr>
        <w:tc>
          <w:tcPr>
            <w:tcW w:w="9219" w:type="dxa"/>
            <w:gridSpan w:val="2"/>
          </w:tcPr>
          <w:p w:rsidR="00206562" w:rsidRPr="00073FCB" w:rsidRDefault="00206562" w:rsidP="00EB53A4">
            <w:pPr>
              <w:pStyle w:val="TableParagraph"/>
              <w:ind w:left="3888" w:right="3883"/>
              <w:jc w:val="center"/>
              <w:rPr>
                <w:sz w:val="24"/>
              </w:rPr>
            </w:pPr>
            <w:r w:rsidRPr="00073FCB">
              <w:rPr>
                <w:sz w:val="24"/>
              </w:rPr>
              <w:t>Specifications</w:t>
            </w:r>
          </w:p>
        </w:tc>
      </w:tr>
      <w:tr w:rsidR="00206562" w:rsidRPr="00073FCB" w:rsidTr="00EB53A4">
        <w:trPr>
          <w:trHeight w:val="477"/>
        </w:trPr>
        <w:tc>
          <w:tcPr>
            <w:tcW w:w="5013" w:type="dxa"/>
          </w:tcPr>
          <w:p w:rsidR="00206562" w:rsidRPr="00073FCB" w:rsidRDefault="00206562" w:rsidP="00EB53A4">
            <w:pPr>
              <w:pStyle w:val="TableParagraph"/>
              <w:ind w:left="1413" w:right="1410"/>
              <w:jc w:val="center"/>
              <w:rPr>
                <w:sz w:val="24"/>
              </w:rPr>
            </w:pPr>
            <w:r w:rsidRPr="00073FCB">
              <w:rPr>
                <w:sz w:val="24"/>
              </w:rPr>
              <w:t>Input</w:t>
            </w:r>
          </w:p>
        </w:tc>
        <w:tc>
          <w:tcPr>
            <w:tcW w:w="4206" w:type="dxa"/>
          </w:tcPr>
          <w:p w:rsidR="00206562" w:rsidRPr="00073FCB" w:rsidRDefault="00206562" w:rsidP="00EB53A4">
            <w:pPr>
              <w:pStyle w:val="TableParagraph"/>
              <w:ind w:left="864" w:right="857"/>
              <w:jc w:val="center"/>
              <w:rPr>
                <w:sz w:val="24"/>
              </w:rPr>
            </w:pPr>
            <w:r w:rsidRPr="00073FCB">
              <w:rPr>
                <w:sz w:val="24"/>
              </w:rPr>
              <w:t>Expected</w:t>
            </w:r>
            <w:r w:rsidRPr="00073FCB">
              <w:rPr>
                <w:spacing w:val="-1"/>
                <w:sz w:val="24"/>
              </w:rPr>
              <w:t xml:space="preserve"> </w:t>
            </w:r>
            <w:r w:rsidRPr="00073FCB">
              <w:rPr>
                <w:sz w:val="24"/>
              </w:rPr>
              <w:t>Output</w:t>
            </w:r>
            <w:r w:rsidRPr="00073FCB">
              <w:rPr>
                <w:spacing w:val="-1"/>
                <w:sz w:val="24"/>
              </w:rPr>
              <w:t xml:space="preserve"> </w:t>
            </w:r>
            <w:r w:rsidRPr="00073FCB">
              <w:rPr>
                <w:sz w:val="24"/>
              </w:rPr>
              <w:t>/ Result</w:t>
            </w:r>
          </w:p>
        </w:tc>
      </w:tr>
      <w:tr w:rsidR="00206562" w:rsidRPr="00073FCB" w:rsidTr="00EB53A4">
        <w:trPr>
          <w:trHeight w:val="1094"/>
        </w:trPr>
        <w:tc>
          <w:tcPr>
            <w:tcW w:w="5013" w:type="dxa"/>
          </w:tcPr>
          <w:p w:rsidR="00206562" w:rsidRPr="00073FCB" w:rsidRDefault="00206562" w:rsidP="00206562">
            <w:pPr>
              <w:pStyle w:val="TableParagraph"/>
              <w:numPr>
                <w:ilvl w:val="0"/>
                <w:numId w:val="37"/>
              </w:numPr>
              <w:tabs>
                <w:tab w:val="left" w:pos="828"/>
              </w:tabs>
              <w:spacing w:before="0" w:line="270" w:lineRule="exact"/>
              <w:ind w:hanging="361"/>
              <w:rPr>
                <w:sz w:val="24"/>
              </w:rPr>
            </w:pPr>
            <w:r w:rsidRPr="00073FCB">
              <w:rPr>
                <w:sz w:val="24"/>
              </w:rPr>
              <w:t>Any</w:t>
            </w:r>
            <w:r w:rsidRPr="00073FCB">
              <w:rPr>
                <w:spacing w:val="-5"/>
                <w:sz w:val="24"/>
              </w:rPr>
              <w:t xml:space="preserve"> </w:t>
            </w:r>
            <w:r w:rsidRPr="00073FCB">
              <w:rPr>
                <w:sz w:val="24"/>
              </w:rPr>
              <w:t>one of</w:t>
            </w:r>
            <w:r w:rsidRPr="00073FCB">
              <w:rPr>
                <w:spacing w:val="1"/>
                <w:sz w:val="24"/>
              </w:rPr>
              <w:t xml:space="preserve"> </w:t>
            </w:r>
            <w:r w:rsidRPr="00073FCB">
              <w:rPr>
                <w:sz w:val="24"/>
              </w:rPr>
              <w:t>the</w:t>
            </w:r>
            <w:r w:rsidRPr="00073FCB">
              <w:rPr>
                <w:spacing w:val="-2"/>
                <w:sz w:val="24"/>
              </w:rPr>
              <w:t xml:space="preserve"> </w:t>
            </w:r>
            <w:r w:rsidRPr="00073FCB">
              <w:rPr>
                <w:sz w:val="24"/>
              </w:rPr>
              <w:t>mandatory</w:t>
            </w:r>
            <w:r w:rsidRPr="00073FCB">
              <w:rPr>
                <w:spacing w:val="-2"/>
                <w:sz w:val="24"/>
              </w:rPr>
              <w:t xml:space="preserve"> </w:t>
            </w:r>
            <w:r w:rsidRPr="00073FCB">
              <w:rPr>
                <w:sz w:val="24"/>
              </w:rPr>
              <w:t>field</w:t>
            </w:r>
            <w:r w:rsidRPr="00073FCB">
              <w:rPr>
                <w:spacing w:val="1"/>
                <w:sz w:val="24"/>
              </w:rPr>
              <w:t xml:space="preserve"> </w:t>
            </w:r>
            <w:r w:rsidRPr="00073FCB">
              <w:rPr>
                <w:sz w:val="24"/>
              </w:rPr>
              <w:t>is empty</w:t>
            </w:r>
          </w:p>
          <w:p w:rsidR="00206562" w:rsidRPr="00073FCB" w:rsidRDefault="00206562" w:rsidP="00067B69">
            <w:pPr>
              <w:pStyle w:val="TableParagraph"/>
              <w:numPr>
                <w:ilvl w:val="0"/>
                <w:numId w:val="37"/>
              </w:numPr>
              <w:tabs>
                <w:tab w:val="left" w:pos="828"/>
              </w:tabs>
              <w:spacing w:before="139"/>
              <w:ind w:hanging="361"/>
              <w:rPr>
                <w:sz w:val="24"/>
              </w:rPr>
            </w:pPr>
            <w:r w:rsidRPr="00073FCB">
              <w:rPr>
                <w:sz w:val="24"/>
              </w:rPr>
              <w:t>Invalid</w:t>
            </w:r>
            <w:r w:rsidRPr="00073FCB">
              <w:rPr>
                <w:spacing w:val="-3"/>
                <w:sz w:val="24"/>
              </w:rPr>
              <w:t xml:space="preserve">  department name</w:t>
            </w:r>
          </w:p>
        </w:tc>
        <w:tc>
          <w:tcPr>
            <w:tcW w:w="4206" w:type="dxa"/>
          </w:tcPr>
          <w:p w:rsidR="00206562" w:rsidRPr="00073FCB" w:rsidRDefault="00206562" w:rsidP="00EB53A4">
            <w:pPr>
              <w:pStyle w:val="TableParagraph"/>
              <w:spacing w:line="360" w:lineRule="auto"/>
              <w:ind w:right="557"/>
              <w:rPr>
                <w:sz w:val="24"/>
              </w:rPr>
            </w:pPr>
            <w:r w:rsidRPr="00073FCB">
              <w:rPr>
                <w:sz w:val="24"/>
              </w:rPr>
              <w:t>Displays</w:t>
            </w:r>
            <w:r w:rsidRPr="00073FCB">
              <w:rPr>
                <w:spacing w:val="-4"/>
                <w:sz w:val="24"/>
              </w:rPr>
              <w:t xml:space="preserve"> </w:t>
            </w:r>
            <w:r w:rsidRPr="00073FCB">
              <w:rPr>
                <w:sz w:val="24"/>
              </w:rPr>
              <w:t>message</w:t>
            </w:r>
            <w:r w:rsidRPr="00073FCB">
              <w:rPr>
                <w:spacing w:val="-4"/>
                <w:sz w:val="24"/>
              </w:rPr>
              <w:t xml:space="preserve"> </w:t>
            </w:r>
            <w:r w:rsidRPr="00073FCB">
              <w:rPr>
                <w:sz w:val="24"/>
              </w:rPr>
              <w:t>‘Field is</w:t>
            </w:r>
            <w:r w:rsidRPr="00073FCB">
              <w:rPr>
                <w:spacing w:val="-3"/>
                <w:sz w:val="24"/>
              </w:rPr>
              <w:t xml:space="preserve"> </w:t>
            </w:r>
            <w:r w:rsidRPr="00073FCB">
              <w:rPr>
                <w:sz w:val="24"/>
              </w:rPr>
              <w:t>required’</w:t>
            </w:r>
            <w:r w:rsidRPr="00073FCB">
              <w:rPr>
                <w:spacing w:val="-57"/>
                <w:sz w:val="24"/>
              </w:rPr>
              <w:t xml:space="preserve"> </w:t>
            </w:r>
            <w:r w:rsidRPr="00073FCB">
              <w:rPr>
                <w:sz w:val="24"/>
              </w:rPr>
              <w:t>Displays</w:t>
            </w:r>
            <w:r w:rsidRPr="00073FCB">
              <w:rPr>
                <w:spacing w:val="-5"/>
                <w:sz w:val="24"/>
              </w:rPr>
              <w:t xml:space="preserve"> </w:t>
            </w:r>
            <w:r w:rsidRPr="00073FCB">
              <w:rPr>
                <w:sz w:val="24"/>
              </w:rPr>
              <w:t>message</w:t>
            </w:r>
            <w:r w:rsidRPr="00073FCB">
              <w:rPr>
                <w:spacing w:val="-4"/>
                <w:sz w:val="24"/>
              </w:rPr>
              <w:t xml:space="preserve"> </w:t>
            </w:r>
            <w:r w:rsidRPr="00073FCB">
              <w:rPr>
                <w:sz w:val="24"/>
              </w:rPr>
              <w:t>‘Invalid</w:t>
            </w:r>
            <w:r w:rsidRPr="00073FCB">
              <w:rPr>
                <w:spacing w:val="-4"/>
                <w:sz w:val="24"/>
              </w:rPr>
              <w:t xml:space="preserve"> </w:t>
            </w:r>
            <w:r w:rsidRPr="00073FCB">
              <w:rPr>
                <w:sz w:val="24"/>
              </w:rPr>
              <w:t>deadline’</w:t>
            </w:r>
          </w:p>
        </w:tc>
      </w:tr>
    </w:tbl>
    <w:p w:rsidR="00206562" w:rsidRPr="00073FCB" w:rsidRDefault="00206562" w:rsidP="008161BA">
      <w:pPr>
        <w:tabs>
          <w:tab w:val="left" w:pos="1899"/>
        </w:tabs>
        <w:rPr>
          <w:sz w:val="24"/>
          <w:szCs w:val="24"/>
        </w:rPr>
      </w:pPr>
    </w:p>
    <w:p w:rsidR="00206562" w:rsidRPr="00073FCB" w:rsidRDefault="00206562">
      <w:pPr>
        <w:rPr>
          <w:sz w:val="24"/>
          <w:szCs w:val="24"/>
        </w:rPr>
      </w:pPr>
      <w:r w:rsidRPr="00073FCB">
        <w:rPr>
          <w:sz w:val="24"/>
          <w:szCs w:val="24"/>
        </w:rPr>
        <w:br w:type="page"/>
      </w:r>
    </w:p>
    <w:p w:rsidR="00206562" w:rsidRPr="00073FCB" w:rsidRDefault="00206562" w:rsidP="00451513">
      <w:pPr>
        <w:pStyle w:val="BodyText"/>
        <w:rPr>
          <w:b/>
          <w:sz w:val="20"/>
        </w:rPr>
      </w:pPr>
    </w:p>
    <w:p w:rsidR="00206562" w:rsidRPr="00073FCB" w:rsidRDefault="00206562" w:rsidP="00451513">
      <w:pPr>
        <w:pStyle w:val="BodyText"/>
        <w:rPr>
          <w:b/>
          <w:sz w:val="20"/>
        </w:rPr>
      </w:pPr>
    </w:p>
    <w:p w:rsidR="00206562" w:rsidRPr="00073FCB" w:rsidRDefault="00206562" w:rsidP="00451513">
      <w:pPr>
        <w:pStyle w:val="BodyText"/>
        <w:rPr>
          <w:b/>
          <w:sz w:val="22"/>
        </w:rPr>
      </w:pPr>
    </w:p>
    <w:p w:rsidR="00206562" w:rsidRPr="00073FCB" w:rsidRDefault="00206562" w:rsidP="00451513">
      <w:pPr>
        <w:pStyle w:val="Heading1"/>
        <w:rPr>
          <w:sz w:val="52"/>
        </w:rPr>
      </w:pPr>
      <w:r w:rsidRPr="00073FCB">
        <w:rPr>
          <w:sz w:val="52"/>
        </w:rPr>
        <w:t>5. CONCLUSION &amp;</w:t>
      </w:r>
    </w:p>
    <w:p w:rsidR="00206562" w:rsidRPr="00073FCB" w:rsidRDefault="00206562" w:rsidP="00451513">
      <w:pPr>
        <w:spacing w:before="321"/>
        <w:ind w:left="1364"/>
        <w:rPr>
          <w:b/>
          <w:sz w:val="56"/>
        </w:rPr>
      </w:pPr>
      <w:r w:rsidRPr="00073FCB">
        <w:rPr>
          <w:b/>
          <w:sz w:val="56"/>
        </w:rPr>
        <w:t>FUTURE</w:t>
      </w:r>
      <w:r w:rsidRPr="00073FCB">
        <w:rPr>
          <w:b/>
          <w:spacing w:val="-4"/>
          <w:sz w:val="56"/>
        </w:rPr>
        <w:t xml:space="preserve"> </w:t>
      </w:r>
      <w:r w:rsidRPr="00073FCB">
        <w:rPr>
          <w:b/>
          <w:sz w:val="56"/>
        </w:rPr>
        <w:t>ENHANCEMENT</w:t>
      </w:r>
    </w:p>
    <w:p w:rsidR="00206562" w:rsidRPr="00073FCB" w:rsidRDefault="00206562" w:rsidP="00206562">
      <w:pPr>
        <w:pStyle w:val="ListParagraph"/>
        <w:numPr>
          <w:ilvl w:val="1"/>
          <w:numId w:val="38"/>
        </w:numPr>
        <w:tabs>
          <w:tab w:val="left" w:pos="4123"/>
        </w:tabs>
        <w:spacing w:before="317"/>
        <w:ind w:left="4122" w:right="0" w:hanging="361"/>
        <w:rPr>
          <w:b/>
          <w:sz w:val="32"/>
        </w:rPr>
      </w:pPr>
      <w:r w:rsidRPr="00073FCB">
        <w:rPr>
          <w:b/>
          <w:sz w:val="32"/>
        </w:rPr>
        <w:t>CONCLUSION</w:t>
      </w:r>
    </w:p>
    <w:p w:rsidR="00206562" w:rsidRPr="00073FCB" w:rsidRDefault="00206562" w:rsidP="00206562">
      <w:pPr>
        <w:pStyle w:val="ListParagraph"/>
        <w:numPr>
          <w:ilvl w:val="1"/>
          <w:numId w:val="38"/>
        </w:numPr>
        <w:tabs>
          <w:tab w:val="left" w:pos="4123"/>
        </w:tabs>
        <w:spacing w:before="187"/>
        <w:ind w:left="4122" w:right="0" w:hanging="361"/>
        <w:rPr>
          <w:b/>
          <w:sz w:val="32"/>
        </w:rPr>
      </w:pPr>
      <w:r w:rsidRPr="00073FCB">
        <w:rPr>
          <w:b/>
          <w:sz w:val="32"/>
        </w:rPr>
        <w:t>FUTURE</w:t>
      </w:r>
      <w:r w:rsidRPr="00073FCB">
        <w:rPr>
          <w:b/>
          <w:spacing w:val="-2"/>
          <w:sz w:val="32"/>
        </w:rPr>
        <w:t xml:space="preserve"> </w:t>
      </w:r>
      <w:r w:rsidRPr="00073FCB">
        <w:rPr>
          <w:b/>
          <w:sz w:val="32"/>
        </w:rPr>
        <w:t>ENHANCEMENT</w:t>
      </w:r>
    </w:p>
    <w:p w:rsidR="00206562" w:rsidRPr="00073FCB" w:rsidRDefault="00206562" w:rsidP="008161BA">
      <w:pPr>
        <w:tabs>
          <w:tab w:val="left" w:pos="1899"/>
        </w:tabs>
        <w:rPr>
          <w:sz w:val="24"/>
          <w:szCs w:val="24"/>
        </w:rPr>
      </w:pPr>
    </w:p>
    <w:p w:rsidR="00206562" w:rsidRPr="00073FCB" w:rsidRDefault="00206562">
      <w:pPr>
        <w:rPr>
          <w:sz w:val="24"/>
          <w:szCs w:val="24"/>
        </w:rPr>
      </w:pPr>
      <w:r w:rsidRPr="00073FCB">
        <w:rPr>
          <w:sz w:val="24"/>
          <w:szCs w:val="24"/>
        </w:rPr>
        <w:br w:type="page"/>
      </w:r>
    </w:p>
    <w:p w:rsidR="00206562" w:rsidRPr="00073FCB" w:rsidRDefault="00206562" w:rsidP="00451513">
      <w:pPr>
        <w:pStyle w:val="BodyText"/>
        <w:spacing w:before="10"/>
        <w:rPr>
          <w:b/>
          <w:sz w:val="21"/>
        </w:rPr>
      </w:pPr>
    </w:p>
    <w:p w:rsidR="00206562" w:rsidRPr="00073FCB" w:rsidRDefault="00206562" w:rsidP="00206562">
      <w:pPr>
        <w:pStyle w:val="ListParagraph"/>
        <w:numPr>
          <w:ilvl w:val="1"/>
          <w:numId w:val="39"/>
        </w:numPr>
        <w:tabs>
          <w:tab w:val="left" w:pos="741"/>
        </w:tabs>
        <w:spacing w:before="86"/>
        <w:ind w:right="0" w:hanging="481"/>
        <w:rPr>
          <w:b/>
          <w:sz w:val="32"/>
        </w:rPr>
      </w:pPr>
      <w:r w:rsidRPr="00073FCB">
        <w:rPr>
          <w:b/>
          <w:sz w:val="32"/>
        </w:rPr>
        <w:t>CONCLUSION</w:t>
      </w:r>
    </w:p>
    <w:p w:rsidR="00206562" w:rsidRPr="00073FCB" w:rsidRDefault="00206562" w:rsidP="00451513">
      <w:pPr>
        <w:pStyle w:val="BodyText"/>
        <w:spacing w:before="10"/>
        <w:rPr>
          <w:b/>
          <w:sz w:val="32"/>
        </w:rPr>
      </w:pPr>
    </w:p>
    <w:p w:rsidR="00206562" w:rsidRPr="00073FCB" w:rsidRDefault="00206562" w:rsidP="00451513">
      <w:pPr>
        <w:pStyle w:val="BodyText"/>
        <w:spacing w:line="360" w:lineRule="auto"/>
        <w:ind w:left="260" w:right="501" w:firstLine="719"/>
        <w:jc w:val="both"/>
      </w:pPr>
      <w:r w:rsidRPr="00073FCB">
        <w:t xml:space="preserve">The most important functions that the Exam scheduling system will schedule the exam under various </w:t>
      </w:r>
      <w:proofErr w:type="spellStart"/>
      <w:r w:rsidRPr="00073FCB">
        <w:t>programmes</w:t>
      </w:r>
      <w:proofErr w:type="spellEnd"/>
      <w:r w:rsidRPr="00073FCB">
        <w:t xml:space="preserve"> in university with the help of a web based application..</w:t>
      </w:r>
      <w:r w:rsidRPr="00073FCB">
        <w:rPr>
          <w:spacing w:val="1"/>
        </w:rPr>
        <w:t xml:space="preserve"> Exam scheduling system </w:t>
      </w:r>
      <w:r w:rsidRPr="00073FCB">
        <w:t>has</w:t>
      </w:r>
      <w:r w:rsidRPr="00073FCB">
        <w:rPr>
          <w:spacing w:val="1"/>
        </w:rPr>
        <w:t xml:space="preserve"> </w:t>
      </w:r>
      <w:r w:rsidRPr="00073FCB">
        <w:t>been</w:t>
      </w:r>
      <w:r w:rsidRPr="00073FCB">
        <w:rPr>
          <w:spacing w:val="1"/>
        </w:rPr>
        <w:t xml:space="preserve"> </w:t>
      </w:r>
      <w:r w:rsidRPr="00073FCB">
        <w:t>developed</w:t>
      </w:r>
      <w:r w:rsidRPr="00073FCB">
        <w:rPr>
          <w:spacing w:val="1"/>
        </w:rPr>
        <w:t xml:space="preserve"> </w:t>
      </w:r>
      <w:r w:rsidRPr="00073FCB">
        <w:t>by</w:t>
      </w:r>
      <w:r w:rsidRPr="00073FCB">
        <w:rPr>
          <w:spacing w:val="1"/>
        </w:rPr>
        <w:t xml:space="preserve"> </w:t>
      </w:r>
      <w:r w:rsidRPr="00073FCB">
        <w:t>keeping</w:t>
      </w:r>
      <w:r w:rsidRPr="00073FCB">
        <w:rPr>
          <w:spacing w:val="1"/>
        </w:rPr>
        <w:t xml:space="preserve"> </w:t>
      </w:r>
      <w:r w:rsidRPr="00073FCB">
        <w:t>in</w:t>
      </w:r>
      <w:r w:rsidRPr="00073FCB">
        <w:rPr>
          <w:spacing w:val="1"/>
        </w:rPr>
        <w:t xml:space="preserve"> </w:t>
      </w:r>
      <w:r w:rsidRPr="00073FCB">
        <w:t>mind</w:t>
      </w:r>
      <w:r w:rsidRPr="00073FCB">
        <w:rPr>
          <w:spacing w:val="1"/>
        </w:rPr>
        <w:t xml:space="preserve"> </w:t>
      </w:r>
      <w:r w:rsidRPr="00073FCB">
        <w:t>the</w:t>
      </w:r>
      <w:r w:rsidRPr="00073FCB">
        <w:rPr>
          <w:spacing w:val="1"/>
        </w:rPr>
        <w:t xml:space="preserve"> </w:t>
      </w:r>
      <w:r w:rsidRPr="00073FCB">
        <w:t>various</w:t>
      </w:r>
      <w:r w:rsidRPr="00073FCB">
        <w:rPr>
          <w:spacing w:val="1"/>
        </w:rPr>
        <w:t xml:space="preserve"> </w:t>
      </w:r>
      <w:r w:rsidRPr="00073FCB">
        <w:t>drawbacks of the existing system. All the features of the proposed system described so far are</w:t>
      </w:r>
      <w:r w:rsidRPr="00073FCB">
        <w:rPr>
          <w:spacing w:val="-57"/>
        </w:rPr>
        <w:t xml:space="preserve"> </w:t>
      </w:r>
      <w:r w:rsidRPr="00073FCB">
        <w:t>integrated</w:t>
      </w:r>
      <w:r w:rsidRPr="00073FCB">
        <w:rPr>
          <w:spacing w:val="1"/>
        </w:rPr>
        <w:t xml:space="preserve"> </w:t>
      </w:r>
      <w:r w:rsidRPr="00073FCB">
        <w:t>into</w:t>
      </w:r>
      <w:r w:rsidRPr="00073FCB">
        <w:rPr>
          <w:spacing w:val="1"/>
        </w:rPr>
        <w:t xml:space="preserve"> </w:t>
      </w:r>
      <w:r w:rsidRPr="00073FCB">
        <w:t>the</w:t>
      </w:r>
      <w:r w:rsidRPr="00073FCB">
        <w:rPr>
          <w:spacing w:val="1"/>
        </w:rPr>
        <w:t xml:space="preserve"> </w:t>
      </w:r>
      <w:r w:rsidRPr="00073FCB">
        <w:t>plugin</w:t>
      </w:r>
      <w:r w:rsidRPr="00073FCB">
        <w:rPr>
          <w:spacing w:val="1"/>
        </w:rPr>
        <w:t xml:space="preserve"> </w:t>
      </w:r>
      <w:r w:rsidRPr="00073FCB">
        <w:t>without</w:t>
      </w:r>
      <w:r w:rsidRPr="00073FCB">
        <w:rPr>
          <w:spacing w:val="1"/>
        </w:rPr>
        <w:t xml:space="preserve"> </w:t>
      </w:r>
      <w:r w:rsidRPr="00073FCB">
        <w:t>any</w:t>
      </w:r>
      <w:r w:rsidRPr="00073FCB">
        <w:rPr>
          <w:spacing w:val="1"/>
        </w:rPr>
        <w:t xml:space="preserve"> </w:t>
      </w:r>
      <w:r w:rsidRPr="00073FCB">
        <w:t>negligence.</w:t>
      </w:r>
      <w:r w:rsidRPr="00073FCB">
        <w:rPr>
          <w:spacing w:val="1"/>
        </w:rPr>
        <w:t xml:space="preserve"> </w:t>
      </w:r>
      <w:r w:rsidRPr="00073FCB">
        <w:t>Future</w:t>
      </w:r>
      <w:r w:rsidRPr="00073FCB">
        <w:rPr>
          <w:spacing w:val="1"/>
        </w:rPr>
        <w:t xml:space="preserve"> </w:t>
      </w:r>
      <w:r w:rsidRPr="00073FCB">
        <w:t>enhancement</w:t>
      </w:r>
      <w:r w:rsidRPr="00073FCB">
        <w:rPr>
          <w:spacing w:val="1"/>
        </w:rPr>
        <w:t xml:space="preserve"> </w:t>
      </w:r>
      <w:r w:rsidRPr="00073FCB">
        <w:t>is</w:t>
      </w:r>
      <w:r w:rsidRPr="00073FCB">
        <w:rPr>
          <w:spacing w:val="1"/>
        </w:rPr>
        <w:t xml:space="preserve"> </w:t>
      </w:r>
      <w:r w:rsidRPr="00073FCB">
        <w:t>also</w:t>
      </w:r>
      <w:r w:rsidRPr="00073FCB">
        <w:rPr>
          <w:spacing w:val="1"/>
        </w:rPr>
        <w:t xml:space="preserve"> </w:t>
      </w:r>
      <w:r w:rsidRPr="00073FCB">
        <w:t>possible</w:t>
      </w:r>
      <w:r w:rsidRPr="00073FCB">
        <w:rPr>
          <w:spacing w:val="1"/>
        </w:rPr>
        <w:t xml:space="preserve"> </w:t>
      </w:r>
      <w:r w:rsidRPr="00073FCB">
        <w:t>according to the requirement of the users. As we do not need any new resources to run the</w:t>
      </w:r>
      <w:r w:rsidRPr="00073FCB">
        <w:rPr>
          <w:spacing w:val="1"/>
        </w:rPr>
        <w:t xml:space="preserve"> </w:t>
      </w:r>
      <w:r w:rsidRPr="00073FCB">
        <w:t>system, it is economically feasible. Maintenance is easy and requires no further cost. Hence</w:t>
      </w:r>
      <w:r w:rsidRPr="00073FCB">
        <w:rPr>
          <w:spacing w:val="1"/>
        </w:rPr>
        <w:t xml:space="preserve"> </w:t>
      </w:r>
      <w:r w:rsidRPr="00073FCB">
        <w:t>the system is developed successfully and is in proper function according to our goals and</w:t>
      </w:r>
      <w:r w:rsidRPr="00073FCB">
        <w:rPr>
          <w:spacing w:val="1"/>
        </w:rPr>
        <w:t xml:space="preserve"> </w:t>
      </w:r>
      <w:r w:rsidRPr="00073FCB">
        <w:t>criteria.</w:t>
      </w:r>
    </w:p>
    <w:p w:rsidR="00206562" w:rsidRPr="00073FCB" w:rsidRDefault="00206562" w:rsidP="00451513">
      <w:pPr>
        <w:pStyle w:val="BodyText"/>
        <w:rPr>
          <w:sz w:val="26"/>
        </w:rPr>
      </w:pPr>
    </w:p>
    <w:p w:rsidR="00206562" w:rsidRPr="00073FCB" w:rsidRDefault="00206562" w:rsidP="00451513">
      <w:pPr>
        <w:pStyle w:val="BodyText"/>
        <w:rPr>
          <w:sz w:val="28"/>
        </w:rPr>
      </w:pPr>
    </w:p>
    <w:p w:rsidR="00206562" w:rsidRPr="00073FCB" w:rsidRDefault="00206562" w:rsidP="00206562">
      <w:pPr>
        <w:pStyle w:val="ListParagraph"/>
        <w:numPr>
          <w:ilvl w:val="1"/>
          <w:numId w:val="39"/>
        </w:numPr>
        <w:tabs>
          <w:tab w:val="left" w:pos="741"/>
        </w:tabs>
        <w:ind w:right="0" w:hanging="481"/>
        <w:rPr>
          <w:b/>
          <w:sz w:val="32"/>
        </w:rPr>
      </w:pPr>
      <w:r w:rsidRPr="00073FCB">
        <w:rPr>
          <w:b/>
          <w:sz w:val="32"/>
        </w:rPr>
        <w:t>FUTURE</w:t>
      </w:r>
      <w:r w:rsidRPr="00073FCB">
        <w:rPr>
          <w:b/>
          <w:spacing w:val="-2"/>
          <w:sz w:val="32"/>
        </w:rPr>
        <w:t xml:space="preserve"> </w:t>
      </w:r>
      <w:r w:rsidRPr="00073FCB">
        <w:rPr>
          <w:b/>
          <w:sz w:val="32"/>
        </w:rPr>
        <w:t>ENHANCEMENT</w:t>
      </w:r>
    </w:p>
    <w:p w:rsidR="00206562" w:rsidRPr="00073FCB" w:rsidRDefault="00206562" w:rsidP="00451513">
      <w:pPr>
        <w:pStyle w:val="BodyText"/>
        <w:spacing w:before="11"/>
        <w:rPr>
          <w:b/>
          <w:sz w:val="32"/>
        </w:rPr>
      </w:pPr>
    </w:p>
    <w:p w:rsidR="00206562" w:rsidRPr="00073FCB" w:rsidRDefault="00206562" w:rsidP="00451513">
      <w:pPr>
        <w:pStyle w:val="BodyText"/>
        <w:spacing w:line="360" w:lineRule="auto"/>
        <w:ind w:left="260" w:right="507" w:firstLine="719"/>
        <w:jc w:val="both"/>
      </w:pPr>
      <w:r w:rsidRPr="00073FCB">
        <w:t>It is not possible to develop a system that meets all the requirements of the user. Users</w:t>
      </w:r>
      <w:r w:rsidRPr="00073FCB">
        <w:rPr>
          <w:spacing w:val="-57"/>
        </w:rPr>
        <w:t xml:space="preserve"> </w:t>
      </w:r>
      <w:r w:rsidRPr="00073FCB">
        <w:t>requirements keep changing as the system is being used. Some of the future enhancement that</w:t>
      </w:r>
      <w:r w:rsidRPr="00073FCB">
        <w:rPr>
          <w:spacing w:val="-57"/>
        </w:rPr>
        <w:t xml:space="preserve"> </w:t>
      </w:r>
      <w:r w:rsidRPr="00073FCB">
        <w:t>can</w:t>
      </w:r>
      <w:r w:rsidRPr="00073FCB">
        <w:rPr>
          <w:spacing w:val="-1"/>
        </w:rPr>
        <w:t xml:space="preserve"> </w:t>
      </w:r>
      <w:r w:rsidRPr="00073FCB">
        <w:t>be</w:t>
      </w:r>
      <w:r w:rsidRPr="00073FCB">
        <w:rPr>
          <w:spacing w:val="-1"/>
        </w:rPr>
        <w:t xml:space="preserve"> </w:t>
      </w:r>
      <w:r w:rsidRPr="00073FCB">
        <w:t>done</w:t>
      </w:r>
      <w:r w:rsidRPr="00073FCB">
        <w:rPr>
          <w:spacing w:val="-1"/>
        </w:rPr>
        <w:t xml:space="preserve"> </w:t>
      </w:r>
      <w:r w:rsidRPr="00073FCB">
        <w:t>to this system are:</w:t>
      </w:r>
    </w:p>
    <w:p w:rsidR="00206562" w:rsidRPr="00073FCB" w:rsidRDefault="00206562" w:rsidP="00451513">
      <w:pPr>
        <w:pStyle w:val="BodyText"/>
        <w:spacing w:line="360" w:lineRule="auto"/>
        <w:ind w:left="260" w:right="1032" w:firstLine="719"/>
        <w:jc w:val="both"/>
      </w:pPr>
      <w:r w:rsidRPr="00073FCB">
        <w:t>There can be a student management module, where students are allowed to access a</w:t>
      </w:r>
      <w:r w:rsidRPr="00073FCB">
        <w:rPr>
          <w:spacing w:val="1"/>
        </w:rPr>
        <w:t xml:space="preserve"> </w:t>
      </w:r>
      <w:r w:rsidRPr="00073FCB">
        <w:t>dashboard within this plugin. This helps clients to know the status of the examinations. Also students can be interact with the admin if any clarification needed.</w:t>
      </w:r>
    </w:p>
    <w:p w:rsidR="00206562" w:rsidRPr="00073FCB" w:rsidRDefault="00206562" w:rsidP="008161BA">
      <w:pPr>
        <w:tabs>
          <w:tab w:val="left" w:pos="1899"/>
        </w:tabs>
        <w:rPr>
          <w:sz w:val="24"/>
          <w:szCs w:val="24"/>
        </w:rPr>
      </w:pPr>
    </w:p>
    <w:p w:rsidR="00206562" w:rsidRPr="00073FCB" w:rsidRDefault="00206562">
      <w:pPr>
        <w:rPr>
          <w:sz w:val="24"/>
          <w:szCs w:val="24"/>
        </w:rPr>
      </w:pPr>
      <w:r w:rsidRPr="00073FCB">
        <w:rPr>
          <w:sz w:val="24"/>
          <w:szCs w:val="24"/>
        </w:rPr>
        <w:br w:type="page"/>
      </w:r>
    </w:p>
    <w:p w:rsidR="00206562" w:rsidRPr="00073FCB" w:rsidRDefault="00206562" w:rsidP="00451513">
      <w:pPr>
        <w:pStyle w:val="BodyText"/>
        <w:rPr>
          <w:b/>
          <w:sz w:val="20"/>
        </w:rPr>
      </w:pPr>
    </w:p>
    <w:p w:rsidR="00206562" w:rsidRPr="00073FCB" w:rsidRDefault="00206562" w:rsidP="00451513">
      <w:pPr>
        <w:pStyle w:val="Heading1"/>
        <w:tabs>
          <w:tab w:val="left" w:pos="3341"/>
        </w:tabs>
        <w:rPr>
          <w:sz w:val="52"/>
        </w:rPr>
      </w:pPr>
      <w:r w:rsidRPr="00073FCB">
        <w:rPr>
          <w:sz w:val="52"/>
        </w:rPr>
        <w:t xml:space="preserve">    6. SCREENSHOTS</w:t>
      </w:r>
    </w:p>
    <w:p w:rsidR="00206562" w:rsidRPr="00073FCB" w:rsidRDefault="00206562" w:rsidP="00451513">
      <w:pPr>
        <w:pStyle w:val="BodyText"/>
        <w:spacing w:before="10"/>
        <w:rPr>
          <w:b/>
          <w:sz w:val="21"/>
        </w:rPr>
      </w:pPr>
    </w:p>
    <w:p w:rsidR="00206562" w:rsidRPr="00073FCB" w:rsidRDefault="00206562" w:rsidP="00451513">
      <w:pPr>
        <w:spacing w:before="86"/>
        <w:ind w:left="260"/>
        <w:rPr>
          <w:b/>
          <w:sz w:val="32"/>
        </w:rPr>
      </w:pPr>
      <w:r w:rsidRPr="00073FCB">
        <w:rPr>
          <w:b/>
          <w:sz w:val="32"/>
        </w:rPr>
        <w:t>Home</w:t>
      </w:r>
    </w:p>
    <w:p w:rsidR="00206562" w:rsidRPr="00073FCB" w:rsidRDefault="00206562" w:rsidP="00451513">
      <w:pPr>
        <w:pStyle w:val="BodyText"/>
        <w:rPr>
          <w:b/>
          <w:sz w:val="20"/>
        </w:rPr>
      </w:pPr>
    </w:p>
    <w:p w:rsidR="00206562" w:rsidRPr="00073FCB" w:rsidRDefault="00206562" w:rsidP="00451513">
      <w:pPr>
        <w:pStyle w:val="BodyText"/>
        <w:spacing w:before="10"/>
        <w:rPr>
          <w:b/>
          <w:sz w:val="11"/>
        </w:rPr>
      </w:pPr>
      <w:r w:rsidRPr="00073FCB">
        <w:rPr>
          <w:b/>
          <w:noProof/>
          <w:sz w:val="11"/>
        </w:rPr>
        <w:drawing>
          <wp:inline distT="0" distB="0" distL="114300" distR="114300" wp14:anchorId="41707684" wp14:editId="127F7FA5">
            <wp:extent cx="6210300" cy="3000375"/>
            <wp:effectExtent l="0" t="0" r="0" b="9525"/>
            <wp:docPr id="5" name="Picture 5"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ome"/>
                    <pic:cNvPicPr>
                      <a:picLocks noChangeAspect="1"/>
                    </pic:cNvPicPr>
                  </pic:nvPicPr>
                  <pic:blipFill>
                    <a:blip r:embed="rId31"/>
                    <a:stretch>
                      <a:fillRect/>
                    </a:stretch>
                  </pic:blipFill>
                  <pic:spPr>
                    <a:xfrm>
                      <a:off x="0" y="0"/>
                      <a:ext cx="6210300" cy="3000375"/>
                    </a:xfrm>
                    <a:prstGeom prst="rect">
                      <a:avLst/>
                    </a:prstGeom>
                  </pic:spPr>
                </pic:pic>
              </a:graphicData>
            </a:graphic>
          </wp:inline>
        </w:drawing>
      </w:r>
    </w:p>
    <w:p w:rsidR="00206562" w:rsidRPr="00073FCB" w:rsidRDefault="00206562" w:rsidP="00451513">
      <w:pPr>
        <w:pStyle w:val="BodyText"/>
        <w:rPr>
          <w:b/>
          <w:sz w:val="34"/>
        </w:rPr>
      </w:pPr>
    </w:p>
    <w:p w:rsidR="00206562" w:rsidRPr="00073FCB" w:rsidRDefault="00206562" w:rsidP="00451513">
      <w:pPr>
        <w:pStyle w:val="BodyText"/>
        <w:rPr>
          <w:b/>
          <w:sz w:val="34"/>
        </w:rPr>
      </w:pPr>
    </w:p>
    <w:p w:rsidR="00206562" w:rsidRPr="00073FCB" w:rsidRDefault="00206562" w:rsidP="00451513">
      <w:pPr>
        <w:pStyle w:val="BodyText"/>
        <w:rPr>
          <w:b/>
          <w:sz w:val="34"/>
        </w:rPr>
      </w:pPr>
    </w:p>
    <w:p w:rsidR="00206562" w:rsidRPr="00073FCB" w:rsidRDefault="00206562" w:rsidP="00451513">
      <w:pPr>
        <w:pStyle w:val="BodyText"/>
        <w:rPr>
          <w:b/>
          <w:sz w:val="34"/>
        </w:rPr>
      </w:pPr>
    </w:p>
    <w:p w:rsidR="00206562" w:rsidRPr="00073FCB" w:rsidRDefault="00206562" w:rsidP="00451513">
      <w:pPr>
        <w:pStyle w:val="BodyText"/>
        <w:spacing w:before="8"/>
        <w:rPr>
          <w:b/>
          <w:sz w:val="28"/>
        </w:rPr>
      </w:pPr>
    </w:p>
    <w:p w:rsidR="00206562" w:rsidRPr="00073FCB" w:rsidRDefault="00206562" w:rsidP="00451513">
      <w:pPr>
        <w:ind w:left="260"/>
        <w:rPr>
          <w:b/>
          <w:sz w:val="32"/>
        </w:rPr>
      </w:pPr>
      <w:r w:rsidRPr="00073FCB">
        <w:rPr>
          <w:b/>
          <w:sz w:val="32"/>
        </w:rPr>
        <w:t>Admin</w:t>
      </w:r>
      <w:r w:rsidRPr="00073FCB">
        <w:rPr>
          <w:b/>
          <w:spacing w:val="-3"/>
          <w:sz w:val="32"/>
        </w:rPr>
        <w:t xml:space="preserve"> </w:t>
      </w:r>
      <w:r w:rsidRPr="00073FCB">
        <w:rPr>
          <w:b/>
          <w:sz w:val="32"/>
        </w:rPr>
        <w:t>:  Login</w:t>
      </w:r>
    </w:p>
    <w:p w:rsidR="00206562" w:rsidRPr="00073FCB" w:rsidRDefault="00206562" w:rsidP="00451513">
      <w:pPr>
        <w:pStyle w:val="BodyText"/>
        <w:rPr>
          <w:b/>
          <w:sz w:val="20"/>
        </w:rPr>
      </w:pPr>
    </w:p>
    <w:p w:rsidR="00206562" w:rsidRPr="00073FCB" w:rsidRDefault="00206562" w:rsidP="00451513">
      <w:pPr>
        <w:pStyle w:val="BodyText"/>
        <w:rPr>
          <w:b/>
          <w:sz w:val="12"/>
        </w:rPr>
      </w:pPr>
      <w:r w:rsidRPr="00073FCB">
        <w:rPr>
          <w:b/>
          <w:noProof/>
          <w:sz w:val="12"/>
        </w:rPr>
        <w:drawing>
          <wp:inline distT="0" distB="0" distL="114300" distR="114300" wp14:anchorId="4050A0AD" wp14:editId="7030EE7A">
            <wp:extent cx="6205855" cy="3173095"/>
            <wp:effectExtent l="0" t="0" r="4445" b="8255"/>
            <wp:docPr id="8" name="Picture 8" descr="admin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min login"/>
                    <pic:cNvPicPr>
                      <a:picLocks noChangeAspect="1"/>
                    </pic:cNvPicPr>
                  </pic:nvPicPr>
                  <pic:blipFill>
                    <a:blip r:embed="rId32"/>
                    <a:stretch>
                      <a:fillRect/>
                    </a:stretch>
                  </pic:blipFill>
                  <pic:spPr>
                    <a:xfrm>
                      <a:off x="0" y="0"/>
                      <a:ext cx="6205855" cy="3173095"/>
                    </a:xfrm>
                    <a:prstGeom prst="rect">
                      <a:avLst/>
                    </a:prstGeom>
                  </pic:spPr>
                </pic:pic>
              </a:graphicData>
            </a:graphic>
          </wp:inline>
        </w:drawing>
      </w:r>
    </w:p>
    <w:p w:rsidR="00206562" w:rsidRPr="00073FCB" w:rsidRDefault="00206562" w:rsidP="00451513">
      <w:pPr>
        <w:rPr>
          <w:sz w:val="12"/>
        </w:rPr>
        <w:sectPr w:rsidR="00206562" w:rsidRPr="00073FCB" w:rsidSect="00451513">
          <w:type w:val="continuous"/>
          <w:pgSz w:w="11910" w:h="16840"/>
          <w:pgMar w:top="400" w:right="940" w:bottom="380" w:left="1180" w:header="146" w:footer="191" w:gutter="0"/>
          <w:cols w:space="720"/>
        </w:sectPr>
      </w:pPr>
    </w:p>
    <w:p w:rsidR="00206562" w:rsidRPr="00073FCB" w:rsidRDefault="00206562" w:rsidP="00451513">
      <w:pPr>
        <w:pStyle w:val="BodyText"/>
        <w:spacing w:before="10"/>
        <w:rPr>
          <w:b/>
          <w:sz w:val="21"/>
        </w:rPr>
      </w:pPr>
    </w:p>
    <w:p w:rsidR="00206562" w:rsidRPr="00073FCB" w:rsidRDefault="00206562" w:rsidP="00451513">
      <w:pPr>
        <w:spacing w:before="86"/>
        <w:ind w:left="260"/>
        <w:rPr>
          <w:b/>
          <w:sz w:val="32"/>
        </w:rPr>
      </w:pPr>
      <w:r w:rsidRPr="00073FCB">
        <w:rPr>
          <w:b/>
          <w:sz w:val="32"/>
        </w:rPr>
        <w:lastRenderedPageBreak/>
        <w:t>Admin</w:t>
      </w:r>
      <w:r w:rsidRPr="00073FCB">
        <w:rPr>
          <w:b/>
          <w:spacing w:val="-3"/>
          <w:sz w:val="32"/>
        </w:rPr>
        <w:t xml:space="preserve"> </w:t>
      </w:r>
      <w:r w:rsidRPr="00073FCB">
        <w:rPr>
          <w:b/>
          <w:sz w:val="32"/>
        </w:rPr>
        <w:t>:</w:t>
      </w:r>
      <w:r w:rsidRPr="00073FCB">
        <w:rPr>
          <w:b/>
          <w:spacing w:val="-1"/>
          <w:sz w:val="32"/>
        </w:rPr>
        <w:t xml:space="preserve"> Dashboard</w:t>
      </w:r>
    </w:p>
    <w:p w:rsidR="00206562" w:rsidRPr="00073FCB" w:rsidRDefault="00206562" w:rsidP="00451513">
      <w:pPr>
        <w:pStyle w:val="BodyText"/>
        <w:rPr>
          <w:b/>
          <w:sz w:val="20"/>
        </w:rPr>
      </w:pPr>
    </w:p>
    <w:p w:rsidR="00206562" w:rsidRPr="00073FCB" w:rsidRDefault="00206562" w:rsidP="00451513">
      <w:pPr>
        <w:pStyle w:val="BodyText"/>
        <w:spacing w:before="3"/>
        <w:rPr>
          <w:b/>
          <w:sz w:val="11"/>
        </w:rPr>
      </w:pPr>
      <w:r w:rsidRPr="00073FCB">
        <w:rPr>
          <w:b/>
          <w:noProof/>
          <w:sz w:val="11"/>
        </w:rPr>
        <w:drawing>
          <wp:inline distT="0" distB="0" distL="114300" distR="114300" wp14:anchorId="012612EF" wp14:editId="2CB0FB32">
            <wp:extent cx="6214745" cy="3000375"/>
            <wp:effectExtent l="0" t="0" r="14605" b="9525"/>
            <wp:docPr id="10" name="Picture 10" descr="admin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dmin dashboard"/>
                    <pic:cNvPicPr>
                      <a:picLocks noChangeAspect="1"/>
                    </pic:cNvPicPr>
                  </pic:nvPicPr>
                  <pic:blipFill>
                    <a:blip r:embed="rId33"/>
                    <a:stretch>
                      <a:fillRect/>
                    </a:stretch>
                  </pic:blipFill>
                  <pic:spPr>
                    <a:xfrm>
                      <a:off x="0" y="0"/>
                      <a:ext cx="6214745" cy="3000375"/>
                    </a:xfrm>
                    <a:prstGeom prst="rect">
                      <a:avLst/>
                    </a:prstGeom>
                  </pic:spPr>
                </pic:pic>
              </a:graphicData>
            </a:graphic>
          </wp:inline>
        </w:drawing>
      </w:r>
    </w:p>
    <w:p w:rsidR="00206562" w:rsidRPr="00073FCB" w:rsidRDefault="00206562" w:rsidP="00451513">
      <w:pPr>
        <w:pStyle w:val="BodyText"/>
        <w:rPr>
          <w:b/>
          <w:sz w:val="34"/>
        </w:rPr>
      </w:pPr>
    </w:p>
    <w:p w:rsidR="00206562" w:rsidRPr="00073FCB" w:rsidRDefault="00206562" w:rsidP="00451513">
      <w:pPr>
        <w:pStyle w:val="BodyText"/>
        <w:rPr>
          <w:b/>
          <w:sz w:val="34"/>
        </w:rPr>
      </w:pPr>
    </w:p>
    <w:p w:rsidR="00206562" w:rsidRPr="00073FCB" w:rsidRDefault="00206562" w:rsidP="00451513">
      <w:pPr>
        <w:pStyle w:val="BodyText"/>
        <w:rPr>
          <w:b/>
          <w:sz w:val="34"/>
        </w:rPr>
      </w:pPr>
    </w:p>
    <w:p w:rsidR="00206562" w:rsidRPr="00073FCB" w:rsidRDefault="00206562" w:rsidP="00451513">
      <w:pPr>
        <w:pStyle w:val="BodyText"/>
        <w:rPr>
          <w:b/>
          <w:sz w:val="34"/>
        </w:rPr>
      </w:pPr>
    </w:p>
    <w:p w:rsidR="00206562" w:rsidRPr="00073FCB" w:rsidRDefault="00206562" w:rsidP="00451513">
      <w:pPr>
        <w:pStyle w:val="BodyText"/>
        <w:spacing w:before="7"/>
        <w:rPr>
          <w:b/>
          <w:sz w:val="28"/>
        </w:rPr>
      </w:pPr>
    </w:p>
    <w:p w:rsidR="00206562" w:rsidRPr="00073FCB" w:rsidRDefault="00206562" w:rsidP="00451513">
      <w:pPr>
        <w:ind w:left="260"/>
        <w:rPr>
          <w:b/>
          <w:sz w:val="32"/>
        </w:rPr>
      </w:pPr>
      <w:r w:rsidRPr="00073FCB">
        <w:rPr>
          <w:b/>
          <w:sz w:val="32"/>
        </w:rPr>
        <w:t>Admin</w:t>
      </w:r>
      <w:r w:rsidRPr="00073FCB">
        <w:rPr>
          <w:b/>
          <w:spacing w:val="-3"/>
          <w:sz w:val="32"/>
        </w:rPr>
        <w:t xml:space="preserve"> </w:t>
      </w:r>
      <w:r w:rsidRPr="00073FCB">
        <w:rPr>
          <w:b/>
          <w:sz w:val="32"/>
        </w:rPr>
        <w:t>:</w:t>
      </w:r>
      <w:r w:rsidRPr="00073FCB">
        <w:rPr>
          <w:b/>
          <w:spacing w:val="-1"/>
          <w:sz w:val="32"/>
        </w:rPr>
        <w:t xml:space="preserve"> Manage user</w:t>
      </w:r>
    </w:p>
    <w:p w:rsidR="00206562" w:rsidRPr="00073FCB" w:rsidRDefault="00206562" w:rsidP="00451513">
      <w:pPr>
        <w:pStyle w:val="BodyText"/>
        <w:rPr>
          <w:b/>
          <w:sz w:val="20"/>
        </w:rPr>
      </w:pPr>
    </w:p>
    <w:p w:rsidR="00206562" w:rsidRPr="00073FCB" w:rsidRDefault="00206562" w:rsidP="00451513">
      <w:pPr>
        <w:pStyle w:val="BodyText"/>
        <w:spacing w:before="5"/>
        <w:rPr>
          <w:b/>
          <w:sz w:val="11"/>
        </w:rPr>
      </w:pPr>
      <w:r w:rsidRPr="00073FCB">
        <w:rPr>
          <w:b/>
          <w:noProof/>
          <w:sz w:val="11"/>
        </w:rPr>
        <w:drawing>
          <wp:inline distT="0" distB="0" distL="114300" distR="114300" wp14:anchorId="1CA172A0" wp14:editId="78B731B6">
            <wp:extent cx="6214745" cy="2987040"/>
            <wp:effectExtent l="0" t="0" r="14605" b="3810"/>
            <wp:docPr id="11" name="Picture 11" descr="admin manag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min manage user"/>
                    <pic:cNvPicPr>
                      <a:picLocks noChangeAspect="1"/>
                    </pic:cNvPicPr>
                  </pic:nvPicPr>
                  <pic:blipFill>
                    <a:blip r:embed="rId34"/>
                    <a:stretch>
                      <a:fillRect/>
                    </a:stretch>
                  </pic:blipFill>
                  <pic:spPr>
                    <a:xfrm>
                      <a:off x="0" y="0"/>
                      <a:ext cx="6214745" cy="2987040"/>
                    </a:xfrm>
                    <a:prstGeom prst="rect">
                      <a:avLst/>
                    </a:prstGeom>
                  </pic:spPr>
                </pic:pic>
              </a:graphicData>
            </a:graphic>
          </wp:inline>
        </w:drawing>
      </w:r>
    </w:p>
    <w:p w:rsidR="00206562" w:rsidRPr="00073FCB" w:rsidRDefault="00206562" w:rsidP="00451513">
      <w:pPr>
        <w:rPr>
          <w:sz w:val="11"/>
        </w:rPr>
        <w:sectPr w:rsidR="00206562" w:rsidRPr="00073FCB" w:rsidSect="00451513">
          <w:type w:val="continuous"/>
          <w:pgSz w:w="11910" w:h="16840"/>
          <w:pgMar w:top="400" w:right="940" w:bottom="380" w:left="1180" w:header="146" w:footer="191" w:gutter="0"/>
          <w:cols w:space="720"/>
        </w:sectPr>
      </w:pPr>
    </w:p>
    <w:p w:rsidR="00206562" w:rsidRPr="00073FCB" w:rsidRDefault="00206562" w:rsidP="008161BA">
      <w:pPr>
        <w:tabs>
          <w:tab w:val="left" w:pos="1899"/>
        </w:tabs>
        <w:rPr>
          <w:sz w:val="24"/>
          <w:szCs w:val="24"/>
        </w:rPr>
      </w:pPr>
    </w:p>
    <w:p w:rsidR="00206562" w:rsidRPr="00073FCB" w:rsidRDefault="00206562">
      <w:pPr>
        <w:rPr>
          <w:sz w:val="24"/>
          <w:szCs w:val="24"/>
        </w:rPr>
      </w:pPr>
      <w:r w:rsidRPr="00073FCB">
        <w:rPr>
          <w:sz w:val="24"/>
          <w:szCs w:val="24"/>
        </w:rPr>
        <w:br w:type="page"/>
      </w:r>
    </w:p>
    <w:p w:rsidR="00206562" w:rsidRPr="00073FCB" w:rsidRDefault="00206562" w:rsidP="00451513">
      <w:pPr>
        <w:pStyle w:val="BodyText"/>
        <w:rPr>
          <w:b/>
          <w:sz w:val="20"/>
        </w:rPr>
      </w:pPr>
    </w:p>
    <w:p w:rsidR="00206562" w:rsidRPr="00073FCB" w:rsidRDefault="00206562" w:rsidP="00451513">
      <w:pPr>
        <w:pStyle w:val="BodyText"/>
        <w:spacing w:before="10"/>
        <w:rPr>
          <w:b/>
          <w:sz w:val="21"/>
        </w:rPr>
      </w:pPr>
    </w:p>
    <w:p w:rsidR="00206562" w:rsidRPr="00073FCB" w:rsidRDefault="00206562" w:rsidP="00451513">
      <w:pPr>
        <w:spacing w:before="86"/>
        <w:ind w:left="260"/>
        <w:rPr>
          <w:b/>
          <w:sz w:val="32"/>
        </w:rPr>
      </w:pPr>
      <w:r w:rsidRPr="00073FCB">
        <w:rPr>
          <w:b/>
          <w:sz w:val="32"/>
        </w:rPr>
        <w:t>Admin</w:t>
      </w:r>
      <w:r w:rsidRPr="00073FCB">
        <w:rPr>
          <w:b/>
          <w:spacing w:val="-3"/>
          <w:sz w:val="32"/>
        </w:rPr>
        <w:t xml:space="preserve"> </w:t>
      </w:r>
      <w:r w:rsidRPr="00073FCB">
        <w:rPr>
          <w:b/>
          <w:sz w:val="32"/>
        </w:rPr>
        <w:t>:</w:t>
      </w:r>
      <w:r w:rsidRPr="00073FCB">
        <w:rPr>
          <w:b/>
          <w:spacing w:val="-1"/>
          <w:sz w:val="32"/>
        </w:rPr>
        <w:t xml:space="preserve"> Create time table</w:t>
      </w:r>
    </w:p>
    <w:p w:rsidR="00206562" w:rsidRPr="00073FCB" w:rsidRDefault="00206562" w:rsidP="00451513">
      <w:pPr>
        <w:pStyle w:val="BodyText"/>
        <w:rPr>
          <w:b/>
          <w:sz w:val="20"/>
        </w:rPr>
      </w:pPr>
    </w:p>
    <w:p w:rsidR="00206562" w:rsidRPr="00073FCB" w:rsidRDefault="00206562" w:rsidP="00451513">
      <w:pPr>
        <w:pStyle w:val="BodyText"/>
        <w:spacing w:before="3"/>
        <w:rPr>
          <w:b/>
          <w:sz w:val="11"/>
        </w:rPr>
      </w:pPr>
      <w:r w:rsidRPr="00073FCB">
        <w:rPr>
          <w:b/>
          <w:noProof/>
          <w:sz w:val="11"/>
        </w:rPr>
        <w:drawing>
          <wp:inline distT="0" distB="0" distL="114300" distR="114300" wp14:anchorId="2E31DDB9" wp14:editId="4A13C1F9">
            <wp:extent cx="6214110" cy="3006725"/>
            <wp:effectExtent l="0" t="0" r="15240" b="3175"/>
            <wp:docPr id="13" name="Picture 13" descr="admin create tim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min create time table"/>
                    <pic:cNvPicPr>
                      <a:picLocks noChangeAspect="1"/>
                    </pic:cNvPicPr>
                  </pic:nvPicPr>
                  <pic:blipFill>
                    <a:blip r:embed="rId35"/>
                    <a:stretch>
                      <a:fillRect/>
                    </a:stretch>
                  </pic:blipFill>
                  <pic:spPr>
                    <a:xfrm>
                      <a:off x="0" y="0"/>
                      <a:ext cx="6214110" cy="3006725"/>
                    </a:xfrm>
                    <a:prstGeom prst="rect">
                      <a:avLst/>
                    </a:prstGeom>
                  </pic:spPr>
                </pic:pic>
              </a:graphicData>
            </a:graphic>
          </wp:inline>
        </w:drawing>
      </w:r>
    </w:p>
    <w:p w:rsidR="00206562" w:rsidRPr="00073FCB" w:rsidRDefault="00206562" w:rsidP="00451513">
      <w:pPr>
        <w:pStyle w:val="BodyText"/>
        <w:rPr>
          <w:b/>
          <w:sz w:val="34"/>
        </w:rPr>
      </w:pPr>
    </w:p>
    <w:p w:rsidR="00206562" w:rsidRPr="00073FCB" w:rsidRDefault="00206562" w:rsidP="00451513">
      <w:pPr>
        <w:pStyle w:val="BodyText"/>
        <w:rPr>
          <w:b/>
          <w:sz w:val="34"/>
        </w:rPr>
      </w:pPr>
    </w:p>
    <w:p w:rsidR="00206562" w:rsidRPr="00073FCB" w:rsidRDefault="00206562" w:rsidP="00451513">
      <w:pPr>
        <w:pStyle w:val="BodyText"/>
        <w:spacing w:before="9"/>
        <w:rPr>
          <w:b/>
          <w:sz w:val="32"/>
        </w:rPr>
      </w:pPr>
    </w:p>
    <w:p w:rsidR="00206562" w:rsidRPr="00073FCB" w:rsidRDefault="00206562" w:rsidP="00451513">
      <w:pPr>
        <w:ind w:left="260"/>
        <w:rPr>
          <w:b/>
          <w:sz w:val="32"/>
        </w:rPr>
      </w:pPr>
      <w:r w:rsidRPr="00073FCB">
        <w:rPr>
          <w:b/>
          <w:sz w:val="32"/>
        </w:rPr>
        <w:t>Admin</w:t>
      </w:r>
      <w:r w:rsidRPr="00073FCB">
        <w:rPr>
          <w:b/>
          <w:spacing w:val="-3"/>
          <w:sz w:val="32"/>
        </w:rPr>
        <w:t xml:space="preserve"> </w:t>
      </w:r>
      <w:r w:rsidRPr="00073FCB">
        <w:rPr>
          <w:b/>
          <w:sz w:val="32"/>
        </w:rPr>
        <w:t>:</w:t>
      </w:r>
      <w:r w:rsidRPr="00073FCB">
        <w:rPr>
          <w:b/>
          <w:spacing w:val="-2"/>
          <w:sz w:val="32"/>
        </w:rPr>
        <w:t xml:space="preserve"> </w:t>
      </w:r>
      <w:r w:rsidRPr="00073FCB">
        <w:rPr>
          <w:b/>
          <w:sz w:val="32"/>
        </w:rPr>
        <w:t>Exam list</w:t>
      </w:r>
    </w:p>
    <w:p w:rsidR="00206562" w:rsidRPr="00073FCB" w:rsidRDefault="00206562" w:rsidP="00451513">
      <w:pPr>
        <w:pStyle w:val="BodyText"/>
        <w:rPr>
          <w:b/>
          <w:sz w:val="20"/>
        </w:rPr>
      </w:pPr>
    </w:p>
    <w:p w:rsidR="00206562" w:rsidRPr="00073FCB" w:rsidRDefault="00206562" w:rsidP="00451513">
      <w:pPr>
        <w:pStyle w:val="BodyText"/>
        <w:spacing w:before="3"/>
        <w:rPr>
          <w:b/>
          <w:sz w:val="11"/>
        </w:rPr>
      </w:pPr>
      <w:r w:rsidRPr="00073FCB">
        <w:rPr>
          <w:b/>
          <w:noProof/>
          <w:sz w:val="11"/>
        </w:rPr>
        <w:drawing>
          <wp:inline distT="0" distB="0" distL="114300" distR="114300" wp14:anchorId="73053709" wp14:editId="2A1D3C59">
            <wp:extent cx="6210300" cy="2995930"/>
            <wp:effectExtent l="0" t="0" r="0" b="13970"/>
            <wp:docPr id="12" name="Picture 12" descr="admin exam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dmin exam list"/>
                    <pic:cNvPicPr>
                      <a:picLocks noChangeAspect="1"/>
                    </pic:cNvPicPr>
                  </pic:nvPicPr>
                  <pic:blipFill>
                    <a:blip r:embed="rId36"/>
                    <a:stretch>
                      <a:fillRect/>
                    </a:stretch>
                  </pic:blipFill>
                  <pic:spPr>
                    <a:xfrm>
                      <a:off x="0" y="0"/>
                      <a:ext cx="6210300" cy="2995930"/>
                    </a:xfrm>
                    <a:prstGeom prst="rect">
                      <a:avLst/>
                    </a:prstGeom>
                  </pic:spPr>
                </pic:pic>
              </a:graphicData>
            </a:graphic>
          </wp:inline>
        </w:drawing>
      </w:r>
    </w:p>
    <w:p w:rsidR="00206562" w:rsidRPr="00073FCB" w:rsidRDefault="00206562" w:rsidP="00451513">
      <w:pPr>
        <w:rPr>
          <w:sz w:val="11"/>
        </w:rPr>
        <w:sectPr w:rsidR="00206562" w:rsidRPr="00073FCB" w:rsidSect="00451513">
          <w:type w:val="continuous"/>
          <w:pgSz w:w="11910" w:h="16840"/>
          <w:pgMar w:top="400" w:right="940" w:bottom="380" w:left="1180" w:header="146" w:footer="191" w:gutter="0"/>
          <w:cols w:space="720"/>
        </w:sectPr>
      </w:pPr>
    </w:p>
    <w:p w:rsidR="00206562" w:rsidRPr="00073FCB" w:rsidRDefault="00206562" w:rsidP="008161BA">
      <w:pPr>
        <w:tabs>
          <w:tab w:val="left" w:pos="1899"/>
        </w:tabs>
        <w:rPr>
          <w:sz w:val="24"/>
          <w:szCs w:val="24"/>
        </w:rPr>
      </w:pPr>
    </w:p>
    <w:p w:rsidR="00206562" w:rsidRPr="00073FCB" w:rsidRDefault="00206562">
      <w:pPr>
        <w:rPr>
          <w:sz w:val="24"/>
          <w:szCs w:val="24"/>
        </w:rPr>
      </w:pPr>
      <w:r w:rsidRPr="00073FCB">
        <w:rPr>
          <w:sz w:val="24"/>
          <w:szCs w:val="24"/>
        </w:rPr>
        <w:br w:type="page"/>
      </w:r>
    </w:p>
    <w:p w:rsidR="00206562" w:rsidRPr="00073FCB" w:rsidRDefault="00206562" w:rsidP="00451513">
      <w:pPr>
        <w:pStyle w:val="BodyText"/>
        <w:rPr>
          <w:b/>
          <w:sz w:val="20"/>
        </w:rPr>
      </w:pPr>
    </w:p>
    <w:p w:rsidR="00206562" w:rsidRPr="00073FCB" w:rsidRDefault="00206562" w:rsidP="00451513">
      <w:pPr>
        <w:pStyle w:val="BodyText"/>
        <w:spacing w:before="10"/>
        <w:rPr>
          <w:b/>
          <w:sz w:val="21"/>
        </w:rPr>
      </w:pPr>
    </w:p>
    <w:p w:rsidR="00206562" w:rsidRPr="00073FCB" w:rsidRDefault="00206562" w:rsidP="00451513">
      <w:pPr>
        <w:spacing w:before="86"/>
        <w:ind w:left="260"/>
        <w:rPr>
          <w:b/>
          <w:sz w:val="32"/>
        </w:rPr>
      </w:pPr>
      <w:r w:rsidRPr="00073FCB">
        <w:rPr>
          <w:b/>
          <w:sz w:val="32"/>
        </w:rPr>
        <w:t>Admin</w:t>
      </w:r>
      <w:r w:rsidRPr="00073FCB">
        <w:rPr>
          <w:b/>
          <w:spacing w:val="-2"/>
          <w:sz w:val="32"/>
        </w:rPr>
        <w:t xml:space="preserve"> </w:t>
      </w:r>
      <w:r w:rsidRPr="00073FCB">
        <w:rPr>
          <w:b/>
          <w:sz w:val="32"/>
        </w:rPr>
        <w:t>: Add department</w:t>
      </w:r>
    </w:p>
    <w:p w:rsidR="00206562" w:rsidRPr="00073FCB" w:rsidRDefault="00206562" w:rsidP="00451513">
      <w:pPr>
        <w:pStyle w:val="BodyText"/>
        <w:rPr>
          <w:b/>
          <w:sz w:val="20"/>
        </w:rPr>
      </w:pPr>
    </w:p>
    <w:p w:rsidR="00206562" w:rsidRPr="00073FCB" w:rsidRDefault="00206562" w:rsidP="00451513">
      <w:pPr>
        <w:pStyle w:val="BodyText"/>
        <w:spacing w:before="3"/>
        <w:rPr>
          <w:b/>
          <w:sz w:val="11"/>
        </w:rPr>
      </w:pPr>
      <w:r w:rsidRPr="00073FCB">
        <w:rPr>
          <w:b/>
          <w:noProof/>
          <w:sz w:val="11"/>
        </w:rPr>
        <w:drawing>
          <wp:inline distT="0" distB="0" distL="114300" distR="114300" wp14:anchorId="2B995B07" wp14:editId="3545D71D">
            <wp:extent cx="6214745" cy="2995930"/>
            <wp:effectExtent l="0" t="0" r="14605" b="13970"/>
            <wp:docPr id="14" name="Picture 14" descr="admin add depar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min add department"/>
                    <pic:cNvPicPr>
                      <a:picLocks noChangeAspect="1"/>
                    </pic:cNvPicPr>
                  </pic:nvPicPr>
                  <pic:blipFill>
                    <a:blip r:embed="rId37"/>
                    <a:stretch>
                      <a:fillRect/>
                    </a:stretch>
                  </pic:blipFill>
                  <pic:spPr>
                    <a:xfrm>
                      <a:off x="0" y="0"/>
                      <a:ext cx="6214745" cy="2995930"/>
                    </a:xfrm>
                    <a:prstGeom prst="rect">
                      <a:avLst/>
                    </a:prstGeom>
                  </pic:spPr>
                </pic:pic>
              </a:graphicData>
            </a:graphic>
          </wp:inline>
        </w:drawing>
      </w:r>
    </w:p>
    <w:p w:rsidR="00206562" w:rsidRPr="00073FCB" w:rsidRDefault="00206562" w:rsidP="00451513">
      <w:pPr>
        <w:pStyle w:val="BodyText"/>
        <w:rPr>
          <w:b/>
          <w:sz w:val="34"/>
        </w:rPr>
      </w:pPr>
    </w:p>
    <w:p w:rsidR="00206562" w:rsidRPr="00073FCB" w:rsidRDefault="00206562" w:rsidP="00451513">
      <w:pPr>
        <w:pStyle w:val="BodyText"/>
        <w:rPr>
          <w:b/>
          <w:sz w:val="34"/>
        </w:rPr>
      </w:pPr>
    </w:p>
    <w:p w:rsidR="00206562" w:rsidRPr="00073FCB" w:rsidRDefault="00206562" w:rsidP="00451513">
      <w:pPr>
        <w:pStyle w:val="BodyText"/>
        <w:rPr>
          <w:b/>
          <w:sz w:val="34"/>
        </w:rPr>
      </w:pPr>
    </w:p>
    <w:p w:rsidR="00206562" w:rsidRPr="00073FCB" w:rsidRDefault="00206562" w:rsidP="00451513">
      <w:pPr>
        <w:pStyle w:val="BodyText"/>
        <w:rPr>
          <w:b/>
          <w:sz w:val="34"/>
        </w:rPr>
      </w:pPr>
    </w:p>
    <w:p w:rsidR="00206562" w:rsidRPr="00073FCB" w:rsidRDefault="00206562" w:rsidP="00451513">
      <w:pPr>
        <w:pStyle w:val="BodyText"/>
        <w:spacing w:before="1"/>
        <w:rPr>
          <w:b/>
          <w:sz w:val="31"/>
        </w:rPr>
      </w:pPr>
    </w:p>
    <w:p w:rsidR="00206562" w:rsidRPr="00073FCB" w:rsidRDefault="00206562" w:rsidP="00451513">
      <w:pPr>
        <w:ind w:left="260"/>
        <w:rPr>
          <w:b/>
          <w:sz w:val="32"/>
        </w:rPr>
      </w:pPr>
      <w:r w:rsidRPr="00073FCB">
        <w:rPr>
          <w:b/>
          <w:sz w:val="32"/>
        </w:rPr>
        <w:t>Admin</w:t>
      </w:r>
      <w:r w:rsidRPr="00073FCB">
        <w:rPr>
          <w:b/>
          <w:spacing w:val="-2"/>
          <w:sz w:val="32"/>
        </w:rPr>
        <w:t xml:space="preserve"> </w:t>
      </w:r>
      <w:r w:rsidRPr="00073FCB">
        <w:rPr>
          <w:b/>
          <w:sz w:val="32"/>
        </w:rPr>
        <w:t>:</w:t>
      </w:r>
      <w:r w:rsidRPr="00073FCB">
        <w:rPr>
          <w:b/>
          <w:spacing w:val="-1"/>
          <w:sz w:val="32"/>
        </w:rPr>
        <w:t xml:space="preserve"> </w:t>
      </w:r>
      <w:r w:rsidRPr="00073FCB">
        <w:rPr>
          <w:b/>
          <w:sz w:val="32"/>
        </w:rPr>
        <w:t>Add center</w:t>
      </w:r>
    </w:p>
    <w:p w:rsidR="00206562" w:rsidRPr="00073FCB" w:rsidRDefault="00206562" w:rsidP="00451513">
      <w:pPr>
        <w:pStyle w:val="BodyText"/>
        <w:rPr>
          <w:b/>
          <w:sz w:val="20"/>
        </w:rPr>
      </w:pPr>
    </w:p>
    <w:p w:rsidR="00206562" w:rsidRPr="00073FCB" w:rsidRDefault="00206562" w:rsidP="00451513">
      <w:pPr>
        <w:pStyle w:val="BodyText"/>
        <w:spacing w:before="2"/>
        <w:rPr>
          <w:b/>
          <w:sz w:val="11"/>
        </w:rPr>
      </w:pPr>
      <w:r w:rsidRPr="00073FCB">
        <w:rPr>
          <w:b/>
          <w:noProof/>
          <w:sz w:val="11"/>
        </w:rPr>
        <w:drawing>
          <wp:inline distT="0" distB="0" distL="114300" distR="114300" wp14:anchorId="535A3685" wp14:editId="46EA74FE">
            <wp:extent cx="6214745" cy="3145790"/>
            <wp:effectExtent l="0" t="0" r="14605" b="16510"/>
            <wp:docPr id="16" name="Picture 16" descr="admin add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dmin add center"/>
                    <pic:cNvPicPr>
                      <a:picLocks noChangeAspect="1"/>
                    </pic:cNvPicPr>
                  </pic:nvPicPr>
                  <pic:blipFill>
                    <a:blip r:embed="rId38"/>
                    <a:stretch>
                      <a:fillRect/>
                    </a:stretch>
                  </pic:blipFill>
                  <pic:spPr>
                    <a:xfrm>
                      <a:off x="0" y="0"/>
                      <a:ext cx="6214745" cy="3145790"/>
                    </a:xfrm>
                    <a:prstGeom prst="rect">
                      <a:avLst/>
                    </a:prstGeom>
                  </pic:spPr>
                </pic:pic>
              </a:graphicData>
            </a:graphic>
          </wp:inline>
        </w:drawing>
      </w:r>
    </w:p>
    <w:p w:rsidR="00206562" w:rsidRPr="00073FCB" w:rsidRDefault="00206562" w:rsidP="00451513">
      <w:pPr>
        <w:rPr>
          <w:sz w:val="11"/>
        </w:rPr>
        <w:sectPr w:rsidR="00206562" w:rsidRPr="00073FCB" w:rsidSect="00451513">
          <w:type w:val="continuous"/>
          <w:pgSz w:w="11910" w:h="16840"/>
          <w:pgMar w:top="400" w:right="940" w:bottom="380" w:left="1180" w:header="146" w:footer="191" w:gutter="0"/>
          <w:cols w:space="720"/>
        </w:sectPr>
      </w:pPr>
    </w:p>
    <w:p w:rsidR="00206562" w:rsidRPr="00073FCB" w:rsidRDefault="00206562" w:rsidP="008161BA">
      <w:pPr>
        <w:tabs>
          <w:tab w:val="left" w:pos="1899"/>
        </w:tabs>
        <w:rPr>
          <w:sz w:val="24"/>
          <w:szCs w:val="24"/>
        </w:rPr>
      </w:pPr>
    </w:p>
    <w:p w:rsidR="00206562" w:rsidRPr="00073FCB" w:rsidRDefault="00206562">
      <w:pPr>
        <w:rPr>
          <w:sz w:val="24"/>
          <w:szCs w:val="24"/>
        </w:rPr>
      </w:pPr>
    </w:p>
    <w:p w:rsidR="00206562" w:rsidRPr="00073FCB" w:rsidRDefault="00206562" w:rsidP="00451513">
      <w:pPr>
        <w:pStyle w:val="BodyText"/>
        <w:rPr>
          <w:b/>
          <w:sz w:val="20"/>
        </w:rPr>
      </w:pPr>
    </w:p>
    <w:p w:rsidR="00206562" w:rsidRPr="00073FCB" w:rsidRDefault="00206562" w:rsidP="00451513">
      <w:pPr>
        <w:pStyle w:val="BodyText"/>
        <w:spacing w:before="10"/>
        <w:rPr>
          <w:b/>
          <w:sz w:val="21"/>
        </w:rPr>
      </w:pPr>
    </w:p>
    <w:p w:rsidR="00206562" w:rsidRPr="00073FCB" w:rsidRDefault="00206562" w:rsidP="00451513">
      <w:pPr>
        <w:pStyle w:val="BodyText"/>
        <w:rPr>
          <w:b/>
          <w:sz w:val="20"/>
        </w:rPr>
      </w:pPr>
      <w:r w:rsidRPr="00073FCB">
        <w:rPr>
          <w:b/>
          <w:sz w:val="32"/>
        </w:rPr>
        <w:lastRenderedPageBreak/>
        <w:t>User: login</w:t>
      </w:r>
    </w:p>
    <w:p w:rsidR="00206562" w:rsidRPr="00073FCB" w:rsidRDefault="00206562" w:rsidP="00451513">
      <w:pPr>
        <w:pStyle w:val="BodyText"/>
        <w:spacing w:before="10"/>
        <w:rPr>
          <w:b/>
          <w:sz w:val="11"/>
        </w:rPr>
      </w:pPr>
      <w:r w:rsidRPr="00073FCB">
        <w:rPr>
          <w:b/>
          <w:noProof/>
          <w:sz w:val="11"/>
        </w:rPr>
        <w:drawing>
          <wp:inline distT="0" distB="0" distL="114300" distR="114300" wp14:anchorId="5DEDD941" wp14:editId="08B48D93">
            <wp:extent cx="6214110" cy="3184525"/>
            <wp:effectExtent l="0" t="0" r="15240" b="15875"/>
            <wp:docPr id="18" name="Picture 18" descr="us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 login"/>
                    <pic:cNvPicPr>
                      <a:picLocks noChangeAspect="1"/>
                    </pic:cNvPicPr>
                  </pic:nvPicPr>
                  <pic:blipFill>
                    <a:blip r:embed="rId39"/>
                    <a:stretch>
                      <a:fillRect/>
                    </a:stretch>
                  </pic:blipFill>
                  <pic:spPr>
                    <a:xfrm>
                      <a:off x="0" y="0"/>
                      <a:ext cx="6214110" cy="3184525"/>
                    </a:xfrm>
                    <a:prstGeom prst="rect">
                      <a:avLst/>
                    </a:prstGeom>
                  </pic:spPr>
                </pic:pic>
              </a:graphicData>
            </a:graphic>
          </wp:inline>
        </w:drawing>
      </w:r>
    </w:p>
    <w:p w:rsidR="00206562" w:rsidRPr="00073FCB" w:rsidRDefault="00206562" w:rsidP="00451513">
      <w:pPr>
        <w:pStyle w:val="BodyText"/>
        <w:rPr>
          <w:b/>
          <w:sz w:val="34"/>
        </w:rPr>
      </w:pPr>
    </w:p>
    <w:p w:rsidR="00206562" w:rsidRPr="00073FCB" w:rsidRDefault="00206562" w:rsidP="00451513">
      <w:pPr>
        <w:pStyle w:val="BodyText"/>
        <w:rPr>
          <w:b/>
          <w:sz w:val="34"/>
        </w:rPr>
      </w:pPr>
    </w:p>
    <w:p w:rsidR="00206562" w:rsidRPr="00073FCB" w:rsidRDefault="00206562" w:rsidP="00451513">
      <w:pPr>
        <w:pStyle w:val="BodyText"/>
        <w:rPr>
          <w:b/>
          <w:sz w:val="34"/>
        </w:rPr>
      </w:pPr>
    </w:p>
    <w:p w:rsidR="00206562" w:rsidRPr="00073FCB" w:rsidRDefault="00206562" w:rsidP="00451513">
      <w:pPr>
        <w:pStyle w:val="BodyText"/>
        <w:rPr>
          <w:b/>
          <w:sz w:val="34"/>
        </w:rPr>
      </w:pPr>
    </w:p>
    <w:p w:rsidR="00206562" w:rsidRPr="00073FCB" w:rsidRDefault="00206562" w:rsidP="00451513">
      <w:pPr>
        <w:pStyle w:val="BodyText"/>
        <w:spacing w:before="3"/>
        <w:rPr>
          <w:b/>
          <w:sz w:val="30"/>
        </w:rPr>
      </w:pPr>
    </w:p>
    <w:p w:rsidR="00206562" w:rsidRPr="00073FCB" w:rsidRDefault="00206562" w:rsidP="00451513">
      <w:pPr>
        <w:pStyle w:val="BodyText"/>
        <w:rPr>
          <w:b/>
          <w:sz w:val="20"/>
        </w:rPr>
      </w:pPr>
      <w:r w:rsidRPr="00073FCB">
        <w:rPr>
          <w:b/>
          <w:sz w:val="32"/>
        </w:rPr>
        <w:t>User : dashboard</w:t>
      </w:r>
    </w:p>
    <w:p w:rsidR="00206562" w:rsidRPr="00073FCB" w:rsidRDefault="00206562" w:rsidP="00451513">
      <w:pPr>
        <w:pStyle w:val="BodyText"/>
        <w:spacing w:before="5"/>
        <w:rPr>
          <w:b/>
          <w:sz w:val="11"/>
        </w:rPr>
      </w:pPr>
      <w:r w:rsidRPr="00073FCB">
        <w:rPr>
          <w:b/>
          <w:noProof/>
          <w:sz w:val="11"/>
        </w:rPr>
        <w:drawing>
          <wp:inline distT="0" distB="0" distL="114300" distR="114300" wp14:anchorId="11A7F6A7" wp14:editId="73AE2B9F">
            <wp:extent cx="6214745" cy="3004820"/>
            <wp:effectExtent l="0" t="0" r="14605" b="5080"/>
            <wp:docPr id="20" name="Picture 20" descr="user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 dashboard"/>
                    <pic:cNvPicPr>
                      <a:picLocks noChangeAspect="1"/>
                    </pic:cNvPicPr>
                  </pic:nvPicPr>
                  <pic:blipFill>
                    <a:blip r:embed="rId40"/>
                    <a:stretch>
                      <a:fillRect/>
                    </a:stretch>
                  </pic:blipFill>
                  <pic:spPr>
                    <a:xfrm>
                      <a:off x="0" y="0"/>
                      <a:ext cx="6214745" cy="3004820"/>
                    </a:xfrm>
                    <a:prstGeom prst="rect">
                      <a:avLst/>
                    </a:prstGeom>
                  </pic:spPr>
                </pic:pic>
              </a:graphicData>
            </a:graphic>
          </wp:inline>
        </w:drawing>
      </w:r>
    </w:p>
    <w:p w:rsidR="00206562" w:rsidRPr="00073FCB" w:rsidRDefault="00206562" w:rsidP="00451513">
      <w:pPr>
        <w:rPr>
          <w:sz w:val="11"/>
        </w:rPr>
        <w:sectPr w:rsidR="00206562" w:rsidRPr="00073FCB" w:rsidSect="00451513">
          <w:type w:val="continuous"/>
          <w:pgSz w:w="11910" w:h="16840"/>
          <w:pgMar w:top="400" w:right="940" w:bottom="380" w:left="1180" w:header="146" w:footer="191" w:gutter="0"/>
          <w:cols w:space="720"/>
        </w:sectPr>
      </w:pPr>
    </w:p>
    <w:p w:rsidR="00206562" w:rsidRPr="00073FCB" w:rsidRDefault="00206562" w:rsidP="008161BA">
      <w:pPr>
        <w:tabs>
          <w:tab w:val="left" w:pos="1899"/>
        </w:tabs>
        <w:rPr>
          <w:sz w:val="24"/>
          <w:szCs w:val="24"/>
        </w:rPr>
      </w:pPr>
    </w:p>
    <w:p w:rsidR="00206562" w:rsidRPr="00073FCB" w:rsidRDefault="00206562">
      <w:pPr>
        <w:rPr>
          <w:sz w:val="24"/>
          <w:szCs w:val="24"/>
        </w:rPr>
      </w:pPr>
      <w:r w:rsidRPr="00073FCB">
        <w:rPr>
          <w:sz w:val="24"/>
          <w:szCs w:val="24"/>
        </w:rPr>
        <w:br w:type="page"/>
      </w:r>
    </w:p>
    <w:p w:rsidR="00206562" w:rsidRPr="00073FCB" w:rsidRDefault="00206562" w:rsidP="00451513">
      <w:pPr>
        <w:pStyle w:val="BodyText"/>
        <w:rPr>
          <w:b/>
          <w:sz w:val="20"/>
        </w:rPr>
      </w:pPr>
    </w:p>
    <w:p w:rsidR="00206562" w:rsidRPr="00073FCB" w:rsidRDefault="00206562" w:rsidP="00451513">
      <w:pPr>
        <w:pStyle w:val="BodyText"/>
        <w:rPr>
          <w:b/>
          <w:sz w:val="32"/>
          <w:szCs w:val="32"/>
        </w:rPr>
      </w:pPr>
      <w:r w:rsidRPr="00073FCB">
        <w:rPr>
          <w:b/>
          <w:sz w:val="32"/>
          <w:szCs w:val="32"/>
        </w:rPr>
        <w:t>User :profile</w:t>
      </w:r>
    </w:p>
    <w:p w:rsidR="00206562" w:rsidRPr="00073FCB" w:rsidRDefault="00206562" w:rsidP="00451513">
      <w:pPr>
        <w:pStyle w:val="BodyText"/>
        <w:spacing w:before="3"/>
        <w:rPr>
          <w:b/>
          <w:sz w:val="11"/>
        </w:rPr>
      </w:pPr>
      <w:r w:rsidRPr="00073FCB">
        <w:rPr>
          <w:b/>
          <w:noProof/>
          <w:sz w:val="11"/>
        </w:rPr>
        <w:drawing>
          <wp:inline distT="0" distB="0" distL="114300" distR="114300" wp14:anchorId="14598757" wp14:editId="49A9D8A4">
            <wp:extent cx="6214745" cy="2987040"/>
            <wp:effectExtent l="0" t="0" r="14605" b="3810"/>
            <wp:docPr id="22" name="Picture 22" descr="user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ser profile"/>
                    <pic:cNvPicPr>
                      <a:picLocks noChangeAspect="1"/>
                    </pic:cNvPicPr>
                  </pic:nvPicPr>
                  <pic:blipFill>
                    <a:blip r:embed="rId41"/>
                    <a:stretch>
                      <a:fillRect/>
                    </a:stretch>
                  </pic:blipFill>
                  <pic:spPr>
                    <a:xfrm>
                      <a:off x="0" y="0"/>
                      <a:ext cx="6214745" cy="2987040"/>
                    </a:xfrm>
                    <a:prstGeom prst="rect">
                      <a:avLst/>
                    </a:prstGeom>
                  </pic:spPr>
                </pic:pic>
              </a:graphicData>
            </a:graphic>
          </wp:inline>
        </w:drawing>
      </w:r>
    </w:p>
    <w:p w:rsidR="00206562" w:rsidRPr="00073FCB" w:rsidRDefault="00206562" w:rsidP="00451513">
      <w:pPr>
        <w:pStyle w:val="BodyText"/>
        <w:rPr>
          <w:b/>
          <w:sz w:val="34"/>
        </w:rPr>
      </w:pPr>
    </w:p>
    <w:p w:rsidR="00206562" w:rsidRPr="00073FCB" w:rsidRDefault="00206562" w:rsidP="00451513">
      <w:pPr>
        <w:pStyle w:val="BodyText"/>
        <w:rPr>
          <w:b/>
          <w:sz w:val="34"/>
        </w:rPr>
      </w:pPr>
    </w:p>
    <w:p w:rsidR="00206562" w:rsidRPr="00073FCB" w:rsidRDefault="00206562" w:rsidP="00451513">
      <w:pPr>
        <w:pStyle w:val="BodyText"/>
        <w:rPr>
          <w:b/>
          <w:sz w:val="31"/>
        </w:rPr>
      </w:pPr>
    </w:p>
    <w:p w:rsidR="00206562" w:rsidRPr="00073FCB" w:rsidRDefault="00206562" w:rsidP="00451513">
      <w:pPr>
        <w:spacing w:before="1"/>
        <w:ind w:left="260"/>
        <w:rPr>
          <w:b/>
          <w:sz w:val="32"/>
        </w:rPr>
      </w:pPr>
      <w:r w:rsidRPr="00073FCB">
        <w:rPr>
          <w:b/>
          <w:sz w:val="32"/>
        </w:rPr>
        <w:t>User :view time table</w:t>
      </w:r>
    </w:p>
    <w:p w:rsidR="00206562" w:rsidRPr="00073FCB" w:rsidRDefault="00206562" w:rsidP="00451513">
      <w:pPr>
        <w:pStyle w:val="BodyText"/>
        <w:rPr>
          <w:b/>
          <w:sz w:val="20"/>
        </w:rPr>
      </w:pPr>
    </w:p>
    <w:p w:rsidR="00206562" w:rsidRPr="00073FCB" w:rsidRDefault="00206562" w:rsidP="00451513">
      <w:pPr>
        <w:pStyle w:val="BodyText"/>
        <w:spacing w:before="2"/>
        <w:rPr>
          <w:b/>
          <w:sz w:val="11"/>
        </w:rPr>
      </w:pPr>
      <w:r w:rsidRPr="00073FCB">
        <w:rPr>
          <w:b/>
          <w:noProof/>
          <w:sz w:val="11"/>
        </w:rPr>
        <w:drawing>
          <wp:inline distT="0" distB="0" distL="114300" distR="114300" wp14:anchorId="13E8E2B9" wp14:editId="684E9032">
            <wp:extent cx="6214745" cy="3168650"/>
            <wp:effectExtent l="0" t="0" r="14605" b="12700"/>
            <wp:docPr id="24" name="Picture 24" descr="user view tim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r view time table"/>
                    <pic:cNvPicPr>
                      <a:picLocks noChangeAspect="1"/>
                    </pic:cNvPicPr>
                  </pic:nvPicPr>
                  <pic:blipFill>
                    <a:blip r:embed="rId42"/>
                    <a:stretch>
                      <a:fillRect/>
                    </a:stretch>
                  </pic:blipFill>
                  <pic:spPr>
                    <a:xfrm>
                      <a:off x="0" y="0"/>
                      <a:ext cx="6214745" cy="3168650"/>
                    </a:xfrm>
                    <a:prstGeom prst="rect">
                      <a:avLst/>
                    </a:prstGeom>
                  </pic:spPr>
                </pic:pic>
              </a:graphicData>
            </a:graphic>
          </wp:inline>
        </w:drawing>
      </w:r>
    </w:p>
    <w:p w:rsidR="00206562" w:rsidRPr="00073FCB" w:rsidRDefault="00206562" w:rsidP="00451513">
      <w:pPr>
        <w:rPr>
          <w:sz w:val="11"/>
        </w:rPr>
        <w:sectPr w:rsidR="00206562" w:rsidRPr="00073FCB" w:rsidSect="00451513">
          <w:type w:val="continuous"/>
          <w:pgSz w:w="11910" w:h="16840"/>
          <w:pgMar w:top="400" w:right="940" w:bottom="380" w:left="1180" w:header="146" w:footer="191" w:gutter="0"/>
          <w:cols w:space="720"/>
        </w:sectPr>
      </w:pPr>
    </w:p>
    <w:p w:rsidR="00206562" w:rsidRPr="00073FCB" w:rsidRDefault="00206562" w:rsidP="008161BA">
      <w:pPr>
        <w:tabs>
          <w:tab w:val="left" w:pos="1899"/>
        </w:tabs>
        <w:rPr>
          <w:sz w:val="24"/>
          <w:szCs w:val="24"/>
        </w:rPr>
      </w:pPr>
    </w:p>
    <w:p w:rsidR="00206562" w:rsidRPr="00073FCB" w:rsidRDefault="00206562">
      <w:pPr>
        <w:rPr>
          <w:sz w:val="24"/>
          <w:szCs w:val="24"/>
        </w:rPr>
      </w:pPr>
      <w:r w:rsidRPr="00073FCB">
        <w:rPr>
          <w:sz w:val="24"/>
          <w:szCs w:val="24"/>
        </w:rPr>
        <w:br w:type="page"/>
      </w:r>
    </w:p>
    <w:p w:rsidR="00206562" w:rsidRPr="00073FCB" w:rsidRDefault="00206562" w:rsidP="00073FCB">
      <w:pPr>
        <w:pStyle w:val="BodyText"/>
        <w:rPr>
          <w:b/>
          <w:sz w:val="20"/>
        </w:rPr>
      </w:pPr>
    </w:p>
    <w:p w:rsidR="00206562" w:rsidRPr="00073FCB" w:rsidRDefault="00206562" w:rsidP="00073FCB">
      <w:pPr>
        <w:pStyle w:val="BodyText"/>
        <w:spacing w:before="10"/>
        <w:rPr>
          <w:b/>
          <w:sz w:val="21"/>
        </w:rPr>
      </w:pPr>
    </w:p>
    <w:p w:rsidR="00206562" w:rsidRPr="00073FCB" w:rsidRDefault="00206562" w:rsidP="00073FCB">
      <w:pPr>
        <w:spacing w:before="86"/>
        <w:ind w:left="260"/>
        <w:rPr>
          <w:b/>
          <w:sz w:val="32"/>
        </w:rPr>
      </w:pPr>
      <w:r w:rsidRPr="00073FCB">
        <w:rPr>
          <w:b/>
          <w:sz w:val="32"/>
        </w:rPr>
        <w:t>User :change password</w:t>
      </w:r>
    </w:p>
    <w:p w:rsidR="00206562" w:rsidRPr="00073FCB" w:rsidRDefault="00206562" w:rsidP="00073FCB">
      <w:pPr>
        <w:pStyle w:val="BodyText"/>
        <w:rPr>
          <w:b/>
          <w:sz w:val="20"/>
        </w:rPr>
      </w:pPr>
    </w:p>
    <w:p w:rsidR="00206562" w:rsidRPr="00073FCB" w:rsidRDefault="00206562" w:rsidP="00073FCB">
      <w:pPr>
        <w:pStyle w:val="BodyText"/>
        <w:spacing w:before="10"/>
        <w:rPr>
          <w:b/>
          <w:sz w:val="11"/>
        </w:rPr>
      </w:pPr>
      <w:r w:rsidRPr="00073FCB">
        <w:rPr>
          <w:b/>
          <w:noProof/>
          <w:sz w:val="11"/>
        </w:rPr>
        <w:drawing>
          <wp:inline distT="0" distB="0" distL="114300" distR="114300" wp14:anchorId="0209BF76" wp14:editId="4B02D66D">
            <wp:extent cx="6214745" cy="2995930"/>
            <wp:effectExtent l="0" t="0" r="14605" b="13970"/>
            <wp:docPr id="26" name="Picture 26" descr="user change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 change password"/>
                    <pic:cNvPicPr>
                      <a:picLocks noChangeAspect="1"/>
                    </pic:cNvPicPr>
                  </pic:nvPicPr>
                  <pic:blipFill>
                    <a:blip r:embed="rId43"/>
                    <a:stretch>
                      <a:fillRect/>
                    </a:stretch>
                  </pic:blipFill>
                  <pic:spPr>
                    <a:xfrm>
                      <a:off x="0" y="0"/>
                      <a:ext cx="6214745" cy="2995930"/>
                    </a:xfrm>
                    <a:prstGeom prst="rect">
                      <a:avLst/>
                    </a:prstGeom>
                  </pic:spPr>
                </pic:pic>
              </a:graphicData>
            </a:graphic>
          </wp:inline>
        </w:drawing>
      </w:r>
    </w:p>
    <w:p w:rsidR="00206562" w:rsidRPr="00073FCB" w:rsidRDefault="00206562" w:rsidP="00073FCB">
      <w:pPr>
        <w:rPr>
          <w:sz w:val="11"/>
        </w:rPr>
        <w:sectPr w:rsidR="00206562" w:rsidRPr="00073FCB" w:rsidSect="00073FCB">
          <w:type w:val="continuous"/>
          <w:pgSz w:w="11910" w:h="16840"/>
          <w:pgMar w:top="400" w:right="940" w:bottom="380" w:left="1180" w:header="146" w:footer="191" w:gutter="0"/>
          <w:cols w:space="720"/>
        </w:sectPr>
      </w:pPr>
    </w:p>
    <w:p w:rsidR="00206562" w:rsidRPr="00073FCB" w:rsidRDefault="00206562" w:rsidP="008161BA">
      <w:pPr>
        <w:tabs>
          <w:tab w:val="left" w:pos="1899"/>
        </w:tabs>
        <w:rPr>
          <w:sz w:val="24"/>
          <w:szCs w:val="24"/>
        </w:rPr>
      </w:pPr>
    </w:p>
    <w:p w:rsidR="00206562" w:rsidRPr="00073FCB" w:rsidRDefault="00206562">
      <w:pPr>
        <w:rPr>
          <w:sz w:val="24"/>
          <w:szCs w:val="24"/>
        </w:rPr>
      </w:pPr>
      <w:r w:rsidRPr="00073FCB">
        <w:rPr>
          <w:sz w:val="24"/>
          <w:szCs w:val="24"/>
        </w:rPr>
        <w:br w:type="page"/>
      </w:r>
    </w:p>
    <w:p w:rsidR="00206562" w:rsidRPr="00073FCB" w:rsidRDefault="00206562" w:rsidP="00073FCB">
      <w:pPr>
        <w:pStyle w:val="BodyText"/>
        <w:spacing w:before="10"/>
        <w:rPr>
          <w:b/>
          <w:sz w:val="21"/>
        </w:rPr>
      </w:pPr>
    </w:p>
    <w:p w:rsidR="00206562" w:rsidRPr="00073FCB" w:rsidRDefault="00206562" w:rsidP="00073FCB">
      <w:pPr>
        <w:tabs>
          <w:tab w:val="left" w:pos="580"/>
        </w:tabs>
        <w:spacing w:before="86"/>
        <w:ind w:left="2218"/>
        <w:rPr>
          <w:b/>
          <w:sz w:val="32"/>
        </w:rPr>
      </w:pPr>
      <w:r w:rsidRPr="00073FCB">
        <w:rPr>
          <w:b/>
          <w:sz w:val="32"/>
        </w:rPr>
        <w:t>7. BIBLIOGRAPHY</w:t>
      </w:r>
    </w:p>
    <w:p w:rsidR="00206562" w:rsidRPr="00073FCB" w:rsidRDefault="00206562" w:rsidP="00073FCB">
      <w:pPr>
        <w:pStyle w:val="BodyText"/>
        <w:spacing w:before="2"/>
        <w:rPr>
          <w:b/>
          <w:sz w:val="33"/>
        </w:rPr>
      </w:pPr>
    </w:p>
    <w:p w:rsidR="00206562" w:rsidRPr="00073FCB" w:rsidRDefault="00206562" w:rsidP="00073FCB">
      <w:pPr>
        <w:pStyle w:val="Heading2"/>
        <w:rPr>
          <w:rFonts w:ascii="Times New Roman" w:hAnsi="Times New Roman" w:cs="Times New Roman"/>
          <w:color w:val="auto"/>
        </w:rPr>
      </w:pPr>
      <w:r w:rsidRPr="00073FCB">
        <w:rPr>
          <w:rFonts w:ascii="Times New Roman" w:hAnsi="Times New Roman" w:cs="Times New Roman"/>
          <w:color w:val="auto"/>
        </w:rPr>
        <w:t>BOOKS</w:t>
      </w:r>
    </w:p>
    <w:p w:rsidR="00206562" w:rsidRPr="00073FCB" w:rsidRDefault="00206562" w:rsidP="00073FCB">
      <w:pPr>
        <w:pStyle w:val="BodyText"/>
        <w:spacing w:before="2"/>
        <w:rPr>
          <w:b/>
          <w:sz w:val="31"/>
        </w:rPr>
      </w:pPr>
    </w:p>
    <w:p w:rsidR="00206562" w:rsidRPr="00073FCB" w:rsidRDefault="00206562" w:rsidP="00206562">
      <w:pPr>
        <w:pStyle w:val="ListParagraph"/>
        <w:numPr>
          <w:ilvl w:val="0"/>
          <w:numId w:val="40"/>
        </w:numPr>
        <w:tabs>
          <w:tab w:val="left" w:pos="601"/>
        </w:tabs>
        <w:ind w:right="0"/>
        <w:rPr>
          <w:sz w:val="24"/>
        </w:rPr>
      </w:pPr>
      <w:r w:rsidRPr="00073FCB">
        <w:rPr>
          <w:sz w:val="24"/>
        </w:rPr>
        <w:t>R.</w:t>
      </w:r>
      <w:r w:rsidRPr="00073FCB">
        <w:rPr>
          <w:spacing w:val="-2"/>
          <w:sz w:val="24"/>
        </w:rPr>
        <w:t xml:space="preserve"> </w:t>
      </w:r>
      <w:r w:rsidRPr="00073FCB">
        <w:rPr>
          <w:sz w:val="24"/>
        </w:rPr>
        <w:t>Pressman,</w:t>
      </w:r>
      <w:r w:rsidRPr="00073FCB">
        <w:rPr>
          <w:spacing w:val="-1"/>
          <w:sz w:val="24"/>
        </w:rPr>
        <w:t xml:space="preserve"> </w:t>
      </w:r>
      <w:r w:rsidRPr="00073FCB">
        <w:rPr>
          <w:sz w:val="24"/>
        </w:rPr>
        <w:t>Software</w:t>
      </w:r>
      <w:r w:rsidRPr="00073FCB">
        <w:rPr>
          <w:spacing w:val="-4"/>
          <w:sz w:val="24"/>
        </w:rPr>
        <w:t xml:space="preserve"> </w:t>
      </w:r>
      <w:r w:rsidRPr="00073FCB">
        <w:rPr>
          <w:sz w:val="24"/>
        </w:rPr>
        <w:t>engineering.</w:t>
      </w:r>
      <w:r w:rsidRPr="00073FCB">
        <w:rPr>
          <w:spacing w:val="1"/>
          <w:sz w:val="24"/>
        </w:rPr>
        <w:t xml:space="preserve"> </w:t>
      </w:r>
      <w:r w:rsidRPr="00073FCB">
        <w:rPr>
          <w:sz w:val="24"/>
        </w:rPr>
        <w:t>Boston:</w:t>
      </w:r>
      <w:r w:rsidRPr="00073FCB">
        <w:rPr>
          <w:spacing w:val="-1"/>
          <w:sz w:val="24"/>
        </w:rPr>
        <w:t xml:space="preserve"> </w:t>
      </w:r>
      <w:r w:rsidRPr="00073FCB">
        <w:rPr>
          <w:sz w:val="24"/>
        </w:rPr>
        <w:t>McGraw-Hill</w:t>
      </w:r>
      <w:r w:rsidRPr="00073FCB">
        <w:rPr>
          <w:spacing w:val="-2"/>
          <w:sz w:val="24"/>
        </w:rPr>
        <w:t xml:space="preserve"> </w:t>
      </w:r>
      <w:r w:rsidRPr="00073FCB">
        <w:rPr>
          <w:sz w:val="24"/>
        </w:rPr>
        <w:t>Education,</w:t>
      </w:r>
      <w:r w:rsidRPr="00073FCB">
        <w:rPr>
          <w:spacing w:val="-1"/>
          <w:sz w:val="24"/>
        </w:rPr>
        <w:t xml:space="preserve"> </w:t>
      </w:r>
      <w:r w:rsidRPr="00073FCB">
        <w:rPr>
          <w:sz w:val="24"/>
        </w:rPr>
        <w:t>2015</w:t>
      </w:r>
    </w:p>
    <w:p w:rsidR="00206562" w:rsidRPr="00073FCB" w:rsidRDefault="00206562" w:rsidP="00073FCB">
      <w:pPr>
        <w:pStyle w:val="BodyText"/>
        <w:spacing w:before="5"/>
        <w:rPr>
          <w:sz w:val="29"/>
        </w:rPr>
      </w:pPr>
    </w:p>
    <w:p w:rsidR="00206562" w:rsidRPr="00073FCB" w:rsidRDefault="00206562" w:rsidP="00206562">
      <w:pPr>
        <w:pStyle w:val="ListParagraph"/>
        <w:numPr>
          <w:ilvl w:val="0"/>
          <w:numId w:val="40"/>
        </w:numPr>
        <w:tabs>
          <w:tab w:val="left" w:pos="604"/>
        </w:tabs>
        <w:ind w:left="603" w:right="0" w:hanging="344"/>
        <w:rPr>
          <w:sz w:val="24"/>
        </w:rPr>
      </w:pPr>
      <w:r w:rsidRPr="00073FCB">
        <w:rPr>
          <w:sz w:val="24"/>
        </w:rPr>
        <w:t>A.</w:t>
      </w:r>
      <w:r w:rsidRPr="00073FCB">
        <w:rPr>
          <w:spacing w:val="-5"/>
          <w:sz w:val="24"/>
        </w:rPr>
        <w:t xml:space="preserve"> </w:t>
      </w:r>
      <w:proofErr w:type="spellStart"/>
      <w:r w:rsidRPr="00073FCB">
        <w:rPr>
          <w:sz w:val="24"/>
        </w:rPr>
        <w:t>Silberschatz</w:t>
      </w:r>
      <w:proofErr w:type="spellEnd"/>
      <w:r w:rsidRPr="00073FCB">
        <w:rPr>
          <w:sz w:val="24"/>
        </w:rPr>
        <w:t>,</w:t>
      </w:r>
      <w:r w:rsidRPr="00073FCB">
        <w:rPr>
          <w:spacing w:val="-1"/>
          <w:sz w:val="24"/>
        </w:rPr>
        <w:t xml:space="preserve"> </w:t>
      </w:r>
      <w:r w:rsidRPr="00073FCB">
        <w:rPr>
          <w:sz w:val="24"/>
        </w:rPr>
        <w:t>H.</w:t>
      </w:r>
      <w:r w:rsidRPr="00073FCB">
        <w:rPr>
          <w:spacing w:val="-1"/>
          <w:sz w:val="24"/>
        </w:rPr>
        <w:t xml:space="preserve"> </w:t>
      </w:r>
      <w:proofErr w:type="spellStart"/>
      <w:r w:rsidRPr="00073FCB">
        <w:rPr>
          <w:sz w:val="24"/>
        </w:rPr>
        <w:t>Korth</w:t>
      </w:r>
      <w:proofErr w:type="spellEnd"/>
      <w:r w:rsidRPr="00073FCB">
        <w:rPr>
          <w:spacing w:val="-2"/>
          <w:sz w:val="24"/>
        </w:rPr>
        <w:t xml:space="preserve"> </w:t>
      </w:r>
      <w:r w:rsidRPr="00073FCB">
        <w:rPr>
          <w:sz w:val="24"/>
        </w:rPr>
        <w:t>and</w:t>
      </w:r>
      <w:r w:rsidRPr="00073FCB">
        <w:rPr>
          <w:spacing w:val="-1"/>
          <w:sz w:val="24"/>
        </w:rPr>
        <w:t xml:space="preserve"> </w:t>
      </w:r>
      <w:r w:rsidRPr="00073FCB">
        <w:rPr>
          <w:sz w:val="24"/>
        </w:rPr>
        <w:t>S.</w:t>
      </w:r>
      <w:r w:rsidRPr="00073FCB">
        <w:rPr>
          <w:spacing w:val="1"/>
          <w:sz w:val="24"/>
        </w:rPr>
        <w:t xml:space="preserve"> </w:t>
      </w:r>
      <w:r w:rsidRPr="00073FCB">
        <w:rPr>
          <w:sz w:val="24"/>
        </w:rPr>
        <w:t>Sudarshan,</w:t>
      </w:r>
      <w:r w:rsidRPr="00073FCB">
        <w:rPr>
          <w:spacing w:val="-2"/>
          <w:sz w:val="24"/>
        </w:rPr>
        <w:t xml:space="preserve"> </w:t>
      </w:r>
      <w:r w:rsidRPr="00073FCB">
        <w:rPr>
          <w:sz w:val="24"/>
        </w:rPr>
        <w:t>Database</w:t>
      </w:r>
      <w:r w:rsidRPr="00073FCB">
        <w:rPr>
          <w:spacing w:val="-2"/>
          <w:sz w:val="24"/>
        </w:rPr>
        <w:t xml:space="preserve"> </w:t>
      </w:r>
      <w:r w:rsidRPr="00073FCB">
        <w:rPr>
          <w:sz w:val="24"/>
        </w:rPr>
        <w:t>system</w:t>
      </w:r>
      <w:r w:rsidRPr="00073FCB">
        <w:rPr>
          <w:spacing w:val="-1"/>
          <w:sz w:val="24"/>
        </w:rPr>
        <w:t xml:space="preserve"> </w:t>
      </w:r>
      <w:r w:rsidRPr="00073FCB">
        <w:rPr>
          <w:sz w:val="24"/>
        </w:rPr>
        <w:t>concepts.</w:t>
      </w:r>
    </w:p>
    <w:p w:rsidR="00206562" w:rsidRPr="00073FCB" w:rsidRDefault="00206562" w:rsidP="00073FCB">
      <w:pPr>
        <w:pStyle w:val="BodyText"/>
        <w:spacing w:before="5"/>
        <w:rPr>
          <w:sz w:val="29"/>
        </w:rPr>
      </w:pPr>
    </w:p>
    <w:p w:rsidR="00206562" w:rsidRPr="00073FCB" w:rsidRDefault="00206562" w:rsidP="00067B69">
      <w:pPr>
        <w:pStyle w:val="ListParagraph"/>
        <w:numPr>
          <w:ilvl w:val="0"/>
          <w:numId w:val="40"/>
        </w:numPr>
        <w:tabs>
          <w:tab w:val="left" w:pos="604"/>
        </w:tabs>
        <w:spacing w:line="360" w:lineRule="auto"/>
        <w:ind w:left="260" w:right="935" w:firstLine="0"/>
        <w:rPr>
          <w:sz w:val="24"/>
        </w:rPr>
      </w:pPr>
      <w:r w:rsidRPr="00073FCB">
        <w:rPr>
          <w:sz w:val="24"/>
        </w:rPr>
        <w:t>Mike</w:t>
      </w:r>
      <w:r w:rsidRPr="00073FCB">
        <w:rPr>
          <w:spacing w:val="-2"/>
          <w:sz w:val="24"/>
        </w:rPr>
        <w:t xml:space="preserve"> </w:t>
      </w:r>
      <w:r w:rsidRPr="00073FCB">
        <w:rPr>
          <w:sz w:val="24"/>
        </w:rPr>
        <w:t>Taylor,</w:t>
      </w:r>
      <w:r w:rsidRPr="00073FCB">
        <w:rPr>
          <w:spacing w:val="-1"/>
          <w:sz w:val="24"/>
        </w:rPr>
        <w:t xml:space="preserve"> </w:t>
      </w:r>
      <w:r w:rsidRPr="00073FCB">
        <w:rPr>
          <w:sz w:val="24"/>
        </w:rPr>
        <w:t>Step-by-step</w:t>
      </w:r>
      <w:r w:rsidRPr="00073FCB">
        <w:rPr>
          <w:spacing w:val="-2"/>
          <w:sz w:val="24"/>
        </w:rPr>
        <w:t xml:space="preserve"> </w:t>
      </w:r>
      <w:r w:rsidRPr="00073FCB">
        <w:rPr>
          <w:sz w:val="24"/>
        </w:rPr>
        <w:t>WordPress</w:t>
      </w:r>
      <w:r w:rsidRPr="00073FCB">
        <w:rPr>
          <w:spacing w:val="-1"/>
          <w:sz w:val="24"/>
        </w:rPr>
        <w:t xml:space="preserve"> </w:t>
      </w:r>
      <w:r w:rsidRPr="00073FCB">
        <w:rPr>
          <w:sz w:val="24"/>
        </w:rPr>
        <w:t>for</w:t>
      </w:r>
      <w:r w:rsidRPr="00073FCB">
        <w:rPr>
          <w:spacing w:val="-2"/>
          <w:sz w:val="24"/>
        </w:rPr>
        <w:t xml:space="preserve"> </w:t>
      </w:r>
      <w:r w:rsidRPr="00073FCB">
        <w:rPr>
          <w:sz w:val="24"/>
        </w:rPr>
        <w:t>beginners:</w:t>
      </w:r>
      <w:r w:rsidRPr="00073FCB">
        <w:rPr>
          <w:spacing w:val="-2"/>
          <w:sz w:val="24"/>
        </w:rPr>
        <w:t xml:space="preserve"> </w:t>
      </w:r>
      <w:r w:rsidRPr="00073FCB">
        <w:rPr>
          <w:sz w:val="24"/>
        </w:rPr>
        <w:t>How</w:t>
      </w:r>
      <w:r w:rsidRPr="00073FCB">
        <w:rPr>
          <w:spacing w:val="-2"/>
          <w:sz w:val="24"/>
        </w:rPr>
        <w:t xml:space="preserve"> </w:t>
      </w:r>
      <w:r w:rsidRPr="00073FCB">
        <w:rPr>
          <w:sz w:val="24"/>
        </w:rPr>
        <w:t>to</w:t>
      </w:r>
      <w:r w:rsidRPr="00073FCB">
        <w:rPr>
          <w:spacing w:val="-1"/>
          <w:sz w:val="24"/>
        </w:rPr>
        <w:t xml:space="preserve"> </w:t>
      </w:r>
      <w:r w:rsidRPr="00073FCB">
        <w:rPr>
          <w:sz w:val="24"/>
        </w:rPr>
        <w:t>build</w:t>
      </w:r>
      <w:r w:rsidRPr="00073FCB">
        <w:rPr>
          <w:spacing w:val="-2"/>
          <w:sz w:val="24"/>
        </w:rPr>
        <w:t xml:space="preserve"> </w:t>
      </w:r>
      <w:r w:rsidRPr="00073FCB">
        <w:rPr>
          <w:sz w:val="24"/>
        </w:rPr>
        <w:t>a</w:t>
      </w:r>
      <w:r w:rsidRPr="00073FCB">
        <w:rPr>
          <w:spacing w:val="-1"/>
          <w:sz w:val="24"/>
        </w:rPr>
        <w:t xml:space="preserve"> </w:t>
      </w:r>
      <w:r w:rsidRPr="00073FCB">
        <w:rPr>
          <w:sz w:val="24"/>
        </w:rPr>
        <w:t>beautiful</w:t>
      </w:r>
      <w:r w:rsidRPr="00073FCB">
        <w:rPr>
          <w:spacing w:val="-1"/>
          <w:sz w:val="24"/>
        </w:rPr>
        <w:t xml:space="preserve"> </w:t>
      </w:r>
      <w:r w:rsidRPr="00073FCB">
        <w:rPr>
          <w:sz w:val="24"/>
        </w:rPr>
        <w:t>website</w:t>
      </w:r>
      <w:r w:rsidRPr="00073FCB">
        <w:rPr>
          <w:spacing w:val="-57"/>
          <w:sz w:val="24"/>
        </w:rPr>
        <w:t xml:space="preserve"> </w:t>
      </w:r>
      <w:r w:rsidRPr="00073FCB">
        <w:rPr>
          <w:sz w:val="24"/>
        </w:rPr>
        <w:t>on</w:t>
      </w:r>
      <w:r w:rsidRPr="00073FCB">
        <w:rPr>
          <w:spacing w:val="1"/>
          <w:sz w:val="24"/>
        </w:rPr>
        <w:t xml:space="preserve"> </w:t>
      </w:r>
      <w:r w:rsidRPr="00073FCB">
        <w:rPr>
          <w:sz w:val="24"/>
        </w:rPr>
        <w:t>your own domain from scratch</w:t>
      </w:r>
    </w:p>
    <w:p w:rsidR="00206562" w:rsidRPr="00073FCB" w:rsidRDefault="00206562" w:rsidP="00073FCB">
      <w:pPr>
        <w:pStyle w:val="Heading2"/>
        <w:spacing w:before="204"/>
        <w:rPr>
          <w:rFonts w:ascii="Times New Roman" w:hAnsi="Times New Roman" w:cs="Times New Roman"/>
          <w:color w:val="auto"/>
        </w:rPr>
      </w:pPr>
      <w:r w:rsidRPr="00073FCB">
        <w:rPr>
          <w:rFonts w:ascii="Times New Roman" w:hAnsi="Times New Roman" w:cs="Times New Roman"/>
          <w:color w:val="auto"/>
        </w:rPr>
        <w:t>WEBSITES</w:t>
      </w:r>
    </w:p>
    <w:p w:rsidR="00206562" w:rsidRPr="00073FCB" w:rsidRDefault="00206562" w:rsidP="00073FCB">
      <w:pPr>
        <w:pStyle w:val="BodyText"/>
        <w:spacing w:before="11"/>
        <w:rPr>
          <w:b/>
          <w:sz w:val="30"/>
        </w:rPr>
      </w:pPr>
    </w:p>
    <w:p w:rsidR="00206562" w:rsidRPr="00073FCB" w:rsidRDefault="00206562" w:rsidP="00206562">
      <w:pPr>
        <w:pStyle w:val="ListParagraph"/>
        <w:numPr>
          <w:ilvl w:val="1"/>
          <w:numId w:val="40"/>
        </w:numPr>
        <w:tabs>
          <w:tab w:val="left" w:pos="980"/>
          <w:tab w:val="left" w:pos="981"/>
        </w:tabs>
        <w:ind w:right="0" w:hanging="361"/>
        <w:rPr>
          <w:sz w:val="24"/>
        </w:rPr>
      </w:pPr>
      <w:r w:rsidRPr="00073FCB">
        <w:rPr>
          <w:sz w:val="24"/>
        </w:rPr>
        <w:t>En.wikipedia.org.</w:t>
      </w:r>
      <w:r w:rsidRPr="00073FCB">
        <w:rPr>
          <w:spacing w:val="-3"/>
          <w:sz w:val="24"/>
        </w:rPr>
        <w:t xml:space="preserve"> </w:t>
      </w:r>
      <w:r w:rsidRPr="00073FCB">
        <w:rPr>
          <w:sz w:val="24"/>
        </w:rPr>
        <w:t>2020.</w:t>
      </w:r>
      <w:r w:rsidRPr="00073FCB">
        <w:rPr>
          <w:spacing w:val="1"/>
          <w:sz w:val="24"/>
        </w:rPr>
        <w:t xml:space="preserve"> </w:t>
      </w:r>
      <w:proofErr w:type="spellStart"/>
      <w:r w:rsidRPr="00073FCB">
        <w:rPr>
          <w:i/>
          <w:sz w:val="24"/>
        </w:rPr>
        <w:t>Wordpress</w:t>
      </w:r>
      <w:proofErr w:type="spellEnd"/>
      <w:r w:rsidRPr="00073FCB">
        <w:rPr>
          <w:sz w:val="24"/>
        </w:rPr>
        <w:t>.</w:t>
      </w:r>
      <w:r w:rsidRPr="00073FCB">
        <w:rPr>
          <w:spacing w:val="-2"/>
          <w:sz w:val="24"/>
        </w:rPr>
        <w:t xml:space="preserve"> </w:t>
      </w:r>
      <w:r w:rsidRPr="00073FCB">
        <w:rPr>
          <w:sz w:val="24"/>
        </w:rPr>
        <w:t>[online]</w:t>
      </w:r>
      <w:r w:rsidRPr="00073FCB">
        <w:rPr>
          <w:spacing w:val="-1"/>
          <w:sz w:val="24"/>
        </w:rPr>
        <w:t xml:space="preserve"> </w:t>
      </w:r>
      <w:r w:rsidRPr="00073FCB">
        <w:rPr>
          <w:sz w:val="24"/>
        </w:rPr>
        <w:t>Available</w:t>
      </w:r>
      <w:r w:rsidRPr="00073FCB">
        <w:rPr>
          <w:spacing w:val="-3"/>
          <w:sz w:val="24"/>
        </w:rPr>
        <w:t xml:space="preserve"> </w:t>
      </w:r>
      <w:r w:rsidRPr="00073FCB">
        <w:rPr>
          <w:sz w:val="24"/>
        </w:rPr>
        <w:t>at:</w:t>
      </w:r>
    </w:p>
    <w:p w:rsidR="00206562" w:rsidRPr="00073FCB" w:rsidRDefault="00206562" w:rsidP="00073FCB">
      <w:pPr>
        <w:pStyle w:val="BodyText"/>
        <w:spacing w:before="130"/>
        <w:ind w:left="980"/>
      </w:pPr>
      <w:r w:rsidRPr="00073FCB">
        <w:t>&lt;https://en.wikipedia.org/wiki/WordPress&gt;</w:t>
      </w:r>
      <w:r w:rsidRPr="00073FCB">
        <w:rPr>
          <w:spacing w:val="-1"/>
        </w:rPr>
        <w:t xml:space="preserve"> </w:t>
      </w:r>
      <w:r w:rsidRPr="00073FCB">
        <w:t>[Accessed</w:t>
      </w:r>
      <w:r w:rsidRPr="00073FCB">
        <w:rPr>
          <w:spacing w:val="-1"/>
        </w:rPr>
        <w:t xml:space="preserve"> </w:t>
      </w:r>
      <w:r w:rsidRPr="00073FCB">
        <w:t>18</w:t>
      </w:r>
      <w:r w:rsidRPr="00073FCB">
        <w:rPr>
          <w:spacing w:val="-1"/>
        </w:rPr>
        <w:t xml:space="preserve"> </w:t>
      </w:r>
      <w:r w:rsidRPr="00073FCB">
        <w:t>May</w:t>
      </w:r>
      <w:r w:rsidRPr="00073FCB">
        <w:rPr>
          <w:spacing w:val="-6"/>
        </w:rPr>
        <w:t xml:space="preserve"> </w:t>
      </w:r>
      <w:r w:rsidRPr="00073FCB">
        <w:t>2020].</w:t>
      </w:r>
    </w:p>
    <w:p w:rsidR="00206562" w:rsidRPr="00073FCB" w:rsidRDefault="00206562" w:rsidP="00206562">
      <w:pPr>
        <w:pStyle w:val="ListParagraph"/>
        <w:numPr>
          <w:ilvl w:val="1"/>
          <w:numId w:val="40"/>
        </w:numPr>
        <w:tabs>
          <w:tab w:val="left" w:pos="1040"/>
          <w:tab w:val="left" w:pos="1041"/>
        </w:tabs>
        <w:spacing w:before="137"/>
        <w:ind w:left="1040" w:right="0" w:hanging="421"/>
        <w:rPr>
          <w:sz w:val="24"/>
        </w:rPr>
      </w:pPr>
      <w:r w:rsidRPr="00073FCB">
        <w:rPr>
          <w:sz w:val="24"/>
        </w:rPr>
        <w:t>W3schools.com.</w:t>
      </w:r>
      <w:r w:rsidRPr="00073FCB">
        <w:rPr>
          <w:spacing w:val="-1"/>
          <w:sz w:val="24"/>
        </w:rPr>
        <w:t xml:space="preserve"> </w:t>
      </w:r>
      <w:r w:rsidRPr="00073FCB">
        <w:rPr>
          <w:sz w:val="24"/>
        </w:rPr>
        <w:t>2020.</w:t>
      </w:r>
      <w:r w:rsidRPr="00073FCB">
        <w:rPr>
          <w:spacing w:val="-1"/>
          <w:sz w:val="24"/>
        </w:rPr>
        <w:t xml:space="preserve"> </w:t>
      </w:r>
      <w:r w:rsidRPr="00073FCB">
        <w:rPr>
          <w:i/>
          <w:sz w:val="24"/>
        </w:rPr>
        <w:t>PHP</w:t>
      </w:r>
      <w:r w:rsidRPr="00073FCB">
        <w:rPr>
          <w:i/>
          <w:spacing w:val="-1"/>
          <w:sz w:val="24"/>
        </w:rPr>
        <w:t xml:space="preserve"> </w:t>
      </w:r>
      <w:r w:rsidRPr="00073FCB">
        <w:rPr>
          <w:i/>
          <w:sz w:val="24"/>
        </w:rPr>
        <w:t>OOP</w:t>
      </w:r>
      <w:r w:rsidRPr="00073FCB">
        <w:rPr>
          <w:i/>
          <w:spacing w:val="-2"/>
          <w:sz w:val="24"/>
        </w:rPr>
        <w:t xml:space="preserve"> </w:t>
      </w:r>
      <w:r w:rsidRPr="00073FCB">
        <w:rPr>
          <w:i/>
          <w:sz w:val="24"/>
        </w:rPr>
        <w:t>Classes</w:t>
      </w:r>
      <w:r w:rsidRPr="00073FCB">
        <w:rPr>
          <w:i/>
          <w:spacing w:val="-1"/>
          <w:sz w:val="24"/>
        </w:rPr>
        <w:t xml:space="preserve"> </w:t>
      </w:r>
      <w:r w:rsidRPr="00073FCB">
        <w:rPr>
          <w:i/>
          <w:sz w:val="24"/>
        </w:rPr>
        <w:t>And</w:t>
      </w:r>
      <w:r w:rsidRPr="00073FCB">
        <w:rPr>
          <w:i/>
          <w:spacing w:val="1"/>
          <w:sz w:val="24"/>
        </w:rPr>
        <w:t xml:space="preserve"> </w:t>
      </w:r>
      <w:r w:rsidRPr="00073FCB">
        <w:rPr>
          <w:i/>
          <w:sz w:val="24"/>
        </w:rPr>
        <w:t>Objects</w:t>
      </w:r>
      <w:r w:rsidRPr="00073FCB">
        <w:rPr>
          <w:sz w:val="24"/>
        </w:rPr>
        <w:t>.</w:t>
      </w:r>
      <w:r w:rsidRPr="00073FCB">
        <w:rPr>
          <w:spacing w:val="-1"/>
          <w:sz w:val="24"/>
        </w:rPr>
        <w:t xml:space="preserve"> </w:t>
      </w:r>
      <w:r w:rsidRPr="00073FCB">
        <w:rPr>
          <w:sz w:val="24"/>
        </w:rPr>
        <w:t>[online] Available</w:t>
      </w:r>
      <w:r w:rsidRPr="00073FCB">
        <w:rPr>
          <w:spacing w:val="-1"/>
          <w:sz w:val="24"/>
        </w:rPr>
        <w:t xml:space="preserve"> </w:t>
      </w:r>
      <w:r w:rsidRPr="00073FCB">
        <w:rPr>
          <w:sz w:val="24"/>
        </w:rPr>
        <w:t>at:</w:t>
      </w:r>
    </w:p>
    <w:p w:rsidR="00206562" w:rsidRPr="00073FCB" w:rsidRDefault="00206562" w:rsidP="00073FCB">
      <w:pPr>
        <w:pStyle w:val="BodyText"/>
        <w:spacing w:before="129"/>
        <w:ind w:left="980"/>
      </w:pPr>
      <w:r w:rsidRPr="00073FCB">
        <w:t>&lt;https:/</w:t>
      </w:r>
      <w:hyperlink r:id="rId44">
        <w:r w:rsidRPr="00073FCB">
          <w:t>/www.w3schools.com/php/php_oop_classes_obj</w:t>
        </w:r>
      </w:hyperlink>
      <w:r w:rsidRPr="00073FCB">
        <w:t>e</w:t>
      </w:r>
      <w:hyperlink r:id="rId45">
        <w:r w:rsidRPr="00073FCB">
          <w:t>cts.asp&gt;</w:t>
        </w:r>
        <w:r w:rsidRPr="00073FCB">
          <w:rPr>
            <w:spacing w:val="-4"/>
          </w:rPr>
          <w:t xml:space="preserve"> </w:t>
        </w:r>
      </w:hyperlink>
      <w:r w:rsidRPr="00073FCB">
        <w:t>[Accessed</w:t>
      </w:r>
      <w:r w:rsidRPr="00073FCB">
        <w:rPr>
          <w:spacing w:val="-2"/>
        </w:rPr>
        <w:t xml:space="preserve"> </w:t>
      </w:r>
      <w:r w:rsidRPr="00073FCB">
        <w:t>19</w:t>
      </w:r>
    </w:p>
    <w:p w:rsidR="00206562" w:rsidRPr="00073FCB" w:rsidRDefault="00206562" w:rsidP="00073FCB">
      <w:pPr>
        <w:pStyle w:val="BodyText"/>
        <w:spacing w:before="137"/>
        <w:ind w:left="980"/>
      </w:pPr>
      <w:r w:rsidRPr="00073FCB">
        <w:t>April</w:t>
      </w:r>
      <w:r w:rsidRPr="00073FCB">
        <w:rPr>
          <w:spacing w:val="-1"/>
        </w:rPr>
        <w:t xml:space="preserve"> </w:t>
      </w:r>
      <w:r w:rsidRPr="00073FCB">
        <w:t>2020].</w:t>
      </w:r>
    </w:p>
    <w:p w:rsidR="00206562" w:rsidRPr="00073FCB" w:rsidRDefault="00206562" w:rsidP="00067B69">
      <w:pPr>
        <w:pStyle w:val="ListParagraph"/>
        <w:numPr>
          <w:ilvl w:val="1"/>
          <w:numId w:val="40"/>
        </w:numPr>
        <w:tabs>
          <w:tab w:val="left" w:pos="980"/>
          <w:tab w:val="left" w:pos="981"/>
        </w:tabs>
        <w:spacing w:before="139" w:line="328" w:lineRule="auto"/>
        <w:ind w:right="1123"/>
        <w:rPr>
          <w:sz w:val="24"/>
        </w:rPr>
      </w:pPr>
      <w:r w:rsidRPr="00073FCB">
        <w:rPr>
          <w:sz w:val="24"/>
        </w:rPr>
        <w:t>Wpbeginner.com. 2020. [online] Available at: &lt;https://</w:t>
      </w:r>
      <w:hyperlink r:id="rId46">
        <w:r w:rsidRPr="00073FCB">
          <w:rPr>
            <w:sz w:val="24"/>
          </w:rPr>
          <w:t>www.wpbeginner.com/</w:t>
        </w:r>
      </w:hyperlink>
      <w:r w:rsidRPr="00073FCB">
        <w:rPr>
          <w:sz w:val="24"/>
        </w:rPr>
        <w:t>&gt;</w:t>
      </w:r>
      <w:r w:rsidRPr="00073FCB">
        <w:rPr>
          <w:spacing w:val="-57"/>
          <w:sz w:val="24"/>
        </w:rPr>
        <w:t xml:space="preserve"> </w:t>
      </w:r>
      <w:r w:rsidRPr="00073FCB">
        <w:rPr>
          <w:sz w:val="24"/>
        </w:rPr>
        <w:t>[Accessed</w:t>
      </w:r>
      <w:r w:rsidRPr="00073FCB">
        <w:rPr>
          <w:spacing w:val="-1"/>
          <w:sz w:val="24"/>
        </w:rPr>
        <w:t xml:space="preserve"> </w:t>
      </w:r>
      <w:r w:rsidRPr="00073FCB">
        <w:rPr>
          <w:sz w:val="24"/>
        </w:rPr>
        <w:t>10 April 2020].</w:t>
      </w:r>
    </w:p>
    <w:p w:rsidR="00206562" w:rsidRPr="00073FCB" w:rsidRDefault="00206562" w:rsidP="00067B69">
      <w:pPr>
        <w:pStyle w:val="ListParagraph"/>
        <w:numPr>
          <w:ilvl w:val="1"/>
          <w:numId w:val="40"/>
        </w:numPr>
        <w:tabs>
          <w:tab w:val="left" w:pos="980"/>
          <w:tab w:val="left" w:pos="981"/>
        </w:tabs>
        <w:spacing w:before="38" w:line="343" w:lineRule="auto"/>
        <w:ind w:right="1422"/>
        <w:rPr>
          <w:sz w:val="24"/>
        </w:rPr>
      </w:pPr>
      <w:r w:rsidRPr="00073FCB">
        <w:rPr>
          <w:sz w:val="24"/>
        </w:rPr>
        <w:t xml:space="preserve">Tutorialspoint.com. 2020. </w:t>
      </w:r>
      <w:proofErr w:type="spellStart"/>
      <w:r w:rsidRPr="00073FCB">
        <w:rPr>
          <w:i/>
          <w:sz w:val="24"/>
        </w:rPr>
        <w:t>Mysql</w:t>
      </w:r>
      <w:proofErr w:type="spellEnd"/>
      <w:r w:rsidRPr="00073FCB">
        <w:rPr>
          <w:i/>
          <w:sz w:val="24"/>
        </w:rPr>
        <w:t xml:space="preserve"> - Data </w:t>
      </w:r>
      <w:proofErr w:type="spellStart"/>
      <w:r w:rsidRPr="00073FCB">
        <w:rPr>
          <w:i/>
          <w:sz w:val="24"/>
        </w:rPr>
        <w:t>Typetutorialspoints</w:t>
      </w:r>
      <w:proofErr w:type="spellEnd"/>
      <w:r w:rsidRPr="00073FCB">
        <w:rPr>
          <w:i/>
          <w:sz w:val="24"/>
        </w:rPr>
        <w:t xml:space="preserve"> - </w:t>
      </w:r>
      <w:proofErr w:type="spellStart"/>
      <w:r w:rsidRPr="00073FCB">
        <w:rPr>
          <w:i/>
          <w:sz w:val="24"/>
        </w:rPr>
        <w:t>Tutorialspoint</w:t>
      </w:r>
      <w:proofErr w:type="spellEnd"/>
      <w:r w:rsidRPr="00073FCB">
        <w:rPr>
          <w:sz w:val="24"/>
        </w:rPr>
        <w:t>.</w:t>
      </w:r>
      <w:r w:rsidRPr="00073FCB">
        <w:rPr>
          <w:spacing w:val="-57"/>
          <w:sz w:val="24"/>
        </w:rPr>
        <w:t xml:space="preserve"> </w:t>
      </w:r>
      <w:r w:rsidRPr="00073FCB">
        <w:rPr>
          <w:sz w:val="24"/>
        </w:rPr>
        <w:t>[online] Available at: &lt;https://</w:t>
      </w:r>
      <w:hyperlink r:id="rId47">
        <w:r w:rsidRPr="00073FCB">
          <w:rPr>
            <w:sz w:val="24"/>
          </w:rPr>
          <w:t>www.tutorialspoint.com/mysql/mysql-data-</w:t>
        </w:r>
      </w:hyperlink>
      <w:r w:rsidRPr="00073FCB">
        <w:rPr>
          <w:spacing w:val="1"/>
          <w:sz w:val="24"/>
        </w:rPr>
        <w:t xml:space="preserve"> </w:t>
      </w:r>
      <w:r w:rsidRPr="00073FCB">
        <w:rPr>
          <w:sz w:val="24"/>
        </w:rPr>
        <w:t>types.htm&gt;</w:t>
      </w:r>
      <w:r w:rsidRPr="00073FCB">
        <w:rPr>
          <w:spacing w:val="-1"/>
          <w:sz w:val="24"/>
        </w:rPr>
        <w:t xml:space="preserve"> </w:t>
      </w:r>
      <w:r w:rsidRPr="00073FCB">
        <w:rPr>
          <w:sz w:val="24"/>
        </w:rPr>
        <w:t>[Accessed 12</w:t>
      </w:r>
      <w:r w:rsidRPr="00073FCB">
        <w:rPr>
          <w:spacing w:val="1"/>
          <w:sz w:val="24"/>
        </w:rPr>
        <w:t xml:space="preserve"> </w:t>
      </w:r>
      <w:r w:rsidRPr="00073FCB">
        <w:rPr>
          <w:sz w:val="24"/>
        </w:rPr>
        <w:t>April 2020].</w:t>
      </w:r>
    </w:p>
    <w:p w:rsidR="00206562" w:rsidRPr="00073FCB" w:rsidRDefault="00206562" w:rsidP="008161BA">
      <w:pPr>
        <w:tabs>
          <w:tab w:val="left" w:pos="1899"/>
        </w:tabs>
        <w:rPr>
          <w:sz w:val="24"/>
          <w:szCs w:val="24"/>
        </w:rPr>
      </w:pPr>
    </w:p>
    <w:p w:rsidR="007457C9" w:rsidRDefault="007457C9"/>
    <w:sectPr w:rsidR="007457C9" w:rsidSect="00402D53">
      <w:headerReference w:type="default" r:id="rId48"/>
      <w:footerReference w:type="default" r:id="rId49"/>
      <w:type w:val="continuous"/>
      <w:pgSz w:w="11910" w:h="16840" w:code="9"/>
      <w:pgMar w:top="1598" w:right="778" w:bottom="1498" w:left="1685" w:header="1008" w:footer="132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6D2E" w:rsidRDefault="00A46D2E">
      <w:r>
        <w:separator/>
      </w:r>
    </w:p>
  </w:endnote>
  <w:endnote w:type="continuationSeparator" w:id="0">
    <w:p w:rsidR="00A46D2E" w:rsidRDefault="00A46D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hancery Uralic">
    <w:altName w:val="Times New Roman"/>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7C9" w:rsidRDefault="007457C9">
    <w:pPr>
      <w:pStyle w:val="Footer"/>
    </w:pPr>
  </w:p>
  <w:p w:rsidR="007457C9" w:rsidRDefault="007457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562" w:rsidRDefault="00206562" w:rsidP="00520B8F">
    <w:pPr>
      <w:pStyle w:val="Footer"/>
      <w:pBdr>
        <w:top w:val="thinThickSmallGap" w:sz="24" w:space="1" w:color="622423" w:themeColor="accent2" w:themeShade="7F"/>
      </w:pBdr>
      <w:spacing w:after="200" w:line="276" w:lineRule="auto"/>
      <w:ind w:left="432" w:right="144"/>
      <w:jc w:val="both"/>
      <w:rPr>
        <w:rFonts w:asciiTheme="majorHAnsi" w:hAnsiTheme="majorHAnsi"/>
      </w:rPr>
    </w:pPr>
    <w:r>
      <w:rPr>
        <w:rFonts w:asciiTheme="majorHAnsi" w:hAnsiTheme="majorHAnsi"/>
      </w:rPr>
      <w:t>SCHOOL OF INFORMATION SCIENCE AND TECHNOLOGY</w:t>
    </w:r>
    <w:r>
      <w:rPr>
        <w:rFonts w:asciiTheme="majorHAnsi" w:hAnsiTheme="majorHAnsi"/>
      </w:rPr>
      <w:ptab w:relativeTo="margin" w:alignment="right" w:leader="none"/>
    </w:r>
    <w:r>
      <w:rPr>
        <w:rFonts w:asciiTheme="majorHAnsi" w:hAnsiTheme="majorHAns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t>6</w:t>
    </w:r>
    <w:r>
      <w:rPr>
        <w:rFonts w:asciiTheme="majorHAnsi" w:hAnsiTheme="majorHAnsi"/>
        <w:noProof/>
      </w:rPr>
      <w:fldChar w:fldCharType="end"/>
    </w:r>
  </w:p>
  <w:p w:rsidR="00206562" w:rsidRDefault="002065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17FE" w:rsidRDefault="00C049D7" w:rsidP="0047026E">
    <w:pPr>
      <w:pStyle w:val="Footer"/>
      <w:pBdr>
        <w:top w:val="thinThickSmallGap" w:sz="24" w:space="1" w:color="622423" w:themeColor="accent2" w:themeShade="7F"/>
      </w:pBdr>
      <w:spacing w:after="200" w:line="276" w:lineRule="auto"/>
      <w:ind w:left="432" w:right="144"/>
      <w:jc w:val="both"/>
      <w:rPr>
        <w:rFonts w:asciiTheme="majorHAnsi" w:hAnsiTheme="majorHAnsi"/>
      </w:rPr>
    </w:pPr>
    <w:r>
      <w:rPr>
        <w:rFonts w:asciiTheme="majorHAnsi" w:hAnsiTheme="majorHAnsi"/>
      </w:rPr>
      <w:t>SCHOOL OF INFORMATION SCIENCE AND TECHNOLOGY</w:t>
    </w:r>
    <w:r>
      <w:rPr>
        <w:rFonts w:asciiTheme="majorHAnsi" w:hAnsiTheme="majorHAnsi"/>
      </w:rPr>
      <w:ptab w:relativeTo="margin" w:alignment="right" w:leader="none"/>
    </w:r>
    <w:r>
      <w:rPr>
        <w:rFonts w:asciiTheme="majorHAnsi" w:hAnsiTheme="majorHAns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Pr="008E57E6">
      <w:rPr>
        <w:rFonts w:asciiTheme="majorHAnsi" w:hAnsiTheme="majorHAnsi"/>
        <w:noProof/>
      </w:rPr>
      <w:t>28</w:t>
    </w:r>
    <w:r>
      <w:rPr>
        <w:rFonts w:asciiTheme="majorHAnsi" w:hAnsiTheme="majorHAnsi"/>
        <w:noProof/>
      </w:rPr>
      <w:fldChar w:fldCharType="end"/>
    </w:r>
  </w:p>
  <w:p w:rsidR="00D517FE" w:rsidRDefault="00A46D2E">
    <w:pPr>
      <w:pStyle w:val="Footer"/>
    </w:pPr>
  </w:p>
  <w:p w:rsidR="00D517FE" w:rsidRDefault="00A46D2E"/>
  <w:p w:rsidR="00D517FE" w:rsidRDefault="00A46D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6D2E" w:rsidRDefault="00A46D2E">
      <w:r>
        <w:separator/>
      </w:r>
    </w:p>
  </w:footnote>
  <w:footnote w:type="continuationSeparator" w:id="0">
    <w:p w:rsidR="00A46D2E" w:rsidRDefault="00A46D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742D" w:rsidRDefault="00A46D2E">
    <w:pPr>
      <w:pStyle w:val="BodyText"/>
      <w:spacing w:line="14" w:lineRule="auto"/>
      <w:rPr>
        <w:sz w:val="20"/>
      </w:rPr>
    </w:pPr>
    <w:r>
      <w:pict>
        <v:shapetype id="_x0000_t202" coordsize="21600,21600" o:spt="202" path="m,l,21600r21600,l21600,xe">
          <v:stroke joinstyle="miter"/>
          <v:path gradientshapeok="t" o:connecttype="rect"/>
        </v:shapetype>
        <v:shape id="docshape9" o:spid="_x0000_s2049" type="#_x0000_t202" style="position:absolute;margin-left:254.7pt;margin-top:47.8pt;width:53.5pt;height:19.7pt;z-index:-251658752;mso-position-horizontal-relative:page;mso-position-vertical-relative:page;mso-width-relative:page;mso-height-relative:page" filled="f" stroked="f">
          <v:textbox inset="0,0,0,0">
            <w:txbxContent>
              <w:p w:rsidR="00CA742D" w:rsidRDefault="00CA742D">
                <w:pPr>
                  <w:spacing w:before="5"/>
                  <w:ind w:left="20"/>
                  <w:rPr>
                    <w:b/>
                    <w:sz w:val="32"/>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562" w:rsidRDefault="00A46D2E" w:rsidP="00520B8F">
    <w:pPr>
      <w:pStyle w:val="Header"/>
      <w:pBdr>
        <w:bottom w:val="thickThinSmallGap" w:sz="24" w:space="1" w:color="622423" w:themeColor="accent2" w:themeShade="7F"/>
      </w:pBdr>
      <w:spacing w:after="200"/>
      <w:ind w:left="432" w:right="144"/>
      <w:rPr>
        <w:rFonts w:asciiTheme="majorHAnsi" w:eastAsiaTheme="majorEastAsia" w:hAnsiTheme="majorHAnsi" w:cstheme="majorBidi"/>
        <w:sz w:val="32"/>
        <w:szCs w:val="32"/>
      </w:rPr>
    </w:pPr>
    <w:sdt>
      <w:sdtPr>
        <w:rPr>
          <w:rFonts w:asciiTheme="majorHAnsi" w:eastAsiaTheme="majorEastAsia" w:hAnsiTheme="majorHAnsi" w:cstheme="majorBidi"/>
          <w:sz w:val="32"/>
          <w:szCs w:val="32"/>
        </w:rPr>
        <w:alias w:val="Title"/>
        <w:id w:val="-609737237"/>
        <w:dataBinding w:prefixMappings="xmlns:ns0='http://schemas.openxmlformats.org/package/2006/metadata/core-properties' xmlns:ns1='http://purl.org/dc/elements/1.1/'" w:xpath="/ns0:coreProperties[1]/ns1:title[1]" w:storeItemID="{6C3C8BC8-F283-45AE-878A-BAB7291924A1}"/>
        <w:text/>
      </w:sdtPr>
      <w:sdtEndPr/>
      <w:sdtContent>
        <w:r w:rsidR="00206562">
          <w:rPr>
            <w:rFonts w:asciiTheme="majorHAnsi" w:eastAsiaTheme="majorEastAsia" w:hAnsiTheme="majorHAnsi" w:cstheme="majorBidi"/>
            <w:sz w:val="32"/>
            <w:szCs w:val="32"/>
          </w:rPr>
          <w:t>BLINDING LIGHTS                                                                2019-2021</w:t>
        </w:r>
      </w:sdtContent>
    </w:sdt>
  </w:p>
  <w:p w:rsidR="00206562" w:rsidRDefault="0020656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17FE" w:rsidRDefault="00A46D2E" w:rsidP="0047026E">
    <w:pPr>
      <w:pStyle w:val="Header"/>
      <w:pBdr>
        <w:bottom w:val="thickThinSmallGap" w:sz="24" w:space="1" w:color="622423" w:themeColor="accent2" w:themeShade="7F"/>
      </w:pBdr>
      <w:spacing w:after="200"/>
      <w:ind w:left="432" w:right="144"/>
      <w:rPr>
        <w:rFonts w:asciiTheme="majorHAnsi" w:eastAsiaTheme="majorEastAsia" w:hAnsiTheme="majorHAnsi" w:cstheme="majorBidi"/>
        <w:sz w:val="32"/>
        <w:szCs w:val="32"/>
      </w:rPr>
    </w:pPr>
    <w:sdt>
      <w:sdtPr>
        <w:rPr>
          <w:rFonts w:asciiTheme="majorHAnsi" w:eastAsiaTheme="majorEastAsia" w:hAnsiTheme="majorHAnsi" w:cstheme="majorBidi"/>
          <w:sz w:val="32"/>
          <w:szCs w:val="32"/>
        </w:rPr>
        <w:alias w:val="Title"/>
        <w:id w:val="77738743"/>
        <w:placeholder>
          <w:docPart w:val="CC91AF7FC34D44EC9389B81FED26D608"/>
        </w:placeholder>
        <w:dataBinding w:prefixMappings="xmlns:ns0='http://schemas.openxmlformats.org/package/2006/metadata/core-properties' xmlns:ns1='http://purl.org/dc/elements/1.1/'" w:xpath="/ns0:coreProperties[1]/ns1:title[1]" w:storeItemID="{6C3C8BC8-F283-45AE-878A-BAB7291924A1}"/>
        <w:text/>
      </w:sdtPr>
      <w:sdtEndPr/>
      <w:sdtContent>
        <w:r w:rsidR="00206562">
          <w:rPr>
            <w:rFonts w:asciiTheme="majorHAnsi" w:eastAsiaTheme="majorEastAsia" w:hAnsiTheme="majorHAnsi" w:cstheme="majorBidi"/>
            <w:sz w:val="32"/>
            <w:szCs w:val="32"/>
          </w:rPr>
          <w:t>BLINDING LIGHTS                                                                2019-2021</w:t>
        </w:r>
      </w:sdtContent>
    </w:sdt>
  </w:p>
  <w:p w:rsidR="00D517FE" w:rsidRDefault="00A46D2E">
    <w:pPr>
      <w:pStyle w:val="Header"/>
    </w:pPr>
  </w:p>
  <w:p w:rsidR="00D517FE" w:rsidRDefault="00A46D2E"/>
  <w:p w:rsidR="00D517FE" w:rsidRDefault="00A46D2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3A4B87"/>
    <w:multiLevelType w:val="multilevel"/>
    <w:tmpl w:val="813A4B87"/>
    <w:lvl w:ilvl="0">
      <w:start w:val="5"/>
      <w:numFmt w:val="decimal"/>
      <w:lvlText w:val="%1"/>
      <w:lvlJc w:val="left"/>
      <w:pPr>
        <w:ind w:left="740" w:hanging="480"/>
      </w:pPr>
      <w:rPr>
        <w:rFonts w:hint="default"/>
        <w:lang w:val="en-US" w:eastAsia="en-US" w:bidi="ar-SA"/>
      </w:rPr>
    </w:lvl>
    <w:lvl w:ilvl="1">
      <w:start w:val="1"/>
      <w:numFmt w:val="decimal"/>
      <w:lvlText w:val="%1.%2"/>
      <w:lvlJc w:val="left"/>
      <w:pPr>
        <w:ind w:left="740" w:hanging="480"/>
      </w:pPr>
      <w:rPr>
        <w:rFonts w:ascii="Times New Roman" w:eastAsia="Times New Roman" w:hAnsi="Times New Roman" w:cs="Times New Roman" w:hint="default"/>
        <w:b/>
        <w:bCs/>
        <w:i w:val="0"/>
        <w:iCs w:val="0"/>
        <w:w w:val="99"/>
        <w:sz w:val="32"/>
        <w:szCs w:val="32"/>
        <w:lang w:val="en-US" w:eastAsia="en-US" w:bidi="ar-SA"/>
      </w:rPr>
    </w:lvl>
    <w:lvl w:ilvl="2">
      <w:numFmt w:val="bullet"/>
      <w:lvlText w:val="•"/>
      <w:lvlJc w:val="left"/>
      <w:pPr>
        <w:ind w:left="2549" w:hanging="480"/>
      </w:pPr>
      <w:rPr>
        <w:rFonts w:hint="default"/>
        <w:lang w:val="en-US" w:eastAsia="en-US" w:bidi="ar-SA"/>
      </w:rPr>
    </w:lvl>
    <w:lvl w:ilvl="3">
      <w:numFmt w:val="bullet"/>
      <w:lvlText w:val="•"/>
      <w:lvlJc w:val="left"/>
      <w:pPr>
        <w:ind w:left="3453" w:hanging="480"/>
      </w:pPr>
      <w:rPr>
        <w:rFonts w:hint="default"/>
        <w:lang w:val="en-US" w:eastAsia="en-US" w:bidi="ar-SA"/>
      </w:rPr>
    </w:lvl>
    <w:lvl w:ilvl="4">
      <w:numFmt w:val="bullet"/>
      <w:lvlText w:val="•"/>
      <w:lvlJc w:val="left"/>
      <w:pPr>
        <w:ind w:left="4358" w:hanging="480"/>
      </w:pPr>
      <w:rPr>
        <w:rFonts w:hint="default"/>
        <w:lang w:val="en-US" w:eastAsia="en-US" w:bidi="ar-SA"/>
      </w:rPr>
    </w:lvl>
    <w:lvl w:ilvl="5">
      <w:numFmt w:val="bullet"/>
      <w:lvlText w:val="•"/>
      <w:lvlJc w:val="left"/>
      <w:pPr>
        <w:ind w:left="5263" w:hanging="480"/>
      </w:pPr>
      <w:rPr>
        <w:rFonts w:hint="default"/>
        <w:lang w:val="en-US" w:eastAsia="en-US" w:bidi="ar-SA"/>
      </w:rPr>
    </w:lvl>
    <w:lvl w:ilvl="6">
      <w:numFmt w:val="bullet"/>
      <w:lvlText w:val="•"/>
      <w:lvlJc w:val="left"/>
      <w:pPr>
        <w:ind w:left="6167" w:hanging="480"/>
      </w:pPr>
      <w:rPr>
        <w:rFonts w:hint="default"/>
        <w:lang w:val="en-US" w:eastAsia="en-US" w:bidi="ar-SA"/>
      </w:rPr>
    </w:lvl>
    <w:lvl w:ilvl="7">
      <w:numFmt w:val="bullet"/>
      <w:lvlText w:val="•"/>
      <w:lvlJc w:val="left"/>
      <w:pPr>
        <w:ind w:left="7072" w:hanging="480"/>
      </w:pPr>
      <w:rPr>
        <w:rFonts w:hint="default"/>
        <w:lang w:val="en-US" w:eastAsia="en-US" w:bidi="ar-SA"/>
      </w:rPr>
    </w:lvl>
    <w:lvl w:ilvl="8">
      <w:numFmt w:val="bullet"/>
      <w:lvlText w:val="•"/>
      <w:lvlJc w:val="left"/>
      <w:pPr>
        <w:ind w:left="7977" w:hanging="480"/>
      </w:pPr>
      <w:rPr>
        <w:rFonts w:hint="default"/>
        <w:lang w:val="en-US" w:eastAsia="en-US" w:bidi="ar-SA"/>
      </w:rPr>
    </w:lvl>
  </w:abstractNum>
  <w:abstractNum w:abstractNumId="1" w15:restartNumberingAfterBreak="0">
    <w:nsid w:val="8461FADE"/>
    <w:multiLevelType w:val="multilevel"/>
    <w:tmpl w:val="8461FADE"/>
    <w:lvl w:ilvl="0">
      <w:start w:val="1"/>
      <w:numFmt w:val="decimal"/>
      <w:lvlText w:val="%1."/>
      <w:lvlJc w:val="left"/>
      <w:pPr>
        <w:ind w:left="827" w:hanging="360"/>
      </w:pPr>
      <w:rPr>
        <w:rFonts w:ascii="Times New Roman" w:eastAsia="Times New Roman" w:hAnsi="Times New Roman" w:cs="Times New Roman" w:hint="default"/>
        <w:b w:val="0"/>
        <w:bCs w:val="0"/>
        <w:i w:val="0"/>
        <w:iCs w:val="0"/>
        <w:w w:val="100"/>
        <w:sz w:val="24"/>
        <w:szCs w:val="24"/>
        <w:lang w:val="en-US" w:eastAsia="en-US" w:bidi="ar-SA"/>
      </w:rPr>
    </w:lvl>
    <w:lvl w:ilvl="1">
      <w:numFmt w:val="bullet"/>
      <w:lvlText w:val="•"/>
      <w:lvlJc w:val="left"/>
      <w:pPr>
        <w:ind w:left="1227" w:hanging="360"/>
      </w:pPr>
      <w:rPr>
        <w:rFonts w:hint="default"/>
        <w:lang w:val="en-US" w:eastAsia="en-US" w:bidi="ar-SA"/>
      </w:rPr>
    </w:lvl>
    <w:lvl w:ilvl="2">
      <w:numFmt w:val="bullet"/>
      <w:lvlText w:val="•"/>
      <w:lvlJc w:val="left"/>
      <w:pPr>
        <w:ind w:left="1635" w:hanging="360"/>
      </w:pPr>
      <w:rPr>
        <w:rFonts w:hint="default"/>
        <w:lang w:val="en-US" w:eastAsia="en-US" w:bidi="ar-SA"/>
      </w:rPr>
    </w:lvl>
    <w:lvl w:ilvl="3">
      <w:numFmt w:val="bullet"/>
      <w:lvlText w:val="•"/>
      <w:lvlJc w:val="left"/>
      <w:pPr>
        <w:ind w:left="2043" w:hanging="360"/>
      </w:pPr>
      <w:rPr>
        <w:rFonts w:hint="default"/>
        <w:lang w:val="en-US" w:eastAsia="en-US" w:bidi="ar-SA"/>
      </w:rPr>
    </w:lvl>
    <w:lvl w:ilvl="4">
      <w:numFmt w:val="bullet"/>
      <w:lvlText w:val="•"/>
      <w:lvlJc w:val="left"/>
      <w:pPr>
        <w:ind w:left="2451" w:hanging="360"/>
      </w:pPr>
      <w:rPr>
        <w:rFonts w:hint="default"/>
        <w:lang w:val="en-US" w:eastAsia="en-US" w:bidi="ar-SA"/>
      </w:rPr>
    </w:lvl>
    <w:lvl w:ilvl="5">
      <w:numFmt w:val="bullet"/>
      <w:lvlText w:val="•"/>
      <w:lvlJc w:val="left"/>
      <w:pPr>
        <w:ind w:left="2859" w:hanging="360"/>
      </w:pPr>
      <w:rPr>
        <w:rFonts w:hint="default"/>
        <w:lang w:val="en-US" w:eastAsia="en-US" w:bidi="ar-SA"/>
      </w:rPr>
    </w:lvl>
    <w:lvl w:ilvl="6">
      <w:numFmt w:val="bullet"/>
      <w:lvlText w:val="•"/>
      <w:lvlJc w:val="left"/>
      <w:pPr>
        <w:ind w:left="3267" w:hanging="360"/>
      </w:pPr>
      <w:rPr>
        <w:rFonts w:hint="default"/>
        <w:lang w:val="en-US" w:eastAsia="en-US" w:bidi="ar-SA"/>
      </w:rPr>
    </w:lvl>
    <w:lvl w:ilvl="7">
      <w:numFmt w:val="bullet"/>
      <w:lvlText w:val="•"/>
      <w:lvlJc w:val="left"/>
      <w:pPr>
        <w:ind w:left="3675" w:hanging="360"/>
      </w:pPr>
      <w:rPr>
        <w:rFonts w:hint="default"/>
        <w:lang w:val="en-US" w:eastAsia="en-US" w:bidi="ar-SA"/>
      </w:rPr>
    </w:lvl>
    <w:lvl w:ilvl="8">
      <w:numFmt w:val="bullet"/>
      <w:lvlText w:val="•"/>
      <w:lvlJc w:val="left"/>
      <w:pPr>
        <w:ind w:left="4083" w:hanging="360"/>
      </w:pPr>
      <w:rPr>
        <w:rFonts w:hint="default"/>
        <w:lang w:val="en-US" w:eastAsia="en-US" w:bidi="ar-SA"/>
      </w:rPr>
    </w:lvl>
  </w:abstractNum>
  <w:abstractNum w:abstractNumId="2" w15:restartNumberingAfterBreak="0">
    <w:nsid w:val="9239341B"/>
    <w:multiLevelType w:val="multilevel"/>
    <w:tmpl w:val="9239341B"/>
    <w:lvl w:ilvl="0">
      <w:start w:val="2"/>
      <w:numFmt w:val="decimal"/>
      <w:lvlText w:val="%1"/>
      <w:lvlJc w:val="left"/>
      <w:pPr>
        <w:ind w:left="1340" w:hanging="1080"/>
      </w:pPr>
      <w:rPr>
        <w:rFonts w:hint="default"/>
        <w:lang w:val="en-US" w:eastAsia="en-US" w:bidi="ar-SA"/>
      </w:rPr>
    </w:lvl>
    <w:lvl w:ilvl="1">
      <w:start w:val="3"/>
      <w:numFmt w:val="decimal"/>
      <w:lvlText w:val="%1.%2"/>
      <w:lvlJc w:val="left"/>
      <w:pPr>
        <w:ind w:left="1340" w:hanging="1080"/>
      </w:pPr>
      <w:rPr>
        <w:rFonts w:hint="default"/>
        <w:lang w:val="en-US" w:eastAsia="en-US" w:bidi="ar-SA"/>
      </w:rPr>
    </w:lvl>
    <w:lvl w:ilvl="2">
      <w:start w:val="10"/>
      <w:numFmt w:val="decimal"/>
      <w:lvlText w:val="%1.%2.%3"/>
      <w:lvlJc w:val="left"/>
      <w:pPr>
        <w:ind w:left="1340" w:hanging="1080"/>
      </w:pPr>
      <w:rPr>
        <w:rFonts w:hint="default"/>
        <w:lang w:val="en-US" w:eastAsia="en-US" w:bidi="ar-SA"/>
      </w:rPr>
    </w:lvl>
    <w:lvl w:ilvl="3">
      <w:start w:val="1"/>
      <w:numFmt w:val="decimal"/>
      <w:lvlText w:val="%1.%2.%3.%4"/>
      <w:lvlJc w:val="left"/>
      <w:pPr>
        <w:ind w:left="1340" w:hanging="1080"/>
      </w:pPr>
      <w:rPr>
        <w:rFonts w:ascii="Times New Roman" w:eastAsia="Times New Roman" w:hAnsi="Times New Roman" w:cs="Times New Roman" w:hint="default"/>
        <w:b/>
        <w:bCs/>
        <w:i w:val="0"/>
        <w:iCs w:val="0"/>
        <w:w w:val="100"/>
        <w:sz w:val="24"/>
        <w:szCs w:val="24"/>
        <w:lang w:val="en-US" w:eastAsia="en-US" w:bidi="ar-SA"/>
      </w:rPr>
    </w:lvl>
    <w:lvl w:ilvl="4">
      <w:numFmt w:val="bullet"/>
      <w:lvlText w:val=""/>
      <w:lvlJc w:val="left"/>
      <w:pPr>
        <w:ind w:left="1700" w:hanging="360"/>
      </w:pPr>
      <w:rPr>
        <w:rFonts w:ascii="Wingdings" w:eastAsia="Wingdings" w:hAnsi="Wingdings" w:cs="Wingdings" w:hint="default"/>
        <w:b w:val="0"/>
        <w:bCs w:val="0"/>
        <w:i w:val="0"/>
        <w:iCs w:val="0"/>
        <w:w w:val="100"/>
        <w:sz w:val="24"/>
        <w:szCs w:val="24"/>
        <w:lang w:val="en-US" w:eastAsia="en-US" w:bidi="ar-SA"/>
      </w:rPr>
    </w:lvl>
    <w:lvl w:ilvl="5">
      <w:numFmt w:val="bullet"/>
      <w:lvlText w:val="•"/>
      <w:lvlJc w:val="left"/>
      <w:pPr>
        <w:ind w:left="5293" w:hanging="360"/>
      </w:pPr>
      <w:rPr>
        <w:rFonts w:hint="default"/>
        <w:lang w:val="en-US" w:eastAsia="en-US" w:bidi="ar-SA"/>
      </w:rPr>
    </w:lvl>
    <w:lvl w:ilvl="6">
      <w:numFmt w:val="bullet"/>
      <w:lvlText w:val="•"/>
      <w:lvlJc w:val="left"/>
      <w:pPr>
        <w:ind w:left="6192" w:hanging="360"/>
      </w:pPr>
      <w:rPr>
        <w:rFonts w:hint="default"/>
        <w:lang w:val="en-US" w:eastAsia="en-US" w:bidi="ar-SA"/>
      </w:rPr>
    </w:lvl>
    <w:lvl w:ilvl="7">
      <w:numFmt w:val="bullet"/>
      <w:lvlText w:val="•"/>
      <w:lvlJc w:val="left"/>
      <w:pPr>
        <w:ind w:left="7090" w:hanging="360"/>
      </w:pPr>
      <w:rPr>
        <w:rFonts w:hint="default"/>
        <w:lang w:val="en-US" w:eastAsia="en-US" w:bidi="ar-SA"/>
      </w:rPr>
    </w:lvl>
    <w:lvl w:ilvl="8">
      <w:numFmt w:val="bullet"/>
      <w:lvlText w:val="•"/>
      <w:lvlJc w:val="left"/>
      <w:pPr>
        <w:ind w:left="7989" w:hanging="360"/>
      </w:pPr>
      <w:rPr>
        <w:rFonts w:hint="default"/>
        <w:lang w:val="en-US" w:eastAsia="en-US" w:bidi="ar-SA"/>
      </w:rPr>
    </w:lvl>
  </w:abstractNum>
  <w:abstractNum w:abstractNumId="3" w15:restartNumberingAfterBreak="0">
    <w:nsid w:val="9288B902"/>
    <w:multiLevelType w:val="multilevel"/>
    <w:tmpl w:val="9288B902"/>
    <w:lvl w:ilvl="0">
      <w:numFmt w:val="bullet"/>
      <w:lvlText w:val=""/>
      <w:lvlJc w:val="left"/>
      <w:pPr>
        <w:ind w:left="980" w:hanging="360"/>
      </w:pPr>
      <w:rPr>
        <w:rFonts w:ascii="Symbol" w:eastAsia="Symbol" w:hAnsi="Symbol" w:cs="Symbol" w:hint="default"/>
        <w:w w:val="100"/>
        <w:lang w:val="en-US" w:eastAsia="en-US" w:bidi="ar-SA"/>
      </w:rPr>
    </w:lvl>
    <w:lvl w:ilvl="1">
      <w:numFmt w:val="bullet"/>
      <w:lvlText w:val="•"/>
      <w:lvlJc w:val="left"/>
      <w:pPr>
        <w:ind w:left="1860" w:hanging="360"/>
      </w:pPr>
      <w:rPr>
        <w:rFonts w:hint="default"/>
        <w:lang w:val="en-US" w:eastAsia="en-US" w:bidi="ar-SA"/>
      </w:rPr>
    </w:lvl>
    <w:lvl w:ilvl="2">
      <w:numFmt w:val="bullet"/>
      <w:lvlText w:val="•"/>
      <w:lvlJc w:val="left"/>
      <w:pPr>
        <w:ind w:left="2741" w:hanging="360"/>
      </w:pPr>
      <w:rPr>
        <w:rFonts w:hint="default"/>
        <w:lang w:val="en-US" w:eastAsia="en-US" w:bidi="ar-SA"/>
      </w:rPr>
    </w:lvl>
    <w:lvl w:ilvl="3">
      <w:numFmt w:val="bullet"/>
      <w:lvlText w:val="•"/>
      <w:lvlJc w:val="left"/>
      <w:pPr>
        <w:ind w:left="3621" w:hanging="360"/>
      </w:pPr>
      <w:rPr>
        <w:rFonts w:hint="default"/>
        <w:lang w:val="en-US" w:eastAsia="en-US" w:bidi="ar-SA"/>
      </w:rPr>
    </w:lvl>
    <w:lvl w:ilvl="4">
      <w:numFmt w:val="bullet"/>
      <w:lvlText w:val="•"/>
      <w:lvlJc w:val="left"/>
      <w:pPr>
        <w:ind w:left="4502" w:hanging="360"/>
      </w:pPr>
      <w:rPr>
        <w:rFonts w:hint="default"/>
        <w:lang w:val="en-US" w:eastAsia="en-US" w:bidi="ar-SA"/>
      </w:rPr>
    </w:lvl>
    <w:lvl w:ilvl="5">
      <w:numFmt w:val="bullet"/>
      <w:lvlText w:val="•"/>
      <w:lvlJc w:val="left"/>
      <w:pPr>
        <w:ind w:left="5383" w:hanging="360"/>
      </w:pPr>
      <w:rPr>
        <w:rFonts w:hint="default"/>
        <w:lang w:val="en-US" w:eastAsia="en-US" w:bidi="ar-SA"/>
      </w:rPr>
    </w:lvl>
    <w:lvl w:ilvl="6">
      <w:numFmt w:val="bullet"/>
      <w:lvlText w:val="•"/>
      <w:lvlJc w:val="left"/>
      <w:pPr>
        <w:ind w:left="6263" w:hanging="360"/>
      </w:pPr>
      <w:rPr>
        <w:rFonts w:hint="default"/>
        <w:lang w:val="en-US" w:eastAsia="en-US" w:bidi="ar-SA"/>
      </w:rPr>
    </w:lvl>
    <w:lvl w:ilvl="7">
      <w:numFmt w:val="bullet"/>
      <w:lvlText w:val="•"/>
      <w:lvlJc w:val="left"/>
      <w:pPr>
        <w:ind w:left="7144" w:hanging="360"/>
      </w:pPr>
      <w:rPr>
        <w:rFonts w:hint="default"/>
        <w:lang w:val="en-US" w:eastAsia="en-US" w:bidi="ar-SA"/>
      </w:rPr>
    </w:lvl>
    <w:lvl w:ilvl="8">
      <w:numFmt w:val="bullet"/>
      <w:lvlText w:val="•"/>
      <w:lvlJc w:val="left"/>
      <w:pPr>
        <w:ind w:left="8025" w:hanging="360"/>
      </w:pPr>
      <w:rPr>
        <w:rFonts w:hint="default"/>
        <w:lang w:val="en-US" w:eastAsia="en-US" w:bidi="ar-SA"/>
      </w:rPr>
    </w:lvl>
  </w:abstractNum>
  <w:abstractNum w:abstractNumId="4" w15:restartNumberingAfterBreak="0">
    <w:nsid w:val="9C8AC8EF"/>
    <w:multiLevelType w:val="multilevel"/>
    <w:tmpl w:val="9C8AC8EF"/>
    <w:lvl w:ilvl="0">
      <w:start w:val="3"/>
      <w:numFmt w:val="decimal"/>
      <w:lvlText w:val="%1"/>
      <w:lvlJc w:val="left"/>
      <w:pPr>
        <w:ind w:left="961" w:hanging="701"/>
      </w:pPr>
      <w:rPr>
        <w:rFonts w:hint="default"/>
        <w:lang w:val="en-US" w:eastAsia="en-US" w:bidi="ar-SA"/>
      </w:rPr>
    </w:lvl>
    <w:lvl w:ilvl="1">
      <w:start w:val="2"/>
      <w:numFmt w:val="decimal"/>
      <w:lvlText w:val="%1.%2"/>
      <w:lvlJc w:val="left"/>
      <w:pPr>
        <w:ind w:left="961" w:hanging="701"/>
      </w:pPr>
      <w:rPr>
        <w:rFonts w:hint="default"/>
        <w:lang w:val="en-US" w:eastAsia="en-US" w:bidi="ar-SA"/>
      </w:rPr>
    </w:lvl>
    <w:lvl w:ilvl="2">
      <w:start w:val="1"/>
      <w:numFmt w:val="decimal"/>
      <w:lvlText w:val="%1.%2.%3"/>
      <w:lvlJc w:val="left"/>
      <w:pPr>
        <w:ind w:left="961" w:hanging="70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045" w:hanging="360"/>
      </w:pPr>
      <w:rPr>
        <w:rFonts w:ascii="Symbol" w:eastAsia="Symbol" w:hAnsi="Symbol" w:cs="Symbol" w:hint="default"/>
        <w:b w:val="0"/>
        <w:bCs w:val="0"/>
        <w:i w:val="0"/>
        <w:iCs w:val="0"/>
        <w:w w:val="100"/>
        <w:sz w:val="28"/>
        <w:szCs w:val="28"/>
        <w:lang w:val="en-US" w:eastAsia="en-US" w:bidi="ar-SA"/>
      </w:rPr>
    </w:lvl>
    <w:lvl w:ilvl="4">
      <w:numFmt w:val="bullet"/>
      <w:lvlText w:val="•"/>
      <w:lvlJc w:val="left"/>
      <w:pPr>
        <w:ind w:left="3955" w:hanging="360"/>
      </w:pPr>
      <w:rPr>
        <w:rFonts w:hint="default"/>
        <w:lang w:val="en-US" w:eastAsia="en-US" w:bidi="ar-SA"/>
      </w:rPr>
    </w:lvl>
    <w:lvl w:ilvl="5">
      <w:numFmt w:val="bullet"/>
      <w:lvlText w:val="•"/>
      <w:lvlJc w:val="left"/>
      <w:pPr>
        <w:ind w:left="4927" w:hanging="360"/>
      </w:pPr>
      <w:rPr>
        <w:rFonts w:hint="default"/>
        <w:lang w:val="en-US" w:eastAsia="en-US" w:bidi="ar-SA"/>
      </w:rPr>
    </w:lvl>
    <w:lvl w:ilvl="6">
      <w:numFmt w:val="bullet"/>
      <w:lvlText w:val="•"/>
      <w:lvlJc w:val="left"/>
      <w:pPr>
        <w:ind w:left="5899" w:hanging="360"/>
      </w:pPr>
      <w:rPr>
        <w:rFonts w:hint="default"/>
        <w:lang w:val="en-US" w:eastAsia="en-US" w:bidi="ar-SA"/>
      </w:rPr>
    </w:lvl>
    <w:lvl w:ilvl="7">
      <w:numFmt w:val="bullet"/>
      <w:lvlText w:val="•"/>
      <w:lvlJc w:val="left"/>
      <w:pPr>
        <w:ind w:left="6870" w:hanging="360"/>
      </w:pPr>
      <w:rPr>
        <w:rFonts w:hint="default"/>
        <w:lang w:val="en-US" w:eastAsia="en-US" w:bidi="ar-SA"/>
      </w:rPr>
    </w:lvl>
    <w:lvl w:ilvl="8">
      <w:numFmt w:val="bullet"/>
      <w:lvlText w:val="•"/>
      <w:lvlJc w:val="left"/>
      <w:pPr>
        <w:ind w:left="7842" w:hanging="360"/>
      </w:pPr>
      <w:rPr>
        <w:rFonts w:hint="default"/>
        <w:lang w:val="en-US" w:eastAsia="en-US" w:bidi="ar-SA"/>
      </w:rPr>
    </w:lvl>
  </w:abstractNum>
  <w:abstractNum w:abstractNumId="5" w15:restartNumberingAfterBreak="0">
    <w:nsid w:val="B5E306ED"/>
    <w:multiLevelType w:val="multilevel"/>
    <w:tmpl w:val="B5E306ED"/>
    <w:lvl w:ilvl="0">
      <w:start w:val="2"/>
      <w:numFmt w:val="decimal"/>
      <w:lvlText w:val="%1"/>
      <w:lvlJc w:val="left"/>
      <w:pPr>
        <w:ind w:left="1252" w:hanging="441"/>
        <w:jc w:val="right"/>
      </w:pPr>
      <w:rPr>
        <w:rFonts w:hint="default"/>
        <w:b/>
        <w:bCs/>
        <w:w w:val="99"/>
        <w:lang w:val="en-US" w:eastAsia="en-US" w:bidi="ar-SA"/>
      </w:rPr>
    </w:lvl>
    <w:lvl w:ilvl="1">
      <w:start w:val="1"/>
      <w:numFmt w:val="decimal"/>
      <w:lvlText w:val="%1.%2"/>
      <w:lvlJc w:val="left"/>
      <w:pPr>
        <w:ind w:left="2179"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4760" w:hanging="423"/>
      </w:pPr>
      <w:rPr>
        <w:rFonts w:hint="default"/>
        <w:lang w:val="en-US" w:eastAsia="en-US" w:bidi="ar-SA"/>
      </w:rPr>
    </w:lvl>
    <w:lvl w:ilvl="3">
      <w:numFmt w:val="bullet"/>
      <w:lvlText w:val="•"/>
      <w:lvlJc w:val="left"/>
      <w:pPr>
        <w:ind w:left="5345" w:hanging="423"/>
      </w:pPr>
      <w:rPr>
        <w:rFonts w:hint="default"/>
        <w:lang w:val="en-US" w:eastAsia="en-US" w:bidi="ar-SA"/>
      </w:rPr>
    </w:lvl>
    <w:lvl w:ilvl="4">
      <w:numFmt w:val="bullet"/>
      <w:lvlText w:val="•"/>
      <w:lvlJc w:val="left"/>
      <w:pPr>
        <w:ind w:left="5931" w:hanging="423"/>
      </w:pPr>
      <w:rPr>
        <w:rFonts w:hint="default"/>
        <w:lang w:val="en-US" w:eastAsia="en-US" w:bidi="ar-SA"/>
      </w:rPr>
    </w:lvl>
    <w:lvl w:ilvl="5">
      <w:numFmt w:val="bullet"/>
      <w:lvlText w:val="•"/>
      <w:lvlJc w:val="left"/>
      <w:pPr>
        <w:ind w:left="6517" w:hanging="423"/>
      </w:pPr>
      <w:rPr>
        <w:rFonts w:hint="default"/>
        <w:lang w:val="en-US" w:eastAsia="en-US" w:bidi="ar-SA"/>
      </w:rPr>
    </w:lvl>
    <w:lvl w:ilvl="6">
      <w:numFmt w:val="bullet"/>
      <w:lvlText w:val="•"/>
      <w:lvlJc w:val="left"/>
      <w:pPr>
        <w:ind w:left="7103" w:hanging="423"/>
      </w:pPr>
      <w:rPr>
        <w:rFonts w:hint="default"/>
        <w:lang w:val="en-US" w:eastAsia="en-US" w:bidi="ar-SA"/>
      </w:rPr>
    </w:lvl>
    <w:lvl w:ilvl="7">
      <w:numFmt w:val="bullet"/>
      <w:lvlText w:val="•"/>
      <w:lvlJc w:val="left"/>
      <w:pPr>
        <w:ind w:left="7689" w:hanging="423"/>
      </w:pPr>
      <w:rPr>
        <w:rFonts w:hint="default"/>
        <w:lang w:val="en-US" w:eastAsia="en-US" w:bidi="ar-SA"/>
      </w:rPr>
    </w:lvl>
    <w:lvl w:ilvl="8">
      <w:numFmt w:val="bullet"/>
      <w:lvlText w:val="•"/>
      <w:lvlJc w:val="left"/>
      <w:pPr>
        <w:ind w:left="8274" w:hanging="423"/>
      </w:pPr>
      <w:rPr>
        <w:rFonts w:hint="default"/>
        <w:lang w:val="en-US" w:eastAsia="en-US" w:bidi="ar-SA"/>
      </w:rPr>
    </w:lvl>
  </w:abstractNum>
  <w:abstractNum w:abstractNumId="6" w15:restartNumberingAfterBreak="0">
    <w:nsid w:val="BE923771"/>
    <w:multiLevelType w:val="multilevel"/>
    <w:tmpl w:val="BE923771"/>
    <w:lvl w:ilvl="0">
      <w:start w:val="4"/>
      <w:numFmt w:val="decimal"/>
      <w:lvlText w:val="%1"/>
      <w:lvlJc w:val="left"/>
      <w:pPr>
        <w:ind w:left="740" w:hanging="480"/>
      </w:pPr>
      <w:rPr>
        <w:rFonts w:hint="default"/>
        <w:lang w:val="en-US" w:eastAsia="en-US" w:bidi="ar-SA"/>
      </w:rPr>
    </w:lvl>
    <w:lvl w:ilvl="1">
      <w:start w:val="1"/>
      <w:numFmt w:val="decimal"/>
      <w:lvlText w:val="%1.%2"/>
      <w:lvlJc w:val="left"/>
      <w:pPr>
        <w:ind w:left="740" w:hanging="480"/>
      </w:pPr>
      <w:rPr>
        <w:rFonts w:hint="default"/>
        <w:w w:val="99"/>
        <w:lang w:val="en-US" w:eastAsia="en-US" w:bidi="ar-SA"/>
      </w:rPr>
    </w:lvl>
    <w:lvl w:ilvl="2">
      <w:start w:val="1"/>
      <w:numFmt w:val="decimal"/>
      <w:lvlText w:val="%3."/>
      <w:lvlJc w:val="left"/>
      <w:pPr>
        <w:ind w:left="1210" w:hanging="231"/>
      </w:pPr>
      <w:rPr>
        <w:rFonts w:ascii="Times New Roman" w:eastAsia="Times New Roman" w:hAnsi="Times New Roman" w:cs="Times New Roman" w:hint="default"/>
        <w:b w:val="0"/>
        <w:bCs w:val="0"/>
        <w:i w:val="0"/>
        <w:iCs w:val="0"/>
        <w:w w:val="100"/>
        <w:sz w:val="23"/>
        <w:szCs w:val="23"/>
        <w:lang w:val="en-US" w:eastAsia="en-US" w:bidi="ar-SA"/>
      </w:rPr>
    </w:lvl>
    <w:lvl w:ilvl="3">
      <w:numFmt w:val="bullet"/>
      <w:lvlText w:val="•"/>
      <w:lvlJc w:val="left"/>
      <w:pPr>
        <w:ind w:left="3123" w:hanging="231"/>
      </w:pPr>
      <w:rPr>
        <w:rFonts w:hint="default"/>
        <w:lang w:val="en-US" w:eastAsia="en-US" w:bidi="ar-SA"/>
      </w:rPr>
    </w:lvl>
    <w:lvl w:ilvl="4">
      <w:numFmt w:val="bullet"/>
      <w:lvlText w:val="•"/>
      <w:lvlJc w:val="left"/>
      <w:pPr>
        <w:ind w:left="4075" w:hanging="231"/>
      </w:pPr>
      <w:rPr>
        <w:rFonts w:hint="default"/>
        <w:lang w:val="en-US" w:eastAsia="en-US" w:bidi="ar-SA"/>
      </w:rPr>
    </w:lvl>
    <w:lvl w:ilvl="5">
      <w:numFmt w:val="bullet"/>
      <w:lvlText w:val="•"/>
      <w:lvlJc w:val="left"/>
      <w:pPr>
        <w:ind w:left="5027" w:hanging="231"/>
      </w:pPr>
      <w:rPr>
        <w:rFonts w:hint="default"/>
        <w:lang w:val="en-US" w:eastAsia="en-US" w:bidi="ar-SA"/>
      </w:rPr>
    </w:lvl>
    <w:lvl w:ilvl="6">
      <w:numFmt w:val="bullet"/>
      <w:lvlText w:val="•"/>
      <w:lvlJc w:val="left"/>
      <w:pPr>
        <w:ind w:left="5979" w:hanging="231"/>
      </w:pPr>
      <w:rPr>
        <w:rFonts w:hint="default"/>
        <w:lang w:val="en-US" w:eastAsia="en-US" w:bidi="ar-SA"/>
      </w:rPr>
    </w:lvl>
    <w:lvl w:ilvl="7">
      <w:numFmt w:val="bullet"/>
      <w:lvlText w:val="•"/>
      <w:lvlJc w:val="left"/>
      <w:pPr>
        <w:ind w:left="6930" w:hanging="231"/>
      </w:pPr>
      <w:rPr>
        <w:rFonts w:hint="default"/>
        <w:lang w:val="en-US" w:eastAsia="en-US" w:bidi="ar-SA"/>
      </w:rPr>
    </w:lvl>
    <w:lvl w:ilvl="8">
      <w:numFmt w:val="bullet"/>
      <w:lvlText w:val="•"/>
      <w:lvlJc w:val="left"/>
      <w:pPr>
        <w:ind w:left="7882" w:hanging="231"/>
      </w:pPr>
      <w:rPr>
        <w:rFonts w:hint="default"/>
        <w:lang w:val="en-US" w:eastAsia="en-US" w:bidi="ar-SA"/>
      </w:rPr>
    </w:lvl>
  </w:abstractNum>
  <w:abstractNum w:abstractNumId="7" w15:restartNumberingAfterBreak="0">
    <w:nsid w:val="BF205925"/>
    <w:multiLevelType w:val="multilevel"/>
    <w:tmpl w:val="BF205925"/>
    <w:lvl w:ilvl="0">
      <w:numFmt w:val="bullet"/>
      <w:lvlText w:val="o"/>
      <w:lvlJc w:val="left"/>
      <w:pPr>
        <w:ind w:left="980" w:hanging="360"/>
      </w:pPr>
      <w:rPr>
        <w:rFonts w:ascii="Courier New" w:eastAsia="Courier New" w:hAnsi="Courier New" w:cs="Courier New" w:hint="default"/>
        <w:b w:val="0"/>
        <w:bCs w:val="0"/>
        <w:i w:val="0"/>
        <w:iCs w:val="0"/>
        <w:w w:val="100"/>
        <w:sz w:val="24"/>
        <w:szCs w:val="24"/>
        <w:lang w:val="en-US" w:eastAsia="en-US" w:bidi="ar-SA"/>
      </w:rPr>
    </w:lvl>
    <w:lvl w:ilvl="1">
      <w:numFmt w:val="bullet"/>
      <w:lvlText w:val="•"/>
      <w:lvlJc w:val="left"/>
      <w:pPr>
        <w:ind w:left="1860" w:hanging="360"/>
      </w:pPr>
      <w:rPr>
        <w:rFonts w:hint="default"/>
        <w:lang w:val="en-US" w:eastAsia="en-US" w:bidi="ar-SA"/>
      </w:rPr>
    </w:lvl>
    <w:lvl w:ilvl="2">
      <w:numFmt w:val="bullet"/>
      <w:lvlText w:val="•"/>
      <w:lvlJc w:val="left"/>
      <w:pPr>
        <w:ind w:left="2741" w:hanging="360"/>
      </w:pPr>
      <w:rPr>
        <w:rFonts w:hint="default"/>
        <w:lang w:val="en-US" w:eastAsia="en-US" w:bidi="ar-SA"/>
      </w:rPr>
    </w:lvl>
    <w:lvl w:ilvl="3">
      <w:numFmt w:val="bullet"/>
      <w:lvlText w:val="•"/>
      <w:lvlJc w:val="left"/>
      <w:pPr>
        <w:ind w:left="3621" w:hanging="360"/>
      </w:pPr>
      <w:rPr>
        <w:rFonts w:hint="default"/>
        <w:lang w:val="en-US" w:eastAsia="en-US" w:bidi="ar-SA"/>
      </w:rPr>
    </w:lvl>
    <w:lvl w:ilvl="4">
      <w:numFmt w:val="bullet"/>
      <w:lvlText w:val="•"/>
      <w:lvlJc w:val="left"/>
      <w:pPr>
        <w:ind w:left="4502" w:hanging="360"/>
      </w:pPr>
      <w:rPr>
        <w:rFonts w:hint="default"/>
        <w:lang w:val="en-US" w:eastAsia="en-US" w:bidi="ar-SA"/>
      </w:rPr>
    </w:lvl>
    <w:lvl w:ilvl="5">
      <w:numFmt w:val="bullet"/>
      <w:lvlText w:val="•"/>
      <w:lvlJc w:val="left"/>
      <w:pPr>
        <w:ind w:left="5383" w:hanging="360"/>
      </w:pPr>
      <w:rPr>
        <w:rFonts w:hint="default"/>
        <w:lang w:val="en-US" w:eastAsia="en-US" w:bidi="ar-SA"/>
      </w:rPr>
    </w:lvl>
    <w:lvl w:ilvl="6">
      <w:numFmt w:val="bullet"/>
      <w:lvlText w:val="•"/>
      <w:lvlJc w:val="left"/>
      <w:pPr>
        <w:ind w:left="6263" w:hanging="360"/>
      </w:pPr>
      <w:rPr>
        <w:rFonts w:hint="default"/>
        <w:lang w:val="en-US" w:eastAsia="en-US" w:bidi="ar-SA"/>
      </w:rPr>
    </w:lvl>
    <w:lvl w:ilvl="7">
      <w:numFmt w:val="bullet"/>
      <w:lvlText w:val="•"/>
      <w:lvlJc w:val="left"/>
      <w:pPr>
        <w:ind w:left="7144" w:hanging="360"/>
      </w:pPr>
      <w:rPr>
        <w:rFonts w:hint="default"/>
        <w:lang w:val="en-US" w:eastAsia="en-US" w:bidi="ar-SA"/>
      </w:rPr>
    </w:lvl>
    <w:lvl w:ilvl="8">
      <w:numFmt w:val="bullet"/>
      <w:lvlText w:val="•"/>
      <w:lvlJc w:val="left"/>
      <w:pPr>
        <w:ind w:left="8025" w:hanging="360"/>
      </w:pPr>
      <w:rPr>
        <w:rFonts w:hint="default"/>
        <w:lang w:val="en-US" w:eastAsia="en-US" w:bidi="ar-SA"/>
      </w:rPr>
    </w:lvl>
  </w:abstractNum>
  <w:abstractNum w:abstractNumId="8" w15:restartNumberingAfterBreak="0">
    <w:nsid w:val="C8879AEF"/>
    <w:multiLevelType w:val="multilevel"/>
    <w:tmpl w:val="C8879AEF"/>
    <w:lvl w:ilvl="0">
      <w:start w:val="2"/>
      <w:numFmt w:val="decimal"/>
      <w:lvlText w:val="%1"/>
      <w:lvlJc w:val="left"/>
      <w:pPr>
        <w:ind w:left="1100" w:hanging="840"/>
      </w:pPr>
      <w:rPr>
        <w:rFonts w:hint="default"/>
        <w:lang w:val="en-US" w:eastAsia="en-US" w:bidi="ar-SA"/>
      </w:rPr>
    </w:lvl>
    <w:lvl w:ilvl="1">
      <w:start w:val="3"/>
      <w:numFmt w:val="decimal"/>
      <w:lvlText w:val="%1.%2"/>
      <w:lvlJc w:val="left"/>
      <w:pPr>
        <w:ind w:left="1100" w:hanging="840"/>
      </w:pPr>
      <w:rPr>
        <w:rFonts w:hint="default"/>
        <w:lang w:val="en-US" w:eastAsia="en-US" w:bidi="ar-SA"/>
      </w:rPr>
    </w:lvl>
    <w:lvl w:ilvl="2">
      <w:start w:val="12"/>
      <w:numFmt w:val="decimal"/>
      <w:lvlText w:val="%1.%2.%3"/>
      <w:lvlJc w:val="left"/>
      <w:pPr>
        <w:ind w:left="1100" w:hanging="840"/>
      </w:pPr>
      <w:rPr>
        <w:rFonts w:hint="default"/>
        <w:lang w:val="en-US" w:eastAsia="en-US" w:bidi="ar-SA"/>
      </w:rPr>
    </w:lvl>
    <w:lvl w:ilvl="3">
      <w:start w:val="1"/>
      <w:numFmt w:val="decimal"/>
      <w:lvlText w:val="%1.%2.%3.%4"/>
      <w:lvlJc w:val="left"/>
      <w:pPr>
        <w:ind w:left="1100" w:hanging="840"/>
      </w:pPr>
      <w:rPr>
        <w:rFonts w:ascii="Times New Roman" w:eastAsia="Times New Roman" w:hAnsi="Times New Roman" w:cs="Times New Roman" w:hint="default"/>
        <w:b/>
        <w:bCs/>
        <w:i w:val="0"/>
        <w:iCs w:val="0"/>
        <w:w w:val="100"/>
        <w:sz w:val="24"/>
        <w:szCs w:val="24"/>
        <w:lang w:val="en-US" w:eastAsia="en-US" w:bidi="ar-SA"/>
      </w:rPr>
    </w:lvl>
    <w:lvl w:ilvl="4">
      <w:numFmt w:val="bullet"/>
      <w:lvlText w:val="•"/>
      <w:lvlJc w:val="left"/>
      <w:pPr>
        <w:ind w:left="4574" w:hanging="840"/>
      </w:pPr>
      <w:rPr>
        <w:rFonts w:hint="default"/>
        <w:lang w:val="en-US" w:eastAsia="en-US" w:bidi="ar-SA"/>
      </w:rPr>
    </w:lvl>
    <w:lvl w:ilvl="5">
      <w:numFmt w:val="bullet"/>
      <w:lvlText w:val="•"/>
      <w:lvlJc w:val="left"/>
      <w:pPr>
        <w:ind w:left="5443" w:hanging="840"/>
      </w:pPr>
      <w:rPr>
        <w:rFonts w:hint="default"/>
        <w:lang w:val="en-US" w:eastAsia="en-US" w:bidi="ar-SA"/>
      </w:rPr>
    </w:lvl>
    <w:lvl w:ilvl="6">
      <w:numFmt w:val="bullet"/>
      <w:lvlText w:val="•"/>
      <w:lvlJc w:val="left"/>
      <w:pPr>
        <w:ind w:left="6311" w:hanging="840"/>
      </w:pPr>
      <w:rPr>
        <w:rFonts w:hint="default"/>
        <w:lang w:val="en-US" w:eastAsia="en-US" w:bidi="ar-SA"/>
      </w:rPr>
    </w:lvl>
    <w:lvl w:ilvl="7">
      <w:numFmt w:val="bullet"/>
      <w:lvlText w:val="•"/>
      <w:lvlJc w:val="left"/>
      <w:pPr>
        <w:ind w:left="7180" w:hanging="840"/>
      </w:pPr>
      <w:rPr>
        <w:rFonts w:hint="default"/>
        <w:lang w:val="en-US" w:eastAsia="en-US" w:bidi="ar-SA"/>
      </w:rPr>
    </w:lvl>
    <w:lvl w:ilvl="8">
      <w:numFmt w:val="bullet"/>
      <w:lvlText w:val="•"/>
      <w:lvlJc w:val="left"/>
      <w:pPr>
        <w:ind w:left="8049" w:hanging="840"/>
      </w:pPr>
      <w:rPr>
        <w:rFonts w:hint="default"/>
        <w:lang w:val="en-US" w:eastAsia="en-US" w:bidi="ar-SA"/>
      </w:rPr>
    </w:lvl>
  </w:abstractNum>
  <w:abstractNum w:abstractNumId="9" w15:restartNumberingAfterBreak="0">
    <w:nsid w:val="CF092B84"/>
    <w:multiLevelType w:val="multilevel"/>
    <w:tmpl w:val="CF092B84"/>
    <w:lvl w:ilvl="0">
      <w:start w:val="1"/>
      <w:numFmt w:val="decimal"/>
      <w:lvlText w:val="%1"/>
      <w:lvlJc w:val="left"/>
      <w:pPr>
        <w:ind w:left="740" w:hanging="480"/>
      </w:pPr>
      <w:rPr>
        <w:rFonts w:hint="default"/>
        <w:lang w:val="en-US" w:eastAsia="en-US" w:bidi="ar-SA"/>
      </w:rPr>
    </w:lvl>
    <w:lvl w:ilvl="1">
      <w:start w:val="1"/>
      <w:numFmt w:val="decimal"/>
      <w:lvlText w:val="%1.%2"/>
      <w:lvlJc w:val="left"/>
      <w:pPr>
        <w:ind w:left="740" w:hanging="480"/>
      </w:pPr>
      <w:rPr>
        <w:rFonts w:ascii="Times New Roman" w:eastAsia="Times New Roman" w:hAnsi="Times New Roman" w:cs="Times New Roman" w:hint="default"/>
        <w:b/>
        <w:bCs/>
        <w:i w:val="0"/>
        <w:iCs w:val="0"/>
        <w:w w:val="99"/>
        <w:sz w:val="32"/>
        <w:szCs w:val="32"/>
        <w:lang w:val="en-US" w:eastAsia="en-US" w:bidi="ar-SA"/>
      </w:rPr>
    </w:lvl>
    <w:lvl w:ilvl="2">
      <w:numFmt w:val="bullet"/>
      <w:lvlText w:val=""/>
      <w:lvlJc w:val="left"/>
      <w:pPr>
        <w:ind w:left="1054" w:hanging="360"/>
      </w:pPr>
      <w:rPr>
        <w:rFonts w:ascii="Wingdings" w:eastAsia="Wingdings" w:hAnsi="Wingdings" w:cs="Wingdings" w:hint="default"/>
        <w:w w:val="100"/>
        <w:lang w:val="en-US" w:eastAsia="en-US" w:bidi="ar-SA"/>
      </w:rPr>
    </w:lvl>
    <w:lvl w:ilvl="3">
      <w:numFmt w:val="bullet"/>
      <w:lvlText w:val="•"/>
      <w:lvlJc w:val="left"/>
      <w:pPr>
        <w:ind w:left="2999" w:hanging="360"/>
      </w:pPr>
      <w:rPr>
        <w:rFonts w:hint="default"/>
        <w:lang w:val="en-US" w:eastAsia="en-US" w:bidi="ar-SA"/>
      </w:rPr>
    </w:lvl>
    <w:lvl w:ilvl="4">
      <w:numFmt w:val="bullet"/>
      <w:lvlText w:val="•"/>
      <w:lvlJc w:val="left"/>
      <w:pPr>
        <w:ind w:left="3968" w:hanging="360"/>
      </w:pPr>
      <w:rPr>
        <w:rFonts w:hint="default"/>
        <w:lang w:val="en-US" w:eastAsia="en-US" w:bidi="ar-SA"/>
      </w:rPr>
    </w:lvl>
    <w:lvl w:ilvl="5">
      <w:numFmt w:val="bullet"/>
      <w:lvlText w:val="•"/>
      <w:lvlJc w:val="left"/>
      <w:pPr>
        <w:ind w:left="4938" w:hanging="360"/>
      </w:pPr>
      <w:rPr>
        <w:rFonts w:hint="default"/>
        <w:lang w:val="en-US" w:eastAsia="en-US" w:bidi="ar-SA"/>
      </w:rPr>
    </w:lvl>
    <w:lvl w:ilvl="6">
      <w:numFmt w:val="bullet"/>
      <w:lvlText w:val="•"/>
      <w:lvlJc w:val="left"/>
      <w:pPr>
        <w:ind w:left="5908" w:hanging="360"/>
      </w:pPr>
      <w:rPr>
        <w:rFonts w:hint="default"/>
        <w:lang w:val="en-US" w:eastAsia="en-US" w:bidi="ar-SA"/>
      </w:rPr>
    </w:lvl>
    <w:lvl w:ilvl="7">
      <w:numFmt w:val="bullet"/>
      <w:lvlText w:val="•"/>
      <w:lvlJc w:val="left"/>
      <w:pPr>
        <w:ind w:left="6877" w:hanging="360"/>
      </w:pPr>
      <w:rPr>
        <w:rFonts w:hint="default"/>
        <w:lang w:val="en-US" w:eastAsia="en-US" w:bidi="ar-SA"/>
      </w:rPr>
    </w:lvl>
    <w:lvl w:ilvl="8">
      <w:numFmt w:val="bullet"/>
      <w:lvlText w:val="•"/>
      <w:lvlJc w:val="left"/>
      <w:pPr>
        <w:ind w:left="7847" w:hanging="360"/>
      </w:pPr>
      <w:rPr>
        <w:rFonts w:hint="default"/>
        <w:lang w:val="en-US" w:eastAsia="en-US" w:bidi="ar-SA"/>
      </w:rPr>
    </w:lvl>
  </w:abstractNum>
  <w:abstractNum w:abstractNumId="10" w15:restartNumberingAfterBreak="0">
    <w:nsid w:val="D7F9FE59"/>
    <w:multiLevelType w:val="multilevel"/>
    <w:tmpl w:val="D7F9FE59"/>
    <w:lvl w:ilvl="0">
      <w:numFmt w:val="bullet"/>
      <w:lvlText w:val=""/>
      <w:lvlJc w:val="left"/>
      <w:pPr>
        <w:ind w:left="1200" w:hanging="360"/>
      </w:pPr>
      <w:rPr>
        <w:rFonts w:ascii="Symbol" w:eastAsia="Symbol" w:hAnsi="Symbol" w:cs="Symbol" w:hint="default"/>
        <w:w w:val="100"/>
        <w:sz w:val="24"/>
        <w:szCs w:val="24"/>
        <w:lang w:val="en-US" w:eastAsia="en-US" w:bidi="ar-SA"/>
      </w:rPr>
    </w:lvl>
    <w:lvl w:ilvl="1">
      <w:numFmt w:val="bullet"/>
      <w:lvlText w:val=""/>
      <w:lvlJc w:val="left"/>
      <w:pPr>
        <w:ind w:left="1831" w:hanging="360"/>
      </w:pPr>
      <w:rPr>
        <w:rFonts w:ascii="Wingdings" w:eastAsia="Wingdings" w:hAnsi="Wingdings" w:cs="Wingdings" w:hint="default"/>
        <w:w w:val="100"/>
        <w:sz w:val="24"/>
        <w:szCs w:val="24"/>
        <w:lang w:val="en-US" w:eastAsia="en-US" w:bidi="ar-SA"/>
      </w:rPr>
    </w:lvl>
    <w:lvl w:ilvl="2">
      <w:numFmt w:val="bullet"/>
      <w:lvlText w:val="•"/>
      <w:lvlJc w:val="left"/>
      <w:pPr>
        <w:ind w:left="2685" w:hanging="360"/>
      </w:pPr>
      <w:rPr>
        <w:rFonts w:hint="default"/>
        <w:lang w:val="en-US" w:eastAsia="en-US" w:bidi="ar-SA"/>
      </w:rPr>
    </w:lvl>
    <w:lvl w:ilvl="3">
      <w:numFmt w:val="bullet"/>
      <w:lvlText w:val="•"/>
      <w:lvlJc w:val="left"/>
      <w:pPr>
        <w:ind w:left="3530" w:hanging="360"/>
      </w:pPr>
      <w:rPr>
        <w:rFonts w:hint="default"/>
        <w:lang w:val="en-US" w:eastAsia="en-US" w:bidi="ar-SA"/>
      </w:rPr>
    </w:lvl>
    <w:lvl w:ilvl="4">
      <w:numFmt w:val="bullet"/>
      <w:lvlText w:val="•"/>
      <w:lvlJc w:val="left"/>
      <w:pPr>
        <w:ind w:left="4375" w:hanging="360"/>
      </w:pPr>
      <w:rPr>
        <w:rFonts w:hint="default"/>
        <w:lang w:val="en-US" w:eastAsia="en-US" w:bidi="ar-SA"/>
      </w:rPr>
    </w:lvl>
    <w:lvl w:ilvl="5">
      <w:numFmt w:val="bullet"/>
      <w:lvlText w:val="•"/>
      <w:lvlJc w:val="left"/>
      <w:pPr>
        <w:ind w:left="5220" w:hanging="360"/>
      </w:pPr>
      <w:rPr>
        <w:rFonts w:hint="default"/>
        <w:lang w:val="en-US" w:eastAsia="en-US" w:bidi="ar-SA"/>
      </w:rPr>
    </w:lvl>
    <w:lvl w:ilvl="6">
      <w:numFmt w:val="bullet"/>
      <w:lvlText w:val="•"/>
      <w:lvlJc w:val="left"/>
      <w:pPr>
        <w:ind w:left="6065" w:hanging="360"/>
      </w:pPr>
      <w:rPr>
        <w:rFonts w:hint="default"/>
        <w:lang w:val="en-US" w:eastAsia="en-US" w:bidi="ar-SA"/>
      </w:rPr>
    </w:lvl>
    <w:lvl w:ilvl="7">
      <w:numFmt w:val="bullet"/>
      <w:lvlText w:val="•"/>
      <w:lvlJc w:val="left"/>
      <w:pPr>
        <w:ind w:left="6910" w:hanging="360"/>
      </w:pPr>
      <w:rPr>
        <w:rFonts w:hint="default"/>
        <w:lang w:val="en-US" w:eastAsia="en-US" w:bidi="ar-SA"/>
      </w:rPr>
    </w:lvl>
    <w:lvl w:ilvl="8">
      <w:numFmt w:val="bullet"/>
      <w:lvlText w:val="•"/>
      <w:lvlJc w:val="left"/>
      <w:pPr>
        <w:ind w:left="7756" w:hanging="360"/>
      </w:pPr>
      <w:rPr>
        <w:rFonts w:hint="default"/>
        <w:lang w:val="en-US" w:eastAsia="en-US" w:bidi="ar-SA"/>
      </w:rPr>
    </w:lvl>
  </w:abstractNum>
  <w:abstractNum w:abstractNumId="11" w15:restartNumberingAfterBreak="0">
    <w:nsid w:val="DCBA6B53"/>
    <w:multiLevelType w:val="multilevel"/>
    <w:tmpl w:val="DCBA6B53"/>
    <w:lvl w:ilvl="0">
      <w:numFmt w:val="bullet"/>
      <w:lvlText w:val=""/>
      <w:lvlJc w:val="left"/>
      <w:pPr>
        <w:ind w:left="1200" w:hanging="360"/>
      </w:pPr>
      <w:rPr>
        <w:rFonts w:ascii="Wingdings" w:eastAsia="Wingdings" w:hAnsi="Wingdings" w:cs="Wingdings" w:hint="default"/>
        <w:w w:val="100"/>
        <w:sz w:val="24"/>
        <w:szCs w:val="24"/>
        <w:lang w:val="en-US" w:eastAsia="en-US" w:bidi="ar-SA"/>
      </w:rPr>
    </w:lvl>
    <w:lvl w:ilvl="1">
      <w:numFmt w:val="bullet"/>
      <w:lvlText w:val=""/>
      <w:lvlJc w:val="left"/>
      <w:pPr>
        <w:ind w:left="2011" w:hanging="360"/>
      </w:pPr>
      <w:rPr>
        <w:rFonts w:ascii="Symbol" w:eastAsia="Symbol" w:hAnsi="Symbol" w:cs="Symbol" w:hint="default"/>
        <w:w w:val="100"/>
        <w:sz w:val="24"/>
        <w:szCs w:val="24"/>
        <w:lang w:val="en-US" w:eastAsia="en-US" w:bidi="ar-SA"/>
      </w:rPr>
    </w:lvl>
    <w:lvl w:ilvl="2">
      <w:numFmt w:val="bullet"/>
      <w:lvlText w:val=""/>
      <w:lvlJc w:val="left"/>
      <w:pPr>
        <w:ind w:left="2641" w:hanging="360"/>
      </w:pPr>
      <w:rPr>
        <w:rFonts w:ascii="Wingdings" w:eastAsia="Wingdings" w:hAnsi="Wingdings" w:cs="Wingdings" w:hint="default"/>
        <w:w w:val="100"/>
        <w:sz w:val="24"/>
        <w:szCs w:val="24"/>
        <w:lang w:val="en-US" w:eastAsia="en-US" w:bidi="ar-SA"/>
      </w:rPr>
    </w:lvl>
    <w:lvl w:ilvl="3">
      <w:numFmt w:val="bullet"/>
      <w:lvlText w:val="•"/>
      <w:lvlJc w:val="left"/>
      <w:pPr>
        <w:ind w:left="2640" w:hanging="360"/>
      </w:pPr>
      <w:rPr>
        <w:rFonts w:hint="default"/>
        <w:lang w:val="en-US" w:eastAsia="en-US" w:bidi="ar-SA"/>
      </w:rPr>
    </w:lvl>
    <w:lvl w:ilvl="4">
      <w:numFmt w:val="bullet"/>
      <w:lvlText w:val="•"/>
      <w:lvlJc w:val="left"/>
      <w:pPr>
        <w:ind w:left="2680" w:hanging="360"/>
      </w:pPr>
      <w:rPr>
        <w:rFonts w:hint="default"/>
        <w:lang w:val="en-US" w:eastAsia="en-US" w:bidi="ar-SA"/>
      </w:rPr>
    </w:lvl>
    <w:lvl w:ilvl="5">
      <w:numFmt w:val="bullet"/>
      <w:lvlText w:val="•"/>
      <w:lvlJc w:val="left"/>
      <w:pPr>
        <w:ind w:left="3360" w:hanging="360"/>
      </w:pPr>
      <w:rPr>
        <w:rFonts w:hint="default"/>
        <w:lang w:val="en-US" w:eastAsia="en-US" w:bidi="ar-SA"/>
      </w:rPr>
    </w:lvl>
    <w:lvl w:ilvl="6">
      <w:numFmt w:val="bullet"/>
      <w:lvlText w:val="•"/>
      <w:lvlJc w:val="left"/>
      <w:pPr>
        <w:ind w:left="4577" w:hanging="360"/>
      </w:pPr>
      <w:rPr>
        <w:rFonts w:hint="default"/>
        <w:lang w:val="en-US" w:eastAsia="en-US" w:bidi="ar-SA"/>
      </w:rPr>
    </w:lvl>
    <w:lvl w:ilvl="7">
      <w:numFmt w:val="bullet"/>
      <w:lvlText w:val="•"/>
      <w:lvlJc w:val="left"/>
      <w:pPr>
        <w:ind w:left="5794" w:hanging="360"/>
      </w:pPr>
      <w:rPr>
        <w:rFonts w:hint="default"/>
        <w:lang w:val="en-US" w:eastAsia="en-US" w:bidi="ar-SA"/>
      </w:rPr>
    </w:lvl>
    <w:lvl w:ilvl="8">
      <w:numFmt w:val="bullet"/>
      <w:lvlText w:val="•"/>
      <w:lvlJc w:val="left"/>
      <w:pPr>
        <w:ind w:left="7011" w:hanging="360"/>
      </w:pPr>
      <w:rPr>
        <w:rFonts w:hint="default"/>
        <w:lang w:val="en-US" w:eastAsia="en-US" w:bidi="ar-SA"/>
      </w:rPr>
    </w:lvl>
  </w:abstractNum>
  <w:abstractNum w:abstractNumId="12" w15:restartNumberingAfterBreak="0">
    <w:nsid w:val="F4B5D9F5"/>
    <w:multiLevelType w:val="multilevel"/>
    <w:tmpl w:val="F4B5D9F5"/>
    <w:lvl w:ilvl="0">
      <w:start w:val="2"/>
      <w:numFmt w:val="decimal"/>
      <w:lvlText w:val="%1"/>
      <w:lvlJc w:val="left"/>
      <w:pPr>
        <w:ind w:left="1881" w:hanging="845"/>
      </w:pPr>
      <w:rPr>
        <w:rFonts w:hint="default"/>
        <w:lang w:val="en-US" w:eastAsia="en-US" w:bidi="ar-SA"/>
      </w:rPr>
    </w:lvl>
    <w:lvl w:ilvl="1">
      <w:start w:val="3"/>
      <w:numFmt w:val="decimal"/>
      <w:lvlText w:val="%1.%2"/>
      <w:lvlJc w:val="left"/>
      <w:pPr>
        <w:ind w:left="1881" w:hanging="845"/>
      </w:pPr>
      <w:rPr>
        <w:rFonts w:hint="default"/>
        <w:lang w:val="en-US" w:eastAsia="en-US" w:bidi="ar-SA"/>
      </w:rPr>
    </w:lvl>
    <w:lvl w:ilvl="2">
      <w:start w:val="3"/>
      <w:numFmt w:val="decimal"/>
      <w:lvlText w:val="%1.%2.%3"/>
      <w:lvlJc w:val="left"/>
      <w:pPr>
        <w:ind w:left="1881" w:hanging="845"/>
      </w:pPr>
      <w:rPr>
        <w:rFonts w:hint="default"/>
        <w:lang w:val="en-US" w:eastAsia="en-US" w:bidi="ar-SA"/>
      </w:rPr>
    </w:lvl>
    <w:lvl w:ilvl="3">
      <w:start w:val="1"/>
      <w:numFmt w:val="decimal"/>
      <w:lvlText w:val="%1.%2.%3.%4"/>
      <w:lvlJc w:val="left"/>
      <w:pPr>
        <w:ind w:left="1881" w:hanging="845"/>
        <w:jc w:val="right"/>
      </w:pPr>
      <w:rPr>
        <w:rFonts w:ascii="Times New Roman" w:eastAsia="Times New Roman" w:hAnsi="Times New Roman" w:cs="Times New Roman" w:hint="default"/>
        <w:b/>
        <w:bCs/>
        <w:w w:val="100"/>
        <w:sz w:val="28"/>
        <w:szCs w:val="28"/>
        <w:lang w:val="en-US" w:eastAsia="en-US" w:bidi="ar-SA"/>
      </w:rPr>
    </w:lvl>
    <w:lvl w:ilvl="4">
      <w:numFmt w:val="bullet"/>
      <w:lvlText w:val=""/>
      <w:lvlJc w:val="left"/>
      <w:pPr>
        <w:ind w:left="2011" w:hanging="360"/>
      </w:pPr>
      <w:rPr>
        <w:rFonts w:ascii="Symbol" w:eastAsia="Symbol" w:hAnsi="Symbol" w:cs="Symbol" w:hint="default"/>
        <w:w w:val="100"/>
        <w:sz w:val="24"/>
        <w:szCs w:val="24"/>
        <w:lang w:val="en-US" w:eastAsia="en-US" w:bidi="ar-SA"/>
      </w:rPr>
    </w:lvl>
    <w:lvl w:ilvl="5">
      <w:numFmt w:val="bullet"/>
      <w:lvlText w:val="•"/>
      <w:lvlJc w:val="left"/>
      <w:pPr>
        <w:ind w:left="5320" w:hanging="360"/>
      </w:pPr>
      <w:rPr>
        <w:rFonts w:hint="default"/>
        <w:lang w:val="en-US" w:eastAsia="en-US" w:bidi="ar-SA"/>
      </w:rPr>
    </w:lvl>
    <w:lvl w:ilvl="6">
      <w:numFmt w:val="bullet"/>
      <w:lvlText w:val="•"/>
      <w:lvlJc w:val="left"/>
      <w:pPr>
        <w:ind w:left="6145" w:hanging="360"/>
      </w:pPr>
      <w:rPr>
        <w:rFonts w:hint="default"/>
        <w:lang w:val="en-US" w:eastAsia="en-US" w:bidi="ar-SA"/>
      </w:rPr>
    </w:lvl>
    <w:lvl w:ilvl="7">
      <w:numFmt w:val="bullet"/>
      <w:lvlText w:val="•"/>
      <w:lvlJc w:val="left"/>
      <w:pPr>
        <w:ind w:left="6970" w:hanging="360"/>
      </w:pPr>
      <w:rPr>
        <w:rFonts w:hint="default"/>
        <w:lang w:val="en-US" w:eastAsia="en-US" w:bidi="ar-SA"/>
      </w:rPr>
    </w:lvl>
    <w:lvl w:ilvl="8">
      <w:numFmt w:val="bullet"/>
      <w:lvlText w:val="•"/>
      <w:lvlJc w:val="left"/>
      <w:pPr>
        <w:ind w:left="7796" w:hanging="360"/>
      </w:pPr>
      <w:rPr>
        <w:rFonts w:hint="default"/>
        <w:lang w:val="en-US" w:eastAsia="en-US" w:bidi="ar-SA"/>
      </w:rPr>
    </w:lvl>
  </w:abstractNum>
  <w:abstractNum w:abstractNumId="13" w15:restartNumberingAfterBreak="0">
    <w:nsid w:val="0248C179"/>
    <w:multiLevelType w:val="multilevel"/>
    <w:tmpl w:val="0248C179"/>
    <w:lvl w:ilvl="0">
      <w:start w:val="2"/>
      <w:numFmt w:val="decimal"/>
      <w:lvlText w:val="%1"/>
      <w:lvlJc w:val="left"/>
      <w:pPr>
        <w:ind w:left="1040" w:hanging="720"/>
      </w:pPr>
      <w:rPr>
        <w:rFonts w:hint="default"/>
        <w:lang w:val="en-US" w:eastAsia="en-US" w:bidi="ar-SA"/>
      </w:rPr>
    </w:lvl>
    <w:lvl w:ilvl="1">
      <w:start w:val="3"/>
      <w:numFmt w:val="decimal"/>
      <w:lvlText w:val="%1.%2"/>
      <w:lvlJc w:val="left"/>
      <w:pPr>
        <w:ind w:left="1040" w:hanging="720"/>
      </w:pPr>
      <w:rPr>
        <w:rFonts w:hint="default"/>
        <w:lang w:val="en-US" w:eastAsia="en-US" w:bidi="ar-SA"/>
      </w:rPr>
    </w:lvl>
    <w:lvl w:ilvl="2">
      <w:start w:val="7"/>
      <w:numFmt w:val="decimal"/>
      <w:lvlText w:val="%1.%2.%3"/>
      <w:lvlJc w:val="left"/>
      <w:pPr>
        <w:ind w:left="1004" w:hanging="720"/>
      </w:pPr>
      <w:rPr>
        <w:rFonts w:hint="default"/>
        <w:lang w:val="en-US" w:eastAsia="en-US" w:bidi="ar-SA"/>
      </w:rPr>
    </w:lvl>
    <w:lvl w:ilvl="3">
      <w:start w:val="1"/>
      <w:numFmt w:val="decimal"/>
      <w:lvlText w:val="%1.%2.%3.%4"/>
      <w:lvlJc w:val="left"/>
      <w:pPr>
        <w:ind w:left="1040" w:hanging="720"/>
      </w:pPr>
      <w:rPr>
        <w:rFonts w:ascii="Times New Roman" w:eastAsia="Times New Roman" w:hAnsi="Times New Roman" w:cs="Times New Roman" w:hint="default"/>
        <w:b/>
        <w:bCs/>
        <w:i w:val="0"/>
        <w:iCs w:val="0"/>
        <w:w w:val="100"/>
        <w:sz w:val="24"/>
        <w:szCs w:val="24"/>
        <w:lang w:val="en-US" w:eastAsia="en-US" w:bidi="ar-SA"/>
      </w:rPr>
    </w:lvl>
    <w:lvl w:ilvl="4">
      <w:numFmt w:val="bullet"/>
      <w:lvlText w:val=""/>
      <w:lvlJc w:val="left"/>
      <w:pPr>
        <w:ind w:left="1054" w:hanging="360"/>
      </w:pPr>
      <w:rPr>
        <w:rFonts w:ascii="Wingdings" w:eastAsia="Wingdings" w:hAnsi="Wingdings" w:cs="Wingdings" w:hint="default"/>
        <w:b w:val="0"/>
        <w:bCs w:val="0"/>
        <w:i w:val="0"/>
        <w:iCs w:val="0"/>
        <w:w w:val="100"/>
        <w:sz w:val="24"/>
        <w:szCs w:val="24"/>
        <w:lang w:val="en-US" w:eastAsia="en-US" w:bidi="ar-SA"/>
      </w:rPr>
    </w:lvl>
    <w:lvl w:ilvl="5">
      <w:numFmt w:val="bullet"/>
      <w:lvlText w:val="•"/>
      <w:lvlJc w:val="left"/>
      <w:pPr>
        <w:ind w:left="4332" w:hanging="360"/>
      </w:pPr>
      <w:rPr>
        <w:rFonts w:hint="default"/>
        <w:lang w:val="en-US" w:eastAsia="en-US" w:bidi="ar-SA"/>
      </w:rPr>
    </w:lvl>
    <w:lvl w:ilvl="6">
      <w:numFmt w:val="bullet"/>
      <w:lvlText w:val="•"/>
      <w:lvlJc w:val="left"/>
      <w:pPr>
        <w:ind w:left="5423" w:hanging="360"/>
      </w:pPr>
      <w:rPr>
        <w:rFonts w:hint="default"/>
        <w:lang w:val="en-US" w:eastAsia="en-US" w:bidi="ar-SA"/>
      </w:rPr>
    </w:lvl>
    <w:lvl w:ilvl="7">
      <w:numFmt w:val="bullet"/>
      <w:lvlText w:val="•"/>
      <w:lvlJc w:val="left"/>
      <w:pPr>
        <w:ind w:left="6514" w:hanging="360"/>
      </w:pPr>
      <w:rPr>
        <w:rFonts w:hint="default"/>
        <w:lang w:val="en-US" w:eastAsia="en-US" w:bidi="ar-SA"/>
      </w:rPr>
    </w:lvl>
    <w:lvl w:ilvl="8">
      <w:numFmt w:val="bullet"/>
      <w:lvlText w:val="•"/>
      <w:lvlJc w:val="left"/>
      <w:pPr>
        <w:ind w:left="7604" w:hanging="360"/>
      </w:pPr>
      <w:rPr>
        <w:rFonts w:hint="default"/>
        <w:lang w:val="en-US" w:eastAsia="en-US" w:bidi="ar-SA"/>
      </w:rPr>
    </w:lvl>
  </w:abstractNum>
  <w:abstractNum w:abstractNumId="14" w15:restartNumberingAfterBreak="0">
    <w:nsid w:val="03D62ECE"/>
    <w:multiLevelType w:val="multilevel"/>
    <w:tmpl w:val="03D62ECE"/>
    <w:lvl w:ilvl="0">
      <w:start w:val="2"/>
      <w:numFmt w:val="decimal"/>
      <w:lvlText w:val="%1"/>
      <w:lvlJc w:val="left"/>
      <w:pPr>
        <w:ind w:left="960" w:hanging="480"/>
      </w:pPr>
      <w:rPr>
        <w:rFonts w:hint="default"/>
        <w:lang w:val="en-US" w:eastAsia="en-US" w:bidi="ar-SA"/>
      </w:rPr>
    </w:lvl>
    <w:lvl w:ilvl="1">
      <w:start w:val="1"/>
      <w:numFmt w:val="decimal"/>
      <w:lvlText w:val="%1.%2"/>
      <w:lvlJc w:val="left"/>
      <w:pPr>
        <w:ind w:left="960" w:hanging="480"/>
        <w:jc w:val="right"/>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601" w:hanging="540"/>
        <w:jc w:val="right"/>
      </w:pPr>
      <w:rPr>
        <w:rFonts w:hint="default"/>
        <w:b/>
        <w:bCs/>
        <w:spacing w:val="-8"/>
        <w:w w:val="13"/>
        <w:lang w:val="en-US" w:eastAsia="en-US" w:bidi="ar-SA"/>
      </w:rPr>
    </w:lvl>
    <w:lvl w:ilvl="3">
      <w:numFmt w:val="bullet"/>
      <w:lvlText w:val="•"/>
      <w:lvlJc w:val="left"/>
      <w:pPr>
        <w:ind w:left="480" w:hanging="540"/>
      </w:pPr>
      <w:rPr>
        <w:rFonts w:ascii="Times New Roman" w:eastAsia="Times New Roman" w:hAnsi="Times New Roman" w:cs="Times New Roman" w:hint="default"/>
        <w:spacing w:val="-25"/>
        <w:w w:val="99"/>
        <w:sz w:val="24"/>
        <w:szCs w:val="24"/>
        <w:lang w:val="en-US" w:eastAsia="en-US" w:bidi="ar-SA"/>
      </w:rPr>
    </w:lvl>
    <w:lvl w:ilvl="4">
      <w:numFmt w:val="bullet"/>
      <w:lvlText w:val="•"/>
      <w:lvlJc w:val="left"/>
      <w:pPr>
        <w:ind w:left="1600" w:hanging="540"/>
      </w:pPr>
      <w:rPr>
        <w:rFonts w:hint="default"/>
        <w:lang w:val="en-US" w:eastAsia="en-US" w:bidi="ar-SA"/>
      </w:rPr>
    </w:lvl>
    <w:lvl w:ilvl="5">
      <w:numFmt w:val="bullet"/>
      <w:lvlText w:val="•"/>
      <w:lvlJc w:val="left"/>
      <w:pPr>
        <w:ind w:left="2907" w:hanging="540"/>
      </w:pPr>
      <w:rPr>
        <w:rFonts w:hint="default"/>
        <w:lang w:val="en-US" w:eastAsia="en-US" w:bidi="ar-SA"/>
      </w:rPr>
    </w:lvl>
    <w:lvl w:ilvl="6">
      <w:numFmt w:val="bullet"/>
      <w:lvlText w:val="•"/>
      <w:lvlJc w:val="left"/>
      <w:pPr>
        <w:ind w:left="4215" w:hanging="540"/>
      </w:pPr>
      <w:rPr>
        <w:rFonts w:hint="default"/>
        <w:lang w:val="en-US" w:eastAsia="en-US" w:bidi="ar-SA"/>
      </w:rPr>
    </w:lvl>
    <w:lvl w:ilvl="7">
      <w:numFmt w:val="bullet"/>
      <w:lvlText w:val="•"/>
      <w:lvlJc w:val="left"/>
      <w:pPr>
        <w:ind w:left="5523" w:hanging="540"/>
      </w:pPr>
      <w:rPr>
        <w:rFonts w:hint="default"/>
        <w:lang w:val="en-US" w:eastAsia="en-US" w:bidi="ar-SA"/>
      </w:rPr>
    </w:lvl>
    <w:lvl w:ilvl="8">
      <w:numFmt w:val="bullet"/>
      <w:lvlText w:val="•"/>
      <w:lvlJc w:val="left"/>
      <w:pPr>
        <w:ind w:left="6830" w:hanging="540"/>
      </w:pPr>
      <w:rPr>
        <w:rFonts w:hint="default"/>
        <w:lang w:val="en-US" w:eastAsia="en-US" w:bidi="ar-SA"/>
      </w:rPr>
    </w:lvl>
  </w:abstractNum>
  <w:abstractNum w:abstractNumId="15" w15:restartNumberingAfterBreak="0">
    <w:nsid w:val="0E640482"/>
    <w:multiLevelType w:val="multilevel"/>
    <w:tmpl w:val="0E640482"/>
    <w:lvl w:ilvl="0">
      <w:start w:val="3"/>
      <w:numFmt w:val="decimal"/>
      <w:lvlText w:val="%1"/>
      <w:lvlJc w:val="left"/>
      <w:pPr>
        <w:ind w:left="960" w:hanging="480"/>
      </w:pPr>
      <w:rPr>
        <w:rFonts w:hint="default"/>
        <w:lang w:val="en-US" w:eastAsia="en-US" w:bidi="ar-SA"/>
      </w:rPr>
    </w:lvl>
    <w:lvl w:ilvl="1">
      <w:start w:val="1"/>
      <w:numFmt w:val="decimal"/>
      <w:lvlText w:val="%1.%2"/>
      <w:lvlJc w:val="left"/>
      <w:pPr>
        <w:ind w:left="960" w:hanging="48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613" w:hanging="360"/>
      </w:pPr>
      <w:rPr>
        <w:rFonts w:ascii="Wingdings" w:eastAsia="Wingdings" w:hAnsi="Wingdings" w:cs="Wingdings" w:hint="default"/>
        <w:w w:val="100"/>
        <w:sz w:val="24"/>
        <w:szCs w:val="24"/>
        <w:lang w:val="en-US" w:eastAsia="en-US" w:bidi="ar-SA"/>
      </w:rPr>
    </w:lvl>
    <w:lvl w:ilvl="3">
      <w:numFmt w:val="bullet"/>
      <w:lvlText w:val="•"/>
      <w:lvlJc w:val="left"/>
      <w:pPr>
        <w:ind w:left="2598" w:hanging="360"/>
      </w:pPr>
      <w:rPr>
        <w:rFonts w:hint="default"/>
        <w:lang w:val="en-US" w:eastAsia="en-US" w:bidi="ar-SA"/>
      </w:rPr>
    </w:lvl>
    <w:lvl w:ilvl="4">
      <w:numFmt w:val="bullet"/>
      <w:lvlText w:val="•"/>
      <w:lvlJc w:val="left"/>
      <w:pPr>
        <w:ind w:left="3576" w:hanging="360"/>
      </w:pPr>
      <w:rPr>
        <w:rFonts w:hint="default"/>
        <w:lang w:val="en-US" w:eastAsia="en-US" w:bidi="ar-SA"/>
      </w:rPr>
    </w:lvl>
    <w:lvl w:ilvl="5">
      <w:numFmt w:val="bullet"/>
      <w:lvlText w:val="•"/>
      <w:lvlJc w:val="left"/>
      <w:pPr>
        <w:ind w:left="4554" w:hanging="360"/>
      </w:pPr>
      <w:rPr>
        <w:rFonts w:hint="default"/>
        <w:lang w:val="en-US" w:eastAsia="en-US" w:bidi="ar-SA"/>
      </w:rPr>
    </w:lvl>
    <w:lvl w:ilvl="6">
      <w:numFmt w:val="bullet"/>
      <w:lvlText w:val="•"/>
      <w:lvlJc w:val="left"/>
      <w:pPr>
        <w:ind w:left="5533" w:hanging="360"/>
      </w:pPr>
      <w:rPr>
        <w:rFonts w:hint="default"/>
        <w:lang w:val="en-US" w:eastAsia="en-US" w:bidi="ar-SA"/>
      </w:rPr>
    </w:lvl>
    <w:lvl w:ilvl="7">
      <w:numFmt w:val="bullet"/>
      <w:lvlText w:val="•"/>
      <w:lvlJc w:val="left"/>
      <w:pPr>
        <w:ind w:left="6511" w:hanging="360"/>
      </w:pPr>
      <w:rPr>
        <w:rFonts w:hint="default"/>
        <w:lang w:val="en-US" w:eastAsia="en-US" w:bidi="ar-SA"/>
      </w:rPr>
    </w:lvl>
    <w:lvl w:ilvl="8">
      <w:numFmt w:val="bullet"/>
      <w:lvlText w:val="•"/>
      <w:lvlJc w:val="left"/>
      <w:pPr>
        <w:ind w:left="7489" w:hanging="360"/>
      </w:pPr>
      <w:rPr>
        <w:rFonts w:hint="default"/>
        <w:lang w:val="en-US" w:eastAsia="en-US" w:bidi="ar-SA"/>
      </w:rPr>
    </w:lvl>
  </w:abstractNum>
  <w:abstractNum w:abstractNumId="16" w15:restartNumberingAfterBreak="0">
    <w:nsid w:val="157A2EB1"/>
    <w:multiLevelType w:val="hybridMultilevel"/>
    <w:tmpl w:val="12326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43FCF68"/>
    <w:multiLevelType w:val="multilevel"/>
    <w:tmpl w:val="243FCF68"/>
    <w:lvl w:ilvl="0">
      <w:start w:val="1"/>
      <w:numFmt w:val="decimal"/>
      <w:lvlText w:val="[%1]"/>
      <w:lvlJc w:val="left"/>
      <w:pPr>
        <w:ind w:left="600" w:hanging="341"/>
      </w:pPr>
      <w:rPr>
        <w:rFonts w:ascii="Times New Roman" w:eastAsia="Times New Roman" w:hAnsi="Times New Roman" w:cs="Times New Roman" w:hint="default"/>
        <w:b w:val="0"/>
        <w:bCs w:val="0"/>
        <w:i w:val="0"/>
        <w:iCs w:val="0"/>
        <w:spacing w:val="0"/>
        <w:w w:val="99"/>
        <w:sz w:val="24"/>
        <w:szCs w:val="24"/>
        <w:lang w:val="en-US" w:eastAsia="en-US" w:bidi="ar-SA"/>
      </w:rPr>
    </w:lvl>
    <w:lvl w:ilvl="1">
      <w:numFmt w:val="bullet"/>
      <w:lvlText w:val=""/>
      <w:lvlJc w:val="left"/>
      <w:pPr>
        <w:ind w:left="980" w:hanging="360"/>
      </w:pPr>
      <w:rPr>
        <w:rFonts w:ascii="Symbol" w:eastAsia="Symbol" w:hAnsi="Symbol" w:cs="Symbol" w:hint="default"/>
        <w:b w:val="0"/>
        <w:bCs w:val="0"/>
        <w:i w:val="0"/>
        <w:iCs w:val="0"/>
        <w:w w:val="100"/>
        <w:sz w:val="28"/>
        <w:szCs w:val="28"/>
        <w:lang w:val="en-US" w:eastAsia="en-US" w:bidi="ar-SA"/>
      </w:rPr>
    </w:lvl>
    <w:lvl w:ilvl="2">
      <w:numFmt w:val="bullet"/>
      <w:lvlText w:val="•"/>
      <w:lvlJc w:val="left"/>
      <w:pPr>
        <w:ind w:left="1958" w:hanging="360"/>
      </w:pPr>
      <w:rPr>
        <w:rFonts w:hint="default"/>
        <w:lang w:val="en-US" w:eastAsia="en-US" w:bidi="ar-SA"/>
      </w:rPr>
    </w:lvl>
    <w:lvl w:ilvl="3">
      <w:numFmt w:val="bullet"/>
      <w:lvlText w:val="•"/>
      <w:lvlJc w:val="left"/>
      <w:pPr>
        <w:ind w:left="2936" w:hanging="360"/>
      </w:pPr>
      <w:rPr>
        <w:rFonts w:hint="default"/>
        <w:lang w:val="en-US" w:eastAsia="en-US" w:bidi="ar-SA"/>
      </w:rPr>
    </w:lvl>
    <w:lvl w:ilvl="4">
      <w:numFmt w:val="bullet"/>
      <w:lvlText w:val="•"/>
      <w:lvlJc w:val="left"/>
      <w:pPr>
        <w:ind w:left="3915" w:hanging="360"/>
      </w:pPr>
      <w:rPr>
        <w:rFonts w:hint="default"/>
        <w:lang w:val="en-US" w:eastAsia="en-US" w:bidi="ar-SA"/>
      </w:rPr>
    </w:lvl>
    <w:lvl w:ilvl="5">
      <w:numFmt w:val="bullet"/>
      <w:lvlText w:val="•"/>
      <w:lvlJc w:val="left"/>
      <w:pPr>
        <w:ind w:left="4893" w:hanging="360"/>
      </w:pPr>
      <w:rPr>
        <w:rFonts w:hint="default"/>
        <w:lang w:val="en-US" w:eastAsia="en-US" w:bidi="ar-SA"/>
      </w:rPr>
    </w:lvl>
    <w:lvl w:ilvl="6">
      <w:numFmt w:val="bullet"/>
      <w:lvlText w:val="•"/>
      <w:lvlJc w:val="left"/>
      <w:pPr>
        <w:ind w:left="5872" w:hanging="360"/>
      </w:pPr>
      <w:rPr>
        <w:rFonts w:hint="default"/>
        <w:lang w:val="en-US" w:eastAsia="en-US" w:bidi="ar-SA"/>
      </w:rPr>
    </w:lvl>
    <w:lvl w:ilvl="7">
      <w:numFmt w:val="bullet"/>
      <w:lvlText w:val="•"/>
      <w:lvlJc w:val="left"/>
      <w:pPr>
        <w:ind w:left="6850" w:hanging="360"/>
      </w:pPr>
      <w:rPr>
        <w:rFonts w:hint="default"/>
        <w:lang w:val="en-US" w:eastAsia="en-US" w:bidi="ar-SA"/>
      </w:rPr>
    </w:lvl>
    <w:lvl w:ilvl="8">
      <w:numFmt w:val="bullet"/>
      <w:lvlText w:val="•"/>
      <w:lvlJc w:val="left"/>
      <w:pPr>
        <w:ind w:left="7829" w:hanging="360"/>
      </w:pPr>
      <w:rPr>
        <w:rFonts w:hint="default"/>
        <w:lang w:val="en-US" w:eastAsia="en-US" w:bidi="ar-SA"/>
      </w:rPr>
    </w:lvl>
  </w:abstractNum>
  <w:abstractNum w:abstractNumId="18" w15:restartNumberingAfterBreak="0">
    <w:nsid w:val="25B654F3"/>
    <w:multiLevelType w:val="multilevel"/>
    <w:tmpl w:val="25B654F3"/>
    <w:lvl w:ilvl="0">
      <w:numFmt w:val="bullet"/>
      <w:lvlText w:val="•"/>
      <w:lvlJc w:val="left"/>
      <w:pPr>
        <w:ind w:left="1584" w:hanging="204"/>
      </w:pPr>
      <w:rPr>
        <w:rFonts w:ascii="Times New Roman" w:eastAsia="Times New Roman" w:hAnsi="Times New Roman" w:cs="Times New Roman" w:hint="default"/>
        <w:spacing w:val="-2"/>
        <w:w w:val="99"/>
        <w:sz w:val="24"/>
        <w:szCs w:val="24"/>
        <w:lang w:val="en-US" w:eastAsia="en-US" w:bidi="ar-SA"/>
      </w:rPr>
    </w:lvl>
    <w:lvl w:ilvl="1">
      <w:numFmt w:val="bullet"/>
      <w:lvlText w:val="•"/>
      <w:lvlJc w:val="left"/>
      <w:pPr>
        <w:ind w:left="2366" w:hanging="204"/>
      </w:pPr>
      <w:rPr>
        <w:rFonts w:hint="default"/>
        <w:lang w:val="en-US" w:eastAsia="en-US" w:bidi="ar-SA"/>
      </w:rPr>
    </w:lvl>
    <w:lvl w:ilvl="2">
      <w:numFmt w:val="bullet"/>
      <w:lvlText w:val="•"/>
      <w:lvlJc w:val="left"/>
      <w:pPr>
        <w:ind w:left="3153" w:hanging="204"/>
      </w:pPr>
      <w:rPr>
        <w:rFonts w:hint="default"/>
        <w:lang w:val="en-US" w:eastAsia="en-US" w:bidi="ar-SA"/>
      </w:rPr>
    </w:lvl>
    <w:lvl w:ilvl="3">
      <w:numFmt w:val="bullet"/>
      <w:lvlText w:val="•"/>
      <w:lvlJc w:val="left"/>
      <w:pPr>
        <w:ind w:left="3939" w:hanging="204"/>
      </w:pPr>
      <w:rPr>
        <w:rFonts w:hint="default"/>
        <w:lang w:val="en-US" w:eastAsia="en-US" w:bidi="ar-SA"/>
      </w:rPr>
    </w:lvl>
    <w:lvl w:ilvl="4">
      <w:numFmt w:val="bullet"/>
      <w:lvlText w:val="•"/>
      <w:lvlJc w:val="left"/>
      <w:pPr>
        <w:ind w:left="4726" w:hanging="204"/>
      </w:pPr>
      <w:rPr>
        <w:rFonts w:hint="default"/>
        <w:lang w:val="en-US" w:eastAsia="en-US" w:bidi="ar-SA"/>
      </w:rPr>
    </w:lvl>
    <w:lvl w:ilvl="5">
      <w:numFmt w:val="bullet"/>
      <w:lvlText w:val="•"/>
      <w:lvlJc w:val="left"/>
      <w:pPr>
        <w:ind w:left="5513" w:hanging="204"/>
      </w:pPr>
      <w:rPr>
        <w:rFonts w:hint="default"/>
        <w:lang w:val="en-US" w:eastAsia="en-US" w:bidi="ar-SA"/>
      </w:rPr>
    </w:lvl>
    <w:lvl w:ilvl="6">
      <w:numFmt w:val="bullet"/>
      <w:lvlText w:val="•"/>
      <w:lvlJc w:val="left"/>
      <w:pPr>
        <w:ind w:left="6299" w:hanging="204"/>
      </w:pPr>
      <w:rPr>
        <w:rFonts w:hint="default"/>
        <w:lang w:val="en-US" w:eastAsia="en-US" w:bidi="ar-SA"/>
      </w:rPr>
    </w:lvl>
    <w:lvl w:ilvl="7">
      <w:numFmt w:val="bullet"/>
      <w:lvlText w:val="•"/>
      <w:lvlJc w:val="left"/>
      <w:pPr>
        <w:ind w:left="7086" w:hanging="204"/>
      </w:pPr>
      <w:rPr>
        <w:rFonts w:hint="default"/>
        <w:lang w:val="en-US" w:eastAsia="en-US" w:bidi="ar-SA"/>
      </w:rPr>
    </w:lvl>
    <w:lvl w:ilvl="8">
      <w:numFmt w:val="bullet"/>
      <w:lvlText w:val="•"/>
      <w:lvlJc w:val="left"/>
      <w:pPr>
        <w:ind w:left="7873" w:hanging="204"/>
      </w:pPr>
      <w:rPr>
        <w:rFonts w:hint="default"/>
        <w:lang w:val="en-US" w:eastAsia="en-US" w:bidi="ar-SA"/>
      </w:rPr>
    </w:lvl>
  </w:abstractNum>
  <w:abstractNum w:abstractNumId="19" w15:restartNumberingAfterBreak="0">
    <w:nsid w:val="2C6A13C9"/>
    <w:multiLevelType w:val="hybridMultilevel"/>
    <w:tmpl w:val="559A7544"/>
    <w:lvl w:ilvl="0" w:tplc="40090001">
      <w:start w:val="1"/>
      <w:numFmt w:val="bullet"/>
      <w:lvlText w:val=""/>
      <w:lvlJc w:val="left"/>
      <w:pPr>
        <w:ind w:left="1340" w:hanging="360"/>
      </w:pPr>
      <w:rPr>
        <w:rFonts w:ascii="Symbol" w:hAnsi="Symbol" w:hint="default"/>
      </w:rPr>
    </w:lvl>
    <w:lvl w:ilvl="1" w:tplc="40090003" w:tentative="1">
      <w:start w:val="1"/>
      <w:numFmt w:val="bullet"/>
      <w:lvlText w:val="o"/>
      <w:lvlJc w:val="left"/>
      <w:pPr>
        <w:ind w:left="2060" w:hanging="360"/>
      </w:pPr>
      <w:rPr>
        <w:rFonts w:ascii="Courier New" w:hAnsi="Courier New" w:cs="Courier New" w:hint="default"/>
      </w:rPr>
    </w:lvl>
    <w:lvl w:ilvl="2" w:tplc="40090005" w:tentative="1">
      <w:start w:val="1"/>
      <w:numFmt w:val="bullet"/>
      <w:lvlText w:val=""/>
      <w:lvlJc w:val="left"/>
      <w:pPr>
        <w:ind w:left="2780" w:hanging="360"/>
      </w:pPr>
      <w:rPr>
        <w:rFonts w:ascii="Wingdings" w:hAnsi="Wingdings" w:hint="default"/>
      </w:rPr>
    </w:lvl>
    <w:lvl w:ilvl="3" w:tplc="40090001" w:tentative="1">
      <w:start w:val="1"/>
      <w:numFmt w:val="bullet"/>
      <w:lvlText w:val=""/>
      <w:lvlJc w:val="left"/>
      <w:pPr>
        <w:ind w:left="3500" w:hanging="360"/>
      </w:pPr>
      <w:rPr>
        <w:rFonts w:ascii="Symbol" w:hAnsi="Symbol" w:hint="default"/>
      </w:rPr>
    </w:lvl>
    <w:lvl w:ilvl="4" w:tplc="40090003" w:tentative="1">
      <w:start w:val="1"/>
      <w:numFmt w:val="bullet"/>
      <w:lvlText w:val="o"/>
      <w:lvlJc w:val="left"/>
      <w:pPr>
        <w:ind w:left="4220" w:hanging="360"/>
      </w:pPr>
      <w:rPr>
        <w:rFonts w:ascii="Courier New" w:hAnsi="Courier New" w:cs="Courier New" w:hint="default"/>
      </w:rPr>
    </w:lvl>
    <w:lvl w:ilvl="5" w:tplc="40090005" w:tentative="1">
      <w:start w:val="1"/>
      <w:numFmt w:val="bullet"/>
      <w:lvlText w:val=""/>
      <w:lvlJc w:val="left"/>
      <w:pPr>
        <w:ind w:left="4940" w:hanging="360"/>
      </w:pPr>
      <w:rPr>
        <w:rFonts w:ascii="Wingdings" w:hAnsi="Wingdings" w:hint="default"/>
      </w:rPr>
    </w:lvl>
    <w:lvl w:ilvl="6" w:tplc="40090001" w:tentative="1">
      <w:start w:val="1"/>
      <w:numFmt w:val="bullet"/>
      <w:lvlText w:val=""/>
      <w:lvlJc w:val="left"/>
      <w:pPr>
        <w:ind w:left="5660" w:hanging="360"/>
      </w:pPr>
      <w:rPr>
        <w:rFonts w:ascii="Symbol" w:hAnsi="Symbol" w:hint="default"/>
      </w:rPr>
    </w:lvl>
    <w:lvl w:ilvl="7" w:tplc="40090003" w:tentative="1">
      <w:start w:val="1"/>
      <w:numFmt w:val="bullet"/>
      <w:lvlText w:val="o"/>
      <w:lvlJc w:val="left"/>
      <w:pPr>
        <w:ind w:left="6380" w:hanging="360"/>
      </w:pPr>
      <w:rPr>
        <w:rFonts w:ascii="Courier New" w:hAnsi="Courier New" w:cs="Courier New" w:hint="default"/>
      </w:rPr>
    </w:lvl>
    <w:lvl w:ilvl="8" w:tplc="40090005" w:tentative="1">
      <w:start w:val="1"/>
      <w:numFmt w:val="bullet"/>
      <w:lvlText w:val=""/>
      <w:lvlJc w:val="left"/>
      <w:pPr>
        <w:ind w:left="7100" w:hanging="360"/>
      </w:pPr>
      <w:rPr>
        <w:rFonts w:ascii="Wingdings" w:hAnsi="Wingdings" w:hint="default"/>
      </w:rPr>
    </w:lvl>
  </w:abstractNum>
  <w:abstractNum w:abstractNumId="20" w15:restartNumberingAfterBreak="0">
    <w:nsid w:val="2F2135FE"/>
    <w:multiLevelType w:val="multilevel"/>
    <w:tmpl w:val="2F2135FE"/>
    <w:lvl w:ilvl="0">
      <w:start w:val="1"/>
      <w:numFmt w:val="decimal"/>
      <w:lvlText w:val="%1."/>
      <w:lvlJc w:val="left"/>
      <w:pPr>
        <w:ind w:left="2572" w:hanging="441"/>
      </w:pPr>
      <w:rPr>
        <w:rFonts w:ascii="Times New Roman" w:eastAsia="Times New Roman" w:hAnsi="Times New Roman" w:cs="Times New Roman" w:hint="default"/>
        <w:b/>
        <w:bCs/>
        <w:w w:val="99"/>
        <w:sz w:val="44"/>
        <w:szCs w:val="44"/>
        <w:lang w:val="en-US" w:eastAsia="en-US" w:bidi="ar-SA"/>
      </w:rPr>
    </w:lvl>
    <w:lvl w:ilvl="1">
      <w:start w:val="1"/>
      <w:numFmt w:val="decimal"/>
      <w:lvlText w:val="%1.%2"/>
      <w:lvlJc w:val="left"/>
      <w:pPr>
        <w:ind w:left="3063"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769" w:hanging="423"/>
      </w:pPr>
      <w:rPr>
        <w:lang w:val="en-US" w:eastAsia="en-US" w:bidi="ar-SA"/>
      </w:rPr>
    </w:lvl>
    <w:lvl w:ilvl="3">
      <w:numFmt w:val="bullet"/>
      <w:lvlText w:val="•"/>
      <w:lvlJc w:val="left"/>
      <w:pPr>
        <w:ind w:left="4479" w:hanging="423"/>
      </w:pPr>
      <w:rPr>
        <w:lang w:val="en-US" w:eastAsia="en-US" w:bidi="ar-SA"/>
      </w:rPr>
    </w:lvl>
    <w:lvl w:ilvl="4">
      <w:numFmt w:val="bullet"/>
      <w:lvlText w:val="•"/>
      <w:lvlJc w:val="left"/>
      <w:pPr>
        <w:ind w:left="5188" w:hanging="423"/>
      </w:pPr>
      <w:rPr>
        <w:lang w:val="en-US" w:eastAsia="en-US" w:bidi="ar-SA"/>
      </w:rPr>
    </w:lvl>
    <w:lvl w:ilvl="5">
      <w:numFmt w:val="bullet"/>
      <w:lvlText w:val="•"/>
      <w:lvlJc w:val="left"/>
      <w:pPr>
        <w:ind w:left="5898" w:hanging="423"/>
      </w:pPr>
      <w:rPr>
        <w:lang w:val="en-US" w:eastAsia="en-US" w:bidi="ar-SA"/>
      </w:rPr>
    </w:lvl>
    <w:lvl w:ilvl="6">
      <w:numFmt w:val="bullet"/>
      <w:lvlText w:val="•"/>
      <w:lvlJc w:val="left"/>
      <w:pPr>
        <w:ind w:left="6608" w:hanging="423"/>
      </w:pPr>
      <w:rPr>
        <w:lang w:val="en-US" w:eastAsia="en-US" w:bidi="ar-SA"/>
      </w:rPr>
    </w:lvl>
    <w:lvl w:ilvl="7">
      <w:numFmt w:val="bullet"/>
      <w:lvlText w:val="•"/>
      <w:lvlJc w:val="left"/>
      <w:pPr>
        <w:ind w:left="7317" w:hanging="423"/>
      </w:pPr>
      <w:rPr>
        <w:lang w:val="en-US" w:eastAsia="en-US" w:bidi="ar-SA"/>
      </w:rPr>
    </w:lvl>
    <w:lvl w:ilvl="8">
      <w:numFmt w:val="bullet"/>
      <w:lvlText w:val="•"/>
      <w:lvlJc w:val="left"/>
      <w:pPr>
        <w:ind w:left="8027" w:hanging="423"/>
      </w:pPr>
      <w:rPr>
        <w:lang w:val="en-US" w:eastAsia="en-US" w:bidi="ar-SA"/>
      </w:rPr>
    </w:lvl>
  </w:abstractNum>
  <w:abstractNum w:abstractNumId="21" w15:restartNumberingAfterBreak="0">
    <w:nsid w:val="39A0D9AC"/>
    <w:multiLevelType w:val="multilevel"/>
    <w:tmpl w:val="39A0D9AC"/>
    <w:lvl w:ilvl="0">
      <w:start w:val="4"/>
      <w:numFmt w:val="decimal"/>
      <w:lvlText w:val="%1"/>
      <w:lvlJc w:val="left"/>
      <w:pPr>
        <w:ind w:left="960" w:hanging="701"/>
      </w:pPr>
      <w:rPr>
        <w:rFonts w:hint="default"/>
        <w:lang w:val="en-US" w:eastAsia="en-US" w:bidi="ar-SA"/>
      </w:rPr>
    </w:lvl>
    <w:lvl w:ilvl="1">
      <w:start w:val="3"/>
      <w:numFmt w:val="decimal"/>
      <w:lvlText w:val="%1.%2"/>
      <w:lvlJc w:val="left"/>
      <w:pPr>
        <w:ind w:left="960" w:hanging="701"/>
      </w:pPr>
      <w:rPr>
        <w:rFonts w:hint="default"/>
        <w:lang w:val="en-US" w:eastAsia="en-US" w:bidi="ar-SA"/>
      </w:rPr>
    </w:lvl>
    <w:lvl w:ilvl="2">
      <w:start w:val="1"/>
      <w:numFmt w:val="decimal"/>
      <w:lvlText w:val="%1.%2.%3"/>
      <w:lvlJc w:val="left"/>
      <w:pPr>
        <w:ind w:left="960" w:hanging="701"/>
      </w:pPr>
      <w:rPr>
        <w:rFonts w:hint="default"/>
        <w:spacing w:val="-3"/>
        <w:w w:val="100"/>
        <w:lang w:val="en-US" w:eastAsia="en-US" w:bidi="ar-SA"/>
      </w:rPr>
    </w:lvl>
    <w:lvl w:ilvl="3">
      <w:numFmt w:val="bullet"/>
      <w:lvlText w:val="•"/>
      <w:lvlJc w:val="left"/>
      <w:pPr>
        <w:ind w:left="3607" w:hanging="701"/>
      </w:pPr>
      <w:rPr>
        <w:rFonts w:hint="default"/>
        <w:lang w:val="en-US" w:eastAsia="en-US" w:bidi="ar-SA"/>
      </w:rPr>
    </w:lvl>
    <w:lvl w:ilvl="4">
      <w:numFmt w:val="bullet"/>
      <w:lvlText w:val="•"/>
      <w:lvlJc w:val="left"/>
      <w:pPr>
        <w:ind w:left="4490" w:hanging="701"/>
      </w:pPr>
      <w:rPr>
        <w:rFonts w:hint="default"/>
        <w:lang w:val="en-US" w:eastAsia="en-US" w:bidi="ar-SA"/>
      </w:rPr>
    </w:lvl>
    <w:lvl w:ilvl="5">
      <w:numFmt w:val="bullet"/>
      <w:lvlText w:val="•"/>
      <w:lvlJc w:val="left"/>
      <w:pPr>
        <w:ind w:left="5373" w:hanging="701"/>
      </w:pPr>
      <w:rPr>
        <w:rFonts w:hint="default"/>
        <w:lang w:val="en-US" w:eastAsia="en-US" w:bidi="ar-SA"/>
      </w:rPr>
    </w:lvl>
    <w:lvl w:ilvl="6">
      <w:numFmt w:val="bullet"/>
      <w:lvlText w:val="•"/>
      <w:lvlJc w:val="left"/>
      <w:pPr>
        <w:ind w:left="6255" w:hanging="701"/>
      </w:pPr>
      <w:rPr>
        <w:rFonts w:hint="default"/>
        <w:lang w:val="en-US" w:eastAsia="en-US" w:bidi="ar-SA"/>
      </w:rPr>
    </w:lvl>
    <w:lvl w:ilvl="7">
      <w:numFmt w:val="bullet"/>
      <w:lvlText w:val="•"/>
      <w:lvlJc w:val="left"/>
      <w:pPr>
        <w:ind w:left="7138" w:hanging="701"/>
      </w:pPr>
      <w:rPr>
        <w:rFonts w:hint="default"/>
        <w:lang w:val="en-US" w:eastAsia="en-US" w:bidi="ar-SA"/>
      </w:rPr>
    </w:lvl>
    <w:lvl w:ilvl="8">
      <w:numFmt w:val="bullet"/>
      <w:lvlText w:val="•"/>
      <w:lvlJc w:val="left"/>
      <w:pPr>
        <w:ind w:left="8021" w:hanging="701"/>
      </w:pPr>
      <w:rPr>
        <w:rFonts w:hint="default"/>
        <w:lang w:val="en-US" w:eastAsia="en-US" w:bidi="ar-SA"/>
      </w:rPr>
    </w:lvl>
  </w:abstractNum>
  <w:abstractNum w:abstractNumId="22" w15:restartNumberingAfterBreak="0">
    <w:nsid w:val="3FF30674"/>
    <w:multiLevelType w:val="hybridMultilevel"/>
    <w:tmpl w:val="78E21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AE0F56"/>
    <w:multiLevelType w:val="multilevel"/>
    <w:tmpl w:val="EE0862FC"/>
    <w:lvl w:ilvl="0">
      <w:start w:val="2"/>
      <w:numFmt w:val="decimal"/>
      <w:lvlText w:val="%1"/>
      <w:lvlJc w:val="left"/>
      <w:pPr>
        <w:ind w:left="960" w:hanging="480"/>
      </w:pPr>
      <w:rPr>
        <w:rFonts w:hint="default"/>
        <w:lang w:val="en-US" w:eastAsia="en-US" w:bidi="ar-SA"/>
      </w:rPr>
    </w:lvl>
    <w:lvl w:ilvl="1">
      <w:start w:val="1"/>
      <w:numFmt w:val="decimal"/>
      <w:lvlText w:val="%1.%2"/>
      <w:lvlJc w:val="left"/>
      <w:pPr>
        <w:ind w:left="960" w:hanging="480"/>
        <w:jc w:val="right"/>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601" w:hanging="540"/>
        <w:jc w:val="right"/>
      </w:pPr>
      <w:rPr>
        <w:rFonts w:hint="default"/>
        <w:b/>
        <w:bCs/>
        <w:spacing w:val="-8"/>
        <w:w w:val="13"/>
        <w:lang w:val="en-US" w:eastAsia="en-US" w:bidi="ar-SA"/>
      </w:rPr>
    </w:lvl>
    <w:lvl w:ilvl="3">
      <w:start w:val="1"/>
      <w:numFmt w:val="bullet"/>
      <w:lvlText w:val=""/>
      <w:lvlJc w:val="left"/>
      <w:pPr>
        <w:ind w:left="480" w:hanging="540"/>
      </w:pPr>
      <w:rPr>
        <w:rFonts w:ascii="Symbol" w:hAnsi="Symbol" w:hint="default"/>
        <w:spacing w:val="-25"/>
        <w:w w:val="99"/>
        <w:sz w:val="24"/>
        <w:szCs w:val="24"/>
        <w:lang w:val="en-US" w:eastAsia="en-US" w:bidi="ar-SA"/>
      </w:rPr>
    </w:lvl>
    <w:lvl w:ilvl="4">
      <w:numFmt w:val="bullet"/>
      <w:lvlText w:val="•"/>
      <w:lvlJc w:val="left"/>
      <w:pPr>
        <w:ind w:left="1600" w:hanging="540"/>
      </w:pPr>
      <w:rPr>
        <w:rFonts w:hint="default"/>
        <w:lang w:val="en-US" w:eastAsia="en-US" w:bidi="ar-SA"/>
      </w:rPr>
    </w:lvl>
    <w:lvl w:ilvl="5">
      <w:numFmt w:val="bullet"/>
      <w:lvlText w:val="•"/>
      <w:lvlJc w:val="left"/>
      <w:pPr>
        <w:ind w:left="2907" w:hanging="540"/>
      </w:pPr>
      <w:rPr>
        <w:rFonts w:hint="default"/>
        <w:lang w:val="en-US" w:eastAsia="en-US" w:bidi="ar-SA"/>
      </w:rPr>
    </w:lvl>
    <w:lvl w:ilvl="6">
      <w:numFmt w:val="bullet"/>
      <w:lvlText w:val="•"/>
      <w:lvlJc w:val="left"/>
      <w:pPr>
        <w:ind w:left="4215" w:hanging="540"/>
      </w:pPr>
      <w:rPr>
        <w:rFonts w:hint="default"/>
        <w:lang w:val="en-US" w:eastAsia="en-US" w:bidi="ar-SA"/>
      </w:rPr>
    </w:lvl>
    <w:lvl w:ilvl="7">
      <w:numFmt w:val="bullet"/>
      <w:lvlText w:val="•"/>
      <w:lvlJc w:val="left"/>
      <w:pPr>
        <w:ind w:left="5523" w:hanging="540"/>
      </w:pPr>
      <w:rPr>
        <w:rFonts w:hint="default"/>
        <w:lang w:val="en-US" w:eastAsia="en-US" w:bidi="ar-SA"/>
      </w:rPr>
    </w:lvl>
    <w:lvl w:ilvl="8">
      <w:numFmt w:val="bullet"/>
      <w:lvlText w:val="•"/>
      <w:lvlJc w:val="left"/>
      <w:pPr>
        <w:ind w:left="6830" w:hanging="540"/>
      </w:pPr>
      <w:rPr>
        <w:rFonts w:hint="default"/>
        <w:lang w:val="en-US" w:eastAsia="en-US" w:bidi="ar-SA"/>
      </w:rPr>
    </w:lvl>
  </w:abstractNum>
  <w:abstractNum w:abstractNumId="24" w15:restartNumberingAfterBreak="0">
    <w:nsid w:val="46A08BB8"/>
    <w:multiLevelType w:val="multilevel"/>
    <w:tmpl w:val="46A08BB8"/>
    <w:lvl w:ilvl="0">
      <w:numFmt w:val="bullet"/>
      <w:lvlText w:val=""/>
      <w:lvlJc w:val="left"/>
      <w:pPr>
        <w:ind w:left="620" w:hanging="360"/>
      </w:pPr>
      <w:rPr>
        <w:rFonts w:ascii="Wingdings" w:eastAsia="Wingdings" w:hAnsi="Wingdings" w:cs="Wingdings" w:hint="default"/>
        <w:b w:val="0"/>
        <w:bCs w:val="0"/>
        <w:i w:val="0"/>
        <w:iCs w:val="0"/>
        <w:w w:val="100"/>
        <w:sz w:val="24"/>
        <w:szCs w:val="24"/>
        <w:lang w:val="en-US" w:eastAsia="en-US" w:bidi="ar-SA"/>
      </w:rPr>
    </w:lvl>
    <w:lvl w:ilvl="1">
      <w:numFmt w:val="bullet"/>
      <w:lvlText w:val="•"/>
      <w:lvlJc w:val="left"/>
      <w:pPr>
        <w:ind w:left="1536" w:hanging="360"/>
      </w:pPr>
      <w:rPr>
        <w:rFonts w:hint="default"/>
        <w:lang w:val="en-US" w:eastAsia="en-US" w:bidi="ar-SA"/>
      </w:rPr>
    </w:lvl>
    <w:lvl w:ilvl="2">
      <w:numFmt w:val="bullet"/>
      <w:lvlText w:val="•"/>
      <w:lvlJc w:val="left"/>
      <w:pPr>
        <w:ind w:left="2453" w:hanging="360"/>
      </w:pPr>
      <w:rPr>
        <w:rFonts w:hint="default"/>
        <w:lang w:val="en-US" w:eastAsia="en-US" w:bidi="ar-SA"/>
      </w:rPr>
    </w:lvl>
    <w:lvl w:ilvl="3">
      <w:numFmt w:val="bullet"/>
      <w:lvlText w:val="•"/>
      <w:lvlJc w:val="left"/>
      <w:pPr>
        <w:ind w:left="3369" w:hanging="360"/>
      </w:pPr>
      <w:rPr>
        <w:rFonts w:hint="default"/>
        <w:lang w:val="en-US" w:eastAsia="en-US" w:bidi="ar-SA"/>
      </w:rPr>
    </w:lvl>
    <w:lvl w:ilvl="4">
      <w:numFmt w:val="bullet"/>
      <w:lvlText w:val="•"/>
      <w:lvlJc w:val="left"/>
      <w:pPr>
        <w:ind w:left="4286" w:hanging="360"/>
      </w:pPr>
      <w:rPr>
        <w:rFonts w:hint="default"/>
        <w:lang w:val="en-US" w:eastAsia="en-US" w:bidi="ar-SA"/>
      </w:rPr>
    </w:lvl>
    <w:lvl w:ilvl="5">
      <w:numFmt w:val="bullet"/>
      <w:lvlText w:val="•"/>
      <w:lvlJc w:val="left"/>
      <w:pPr>
        <w:ind w:left="5203" w:hanging="360"/>
      </w:pPr>
      <w:rPr>
        <w:rFonts w:hint="default"/>
        <w:lang w:val="en-US" w:eastAsia="en-US" w:bidi="ar-SA"/>
      </w:rPr>
    </w:lvl>
    <w:lvl w:ilvl="6">
      <w:numFmt w:val="bullet"/>
      <w:lvlText w:val="•"/>
      <w:lvlJc w:val="left"/>
      <w:pPr>
        <w:ind w:left="6119" w:hanging="360"/>
      </w:pPr>
      <w:rPr>
        <w:rFonts w:hint="default"/>
        <w:lang w:val="en-US" w:eastAsia="en-US" w:bidi="ar-SA"/>
      </w:rPr>
    </w:lvl>
    <w:lvl w:ilvl="7">
      <w:numFmt w:val="bullet"/>
      <w:lvlText w:val="•"/>
      <w:lvlJc w:val="left"/>
      <w:pPr>
        <w:ind w:left="7036" w:hanging="360"/>
      </w:pPr>
      <w:rPr>
        <w:rFonts w:hint="default"/>
        <w:lang w:val="en-US" w:eastAsia="en-US" w:bidi="ar-SA"/>
      </w:rPr>
    </w:lvl>
    <w:lvl w:ilvl="8">
      <w:numFmt w:val="bullet"/>
      <w:lvlText w:val="•"/>
      <w:lvlJc w:val="left"/>
      <w:pPr>
        <w:ind w:left="7953" w:hanging="360"/>
      </w:pPr>
      <w:rPr>
        <w:rFonts w:hint="default"/>
        <w:lang w:val="en-US" w:eastAsia="en-US" w:bidi="ar-SA"/>
      </w:rPr>
    </w:lvl>
  </w:abstractNum>
  <w:abstractNum w:abstractNumId="25" w15:restartNumberingAfterBreak="0">
    <w:nsid w:val="4C1BAE26"/>
    <w:multiLevelType w:val="multilevel"/>
    <w:tmpl w:val="4C1BAE26"/>
    <w:lvl w:ilvl="0">
      <w:start w:val="3"/>
      <w:numFmt w:val="decimal"/>
      <w:lvlText w:val="%1"/>
      <w:lvlJc w:val="left"/>
      <w:pPr>
        <w:ind w:left="1073" w:hanging="701"/>
      </w:pPr>
      <w:rPr>
        <w:rFonts w:hint="default"/>
        <w:lang w:val="en-US" w:eastAsia="en-US" w:bidi="ar-SA"/>
      </w:rPr>
    </w:lvl>
    <w:lvl w:ilvl="1">
      <w:start w:val="3"/>
      <w:numFmt w:val="decimal"/>
      <w:lvlText w:val="%1.%2"/>
      <w:lvlJc w:val="left"/>
      <w:pPr>
        <w:ind w:left="1073" w:hanging="701"/>
      </w:pPr>
      <w:rPr>
        <w:rFonts w:hint="default"/>
        <w:lang w:val="en-US" w:eastAsia="en-US" w:bidi="ar-SA"/>
      </w:rPr>
    </w:lvl>
    <w:lvl w:ilvl="2">
      <w:start w:val="1"/>
      <w:numFmt w:val="decimal"/>
      <w:lvlText w:val="%1.%2.%3"/>
      <w:lvlJc w:val="left"/>
      <w:pPr>
        <w:ind w:left="1073" w:hanging="70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028" w:hanging="312"/>
      </w:pPr>
      <w:rPr>
        <w:rFonts w:ascii="Symbol" w:eastAsia="Symbol" w:hAnsi="Symbol" w:cs="Symbol" w:hint="default"/>
        <w:b w:val="0"/>
        <w:bCs w:val="0"/>
        <w:i w:val="0"/>
        <w:iCs w:val="0"/>
        <w:w w:val="99"/>
        <w:sz w:val="20"/>
        <w:szCs w:val="20"/>
        <w:lang w:val="en-US" w:eastAsia="en-US" w:bidi="ar-SA"/>
      </w:rPr>
    </w:lvl>
    <w:lvl w:ilvl="4">
      <w:numFmt w:val="bullet"/>
      <w:lvlText w:val="•"/>
      <w:lvlJc w:val="left"/>
      <w:pPr>
        <w:ind w:left="3982" w:hanging="312"/>
      </w:pPr>
      <w:rPr>
        <w:rFonts w:hint="default"/>
        <w:lang w:val="en-US" w:eastAsia="en-US" w:bidi="ar-SA"/>
      </w:rPr>
    </w:lvl>
    <w:lvl w:ilvl="5">
      <w:numFmt w:val="bullet"/>
      <w:lvlText w:val="•"/>
      <w:lvlJc w:val="left"/>
      <w:pPr>
        <w:ind w:left="4949" w:hanging="312"/>
      </w:pPr>
      <w:rPr>
        <w:rFonts w:hint="default"/>
        <w:lang w:val="en-US" w:eastAsia="en-US" w:bidi="ar-SA"/>
      </w:rPr>
    </w:lvl>
    <w:lvl w:ilvl="6">
      <w:numFmt w:val="bullet"/>
      <w:lvlText w:val="•"/>
      <w:lvlJc w:val="left"/>
      <w:pPr>
        <w:ind w:left="5916" w:hanging="312"/>
      </w:pPr>
      <w:rPr>
        <w:rFonts w:hint="default"/>
        <w:lang w:val="en-US" w:eastAsia="en-US" w:bidi="ar-SA"/>
      </w:rPr>
    </w:lvl>
    <w:lvl w:ilvl="7">
      <w:numFmt w:val="bullet"/>
      <w:lvlText w:val="•"/>
      <w:lvlJc w:val="left"/>
      <w:pPr>
        <w:ind w:left="6884" w:hanging="312"/>
      </w:pPr>
      <w:rPr>
        <w:rFonts w:hint="default"/>
        <w:lang w:val="en-US" w:eastAsia="en-US" w:bidi="ar-SA"/>
      </w:rPr>
    </w:lvl>
    <w:lvl w:ilvl="8">
      <w:numFmt w:val="bullet"/>
      <w:lvlText w:val="•"/>
      <w:lvlJc w:val="left"/>
      <w:pPr>
        <w:ind w:left="7851" w:hanging="312"/>
      </w:pPr>
      <w:rPr>
        <w:rFonts w:hint="default"/>
        <w:lang w:val="en-US" w:eastAsia="en-US" w:bidi="ar-SA"/>
      </w:rPr>
    </w:lvl>
  </w:abstractNum>
  <w:abstractNum w:abstractNumId="26" w15:restartNumberingAfterBreak="0">
    <w:nsid w:val="4D4DC07F"/>
    <w:multiLevelType w:val="multilevel"/>
    <w:tmpl w:val="4D4DC07F"/>
    <w:lvl w:ilvl="0">
      <w:start w:val="2"/>
      <w:numFmt w:val="decimal"/>
      <w:lvlText w:val="%1"/>
      <w:lvlJc w:val="left"/>
      <w:pPr>
        <w:ind w:left="891" w:hanging="631"/>
      </w:pPr>
      <w:rPr>
        <w:rFonts w:hint="default"/>
        <w:lang w:val="en-US" w:eastAsia="en-US" w:bidi="ar-SA"/>
      </w:rPr>
    </w:lvl>
    <w:lvl w:ilvl="1">
      <w:start w:val="4"/>
      <w:numFmt w:val="decimal"/>
      <w:lvlText w:val="%1.%2"/>
      <w:lvlJc w:val="left"/>
      <w:pPr>
        <w:ind w:left="891" w:hanging="631"/>
      </w:pPr>
      <w:rPr>
        <w:rFonts w:hint="default"/>
        <w:lang w:val="en-US" w:eastAsia="en-US" w:bidi="ar-SA"/>
      </w:rPr>
    </w:lvl>
    <w:lvl w:ilvl="2">
      <w:start w:val="1"/>
      <w:numFmt w:val="decimal"/>
      <w:lvlText w:val="%1.%2.%3"/>
      <w:lvlJc w:val="left"/>
      <w:pPr>
        <w:ind w:left="89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054"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3968" w:hanging="360"/>
      </w:pPr>
      <w:rPr>
        <w:rFonts w:hint="default"/>
        <w:lang w:val="en-US" w:eastAsia="en-US" w:bidi="ar-SA"/>
      </w:rPr>
    </w:lvl>
    <w:lvl w:ilvl="5">
      <w:numFmt w:val="bullet"/>
      <w:lvlText w:val="•"/>
      <w:lvlJc w:val="left"/>
      <w:pPr>
        <w:ind w:left="4938" w:hanging="360"/>
      </w:pPr>
      <w:rPr>
        <w:rFonts w:hint="default"/>
        <w:lang w:val="en-US" w:eastAsia="en-US" w:bidi="ar-SA"/>
      </w:rPr>
    </w:lvl>
    <w:lvl w:ilvl="6">
      <w:numFmt w:val="bullet"/>
      <w:lvlText w:val="•"/>
      <w:lvlJc w:val="left"/>
      <w:pPr>
        <w:ind w:left="5908" w:hanging="360"/>
      </w:pPr>
      <w:rPr>
        <w:rFonts w:hint="default"/>
        <w:lang w:val="en-US" w:eastAsia="en-US" w:bidi="ar-SA"/>
      </w:rPr>
    </w:lvl>
    <w:lvl w:ilvl="7">
      <w:numFmt w:val="bullet"/>
      <w:lvlText w:val="•"/>
      <w:lvlJc w:val="left"/>
      <w:pPr>
        <w:ind w:left="6877" w:hanging="360"/>
      </w:pPr>
      <w:rPr>
        <w:rFonts w:hint="default"/>
        <w:lang w:val="en-US" w:eastAsia="en-US" w:bidi="ar-SA"/>
      </w:rPr>
    </w:lvl>
    <w:lvl w:ilvl="8">
      <w:numFmt w:val="bullet"/>
      <w:lvlText w:val="•"/>
      <w:lvlJc w:val="left"/>
      <w:pPr>
        <w:ind w:left="7847" w:hanging="360"/>
      </w:pPr>
      <w:rPr>
        <w:rFonts w:hint="default"/>
        <w:lang w:val="en-US" w:eastAsia="en-US" w:bidi="ar-SA"/>
      </w:rPr>
    </w:lvl>
  </w:abstractNum>
  <w:abstractNum w:abstractNumId="27" w15:restartNumberingAfterBreak="0">
    <w:nsid w:val="4DE923F3"/>
    <w:multiLevelType w:val="multilevel"/>
    <w:tmpl w:val="4DE923F3"/>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7CA216B"/>
    <w:multiLevelType w:val="multilevel"/>
    <w:tmpl w:val="57CA216B"/>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9" w15:restartNumberingAfterBreak="0">
    <w:nsid w:val="58765686"/>
    <w:multiLevelType w:val="multilevel"/>
    <w:tmpl w:val="58765686"/>
    <w:lvl w:ilvl="0">
      <w:start w:val="1"/>
      <w:numFmt w:val="decimal"/>
      <w:lvlText w:val="%1."/>
      <w:lvlJc w:val="left"/>
      <w:pPr>
        <w:ind w:left="827" w:hanging="360"/>
      </w:pPr>
      <w:rPr>
        <w:rFonts w:ascii="Times New Roman" w:eastAsia="Times New Roman" w:hAnsi="Times New Roman" w:cs="Times New Roman" w:hint="default"/>
        <w:b w:val="0"/>
        <w:bCs w:val="0"/>
        <w:i w:val="0"/>
        <w:iCs w:val="0"/>
        <w:w w:val="100"/>
        <w:sz w:val="24"/>
        <w:szCs w:val="24"/>
        <w:lang w:val="en-US" w:eastAsia="en-US" w:bidi="ar-SA"/>
      </w:rPr>
    </w:lvl>
    <w:lvl w:ilvl="1">
      <w:numFmt w:val="bullet"/>
      <w:lvlText w:val="•"/>
      <w:lvlJc w:val="left"/>
      <w:pPr>
        <w:ind w:left="1218" w:hanging="360"/>
      </w:pPr>
      <w:rPr>
        <w:rFonts w:hint="default"/>
        <w:lang w:val="en-US" w:eastAsia="en-US" w:bidi="ar-SA"/>
      </w:rPr>
    </w:lvl>
    <w:lvl w:ilvl="2">
      <w:numFmt w:val="bullet"/>
      <w:lvlText w:val="•"/>
      <w:lvlJc w:val="left"/>
      <w:pPr>
        <w:ind w:left="1617" w:hanging="360"/>
      </w:pPr>
      <w:rPr>
        <w:rFonts w:hint="default"/>
        <w:lang w:val="en-US" w:eastAsia="en-US" w:bidi="ar-SA"/>
      </w:rPr>
    </w:lvl>
    <w:lvl w:ilvl="3">
      <w:numFmt w:val="bullet"/>
      <w:lvlText w:val="•"/>
      <w:lvlJc w:val="left"/>
      <w:pPr>
        <w:ind w:left="2016" w:hanging="360"/>
      </w:pPr>
      <w:rPr>
        <w:rFonts w:hint="default"/>
        <w:lang w:val="en-US" w:eastAsia="en-US" w:bidi="ar-SA"/>
      </w:rPr>
    </w:lvl>
    <w:lvl w:ilvl="4">
      <w:numFmt w:val="bullet"/>
      <w:lvlText w:val="•"/>
      <w:lvlJc w:val="left"/>
      <w:pPr>
        <w:ind w:left="2414" w:hanging="360"/>
      </w:pPr>
      <w:rPr>
        <w:rFonts w:hint="default"/>
        <w:lang w:val="en-US" w:eastAsia="en-US" w:bidi="ar-SA"/>
      </w:rPr>
    </w:lvl>
    <w:lvl w:ilvl="5">
      <w:numFmt w:val="bullet"/>
      <w:lvlText w:val="•"/>
      <w:lvlJc w:val="left"/>
      <w:pPr>
        <w:ind w:left="2813" w:hanging="360"/>
      </w:pPr>
      <w:rPr>
        <w:rFonts w:hint="default"/>
        <w:lang w:val="en-US" w:eastAsia="en-US" w:bidi="ar-SA"/>
      </w:rPr>
    </w:lvl>
    <w:lvl w:ilvl="6">
      <w:numFmt w:val="bullet"/>
      <w:lvlText w:val="•"/>
      <w:lvlJc w:val="left"/>
      <w:pPr>
        <w:ind w:left="3212" w:hanging="360"/>
      </w:pPr>
      <w:rPr>
        <w:rFonts w:hint="default"/>
        <w:lang w:val="en-US" w:eastAsia="en-US" w:bidi="ar-SA"/>
      </w:rPr>
    </w:lvl>
    <w:lvl w:ilvl="7">
      <w:numFmt w:val="bullet"/>
      <w:lvlText w:val="•"/>
      <w:lvlJc w:val="left"/>
      <w:pPr>
        <w:ind w:left="3610" w:hanging="360"/>
      </w:pPr>
      <w:rPr>
        <w:rFonts w:hint="default"/>
        <w:lang w:val="en-US" w:eastAsia="en-US" w:bidi="ar-SA"/>
      </w:rPr>
    </w:lvl>
    <w:lvl w:ilvl="8">
      <w:numFmt w:val="bullet"/>
      <w:lvlText w:val="•"/>
      <w:lvlJc w:val="left"/>
      <w:pPr>
        <w:ind w:left="4009" w:hanging="360"/>
      </w:pPr>
      <w:rPr>
        <w:rFonts w:hint="default"/>
        <w:lang w:val="en-US" w:eastAsia="en-US" w:bidi="ar-SA"/>
      </w:rPr>
    </w:lvl>
  </w:abstractNum>
  <w:abstractNum w:abstractNumId="30" w15:restartNumberingAfterBreak="0">
    <w:nsid w:val="59ADCABA"/>
    <w:multiLevelType w:val="multilevel"/>
    <w:tmpl w:val="59ADCABA"/>
    <w:lvl w:ilvl="0">
      <w:start w:val="1"/>
      <w:numFmt w:val="decimal"/>
      <w:lvlText w:val="%1"/>
      <w:lvlJc w:val="left"/>
      <w:pPr>
        <w:ind w:left="960" w:hanging="480"/>
      </w:pPr>
      <w:rPr>
        <w:rFonts w:hint="default"/>
        <w:lang w:val="en-US" w:eastAsia="en-US" w:bidi="ar-SA"/>
      </w:rPr>
    </w:lvl>
    <w:lvl w:ilvl="1">
      <w:start w:val="1"/>
      <w:numFmt w:val="decimal"/>
      <w:lvlText w:val="%1.%2"/>
      <w:lvlJc w:val="left"/>
      <w:pPr>
        <w:ind w:left="960" w:hanging="480"/>
      </w:pPr>
      <w:rPr>
        <w:rFonts w:ascii="Times New Roman" w:eastAsia="Times New Roman" w:hAnsi="Times New Roman" w:cs="Times New Roman" w:hint="default"/>
        <w:b/>
        <w:bCs/>
        <w:spacing w:val="-1"/>
        <w:w w:val="99"/>
        <w:sz w:val="32"/>
        <w:szCs w:val="32"/>
        <w:lang w:val="en-US" w:eastAsia="en-US" w:bidi="ar-SA"/>
      </w:rPr>
    </w:lvl>
    <w:lvl w:ilvl="2">
      <w:start w:val="1"/>
      <w:numFmt w:val="decimal"/>
      <w:lvlText w:val="%1.%2.%3"/>
      <w:lvlJc w:val="left"/>
      <w:pPr>
        <w:ind w:left="1111"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00" w:hanging="360"/>
      </w:pPr>
      <w:rPr>
        <w:rFonts w:ascii="Wingdings" w:eastAsia="Wingdings" w:hAnsi="Wingdings" w:cs="Wingdings" w:hint="default"/>
        <w:w w:val="100"/>
        <w:sz w:val="24"/>
        <w:szCs w:val="24"/>
        <w:lang w:val="en-US" w:eastAsia="en-US" w:bidi="ar-SA"/>
      </w:rPr>
    </w:lvl>
    <w:lvl w:ilvl="4">
      <w:numFmt w:val="bullet"/>
      <w:lvlText w:val="•"/>
      <w:lvlJc w:val="left"/>
      <w:pPr>
        <w:ind w:left="3261" w:hanging="360"/>
      </w:pPr>
      <w:rPr>
        <w:rFonts w:hint="default"/>
        <w:lang w:val="en-US" w:eastAsia="en-US" w:bidi="ar-SA"/>
      </w:rPr>
    </w:lvl>
    <w:lvl w:ilvl="5">
      <w:numFmt w:val="bullet"/>
      <w:lvlText w:val="•"/>
      <w:lvlJc w:val="left"/>
      <w:pPr>
        <w:ind w:left="4292" w:hanging="360"/>
      </w:pPr>
      <w:rPr>
        <w:rFonts w:hint="default"/>
        <w:lang w:val="en-US" w:eastAsia="en-US" w:bidi="ar-SA"/>
      </w:rPr>
    </w:lvl>
    <w:lvl w:ilvl="6">
      <w:numFmt w:val="bullet"/>
      <w:lvlText w:val="•"/>
      <w:lvlJc w:val="left"/>
      <w:pPr>
        <w:ind w:left="5323" w:hanging="360"/>
      </w:pPr>
      <w:rPr>
        <w:rFonts w:hint="default"/>
        <w:lang w:val="en-US" w:eastAsia="en-US" w:bidi="ar-SA"/>
      </w:rPr>
    </w:lvl>
    <w:lvl w:ilvl="7">
      <w:numFmt w:val="bullet"/>
      <w:lvlText w:val="•"/>
      <w:lvlJc w:val="left"/>
      <w:pPr>
        <w:ind w:left="6354" w:hanging="360"/>
      </w:pPr>
      <w:rPr>
        <w:rFonts w:hint="default"/>
        <w:lang w:val="en-US" w:eastAsia="en-US" w:bidi="ar-SA"/>
      </w:rPr>
    </w:lvl>
    <w:lvl w:ilvl="8">
      <w:numFmt w:val="bullet"/>
      <w:lvlText w:val="•"/>
      <w:lvlJc w:val="left"/>
      <w:pPr>
        <w:ind w:left="7384" w:hanging="360"/>
      </w:pPr>
      <w:rPr>
        <w:rFonts w:hint="default"/>
        <w:lang w:val="en-US" w:eastAsia="en-US" w:bidi="ar-SA"/>
      </w:rPr>
    </w:lvl>
  </w:abstractNum>
  <w:abstractNum w:abstractNumId="31" w15:restartNumberingAfterBreak="0">
    <w:nsid w:val="5A241D34"/>
    <w:multiLevelType w:val="multilevel"/>
    <w:tmpl w:val="5A241D34"/>
    <w:lvl w:ilvl="0">
      <w:numFmt w:val="bullet"/>
      <w:lvlText w:val=""/>
      <w:lvlJc w:val="left"/>
      <w:pPr>
        <w:ind w:left="980" w:hanging="360"/>
      </w:pPr>
      <w:rPr>
        <w:rFonts w:ascii="Wingdings" w:eastAsia="Wingdings" w:hAnsi="Wingdings" w:cs="Wingdings" w:hint="default"/>
        <w:b w:val="0"/>
        <w:bCs w:val="0"/>
        <w:i w:val="0"/>
        <w:iCs w:val="0"/>
        <w:w w:val="100"/>
        <w:sz w:val="24"/>
        <w:szCs w:val="24"/>
        <w:lang w:val="en-US" w:eastAsia="en-US" w:bidi="ar-SA"/>
      </w:rPr>
    </w:lvl>
    <w:lvl w:ilvl="1">
      <w:numFmt w:val="bullet"/>
      <w:lvlText w:val="•"/>
      <w:lvlJc w:val="left"/>
      <w:pPr>
        <w:ind w:left="1860" w:hanging="360"/>
      </w:pPr>
      <w:rPr>
        <w:rFonts w:hint="default"/>
        <w:lang w:val="en-US" w:eastAsia="en-US" w:bidi="ar-SA"/>
      </w:rPr>
    </w:lvl>
    <w:lvl w:ilvl="2">
      <w:numFmt w:val="bullet"/>
      <w:lvlText w:val="•"/>
      <w:lvlJc w:val="left"/>
      <w:pPr>
        <w:ind w:left="2741" w:hanging="360"/>
      </w:pPr>
      <w:rPr>
        <w:rFonts w:hint="default"/>
        <w:lang w:val="en-US" w:eastAsia="en-US" w:bidi="ar-SA"/>
      </w:rPr>
    </w:lvl>
    <w:lvl w:ilvl="3">
      <w:numFmt w:val="bullet"/>
      <w:lvlText w:val="•"/>
      <w:lvlJc w:val="left"/>
      <w:pPr>
        <w:ind w:left="3621" w:hanging="360"/>
      </w:pPr>
      <w:rPr>
        <w:rFonts w:hint="default"/>
        <w:lang w:val="en-US" w:eastAsia="en-US" w:bidi="ar-SA"/>
      </w:rPr>
    </w:lvl>
    <w:lvl w:ilvl="4">
      <w:numFmt w:val="bullet"/>
      <w:lvlText w:val="•"/>
      <w:lvlJc w:val="left"/>
      <w:pPr>
        <w:ind w:left="4502" w:hanging="360"/>
      </w:pPr>
      <w:rPr>
        <w:rFonts w:hint="default"/>
        <w:lang w:val="en-US" w:eastAsia="en-US" w:bidi="ar-SA"/>
      </w:rPr>
    </w:lvl>
    <w:lvl w:ilvl="5">
      <w:numFmt w:val="bullet"/>
      <w:lvlText w:val="•"/>
      <w:lvlJc w:val="left"/>
      <w:pPr>
        <w:ind w:left="5383" w:hanging="360"/>
      </w:pPr>
      <w:rPr>
        <w:rFonts w:hint="default"/>
        <w:lang w:val="en-US" w:eastAsia="en-US" w:bidi="ar-SA"/>
      </w:rPr>
    </w:lvl>
    <w:lvl w:ilvl="6">
      <w:numFmt w:val="bullet"/>
      <w:lvlText w:val="•"/>
      <w:lvlJc w:val="left"/>
      <w:pPr>
        <w:ind w:left="6263" w:hanging="360"/>
      </w:pPr>
      <w:rPr>
        <w:rFonts w:hint="default"/>
        <w:lang w:val="en-US" w:eastAsia="en-US" w:bidi="ar-SA"/>
      </w:rPr>
    </w:lvl>
    <w:lvl w:ilvl="7">
      <w:numFmt w:val="bullet"/>
      <w:lvlText w:val="•"/>
      <w:lvlJc w:val="left"/>
      <w:pPr>
        <w:ind w:left="7144" w:hanging="360"/>
      </w:pPr>
      <w:rPr>
        <w:rFonts w:hint="default"/>
        <w:lang w:val="en-US" w:eastAsia="en-US" w:bidi="ar-SA"/>
      </w:rPr>
    </w:lvl>
    <w:lvl w:ilvl="8">
      <w:numFmt w:val="bullet"/>
      <w:lvlText w:val="•"/>
      <w:lvlJc w:val="left"/>
      <w:pPr>
        <w:ind w:left="8025" w:hanging="360"/>
      </w:pPr>
      <w:rPr>
        <w:rFonts w:hint="default"/>
        <w:lang w:val="en-US" w:eastAsia="en-US" w:bidi="ar-SA"/>
      </w:rPr>
    </w:lvl>
  </w:abstractNum>
  <w:abstractNum w:abstractNumId="32" w15:restartNumberingAfterBreak="0">
    <w:nsid w:val="60382F6E"/>
    <w:multiLevelType w:val="multilevel"/>
    <w:tmpl w:val="60382F6E"/>
    <w:lvl w:ilvl="0">
      <w:numFmt w:val="bullet"/>
      <w:lvlText w:val=""/>
      <w:lvlJc w:val="left"/>
      <w:pPr>
        <w:ind w:left="1200" w:hanging="360"/>
      </w:pPr>
      <w:rPr>
        <w:rFonts w:ascii="Symbol" w:eastAsia="Symbol" w:hAnsi="Symbol" w:cs="Symbol" w:hint="default"/>
        <w:w w:val="100"/>
        <w:sz w:val="24"/>
        <w:szCs w:val="24"/>
        <w:lang w:val="en-US" w:eastAsia="en-US" w:bidi="ar-SA"/>
      </w:rPr>
    </w:lvl>
    <w:lvl w:ilvl="1">
      <w:numFmt w:val="bullet"/>
      <w:lvlText w:val="•"/>
      <w:lvlJc w:val="left"/>
      <w:pPr>
        <w:ind w:left="1200" w:hanging="240"/>
      </w:pPr>
      <w:rPr>
        <w:rFonts w:ascii="Times New Roman" w:eastAsia="Times New Roman" w:hAnsi="Times New Roman" w:cs="Times New Roman" w:hint="default"/>
        <w:spacing w:val="-25"/>
        <w:w w:val="99"/>
        <w:sz w:val="24"/>
        <w:szCs w:val="24"/>
        <w:lang w:val="en-US" w:eastAsia="en-US" w:bidi="ar-SA"/>
      </w:rPr>
    </w:lvl>
    <w:lvl w:ilvl="2">
      <w:numFmt w:val="bullet"/>
      <w:lvlText w:val="•"/>
      <w:lvlJc w:val="left"/>
      <w:pPr>
        <w:ind w:left="2849" w:hanging="240"/>
      </w:pPr>
      <w:rPr>
        <w:rFonts w:hint="default"/>
        <w:lang w:val="en-US" w:eastAsia="en-US" w:bidi="ar-SA"/>
      </w:rPr>
    </w:lvl>
    <w:lvl w:ilvl="3">
      <w:numFmt w:val="bullet"/>
      <w:lvlText w:val="•"/>
      <w:lvlJc w:val="left"/>
      <w:pPr>
        <w:ind w:left="3673" w:hanging="240"/>
      </w:pPr>
      <w:rPr>
        <w:rFonts w:hint="default"/>
        <w:lang w:val="en-US" w:eastAsia="en-US" w:bidi="ar-SA"/>
      </w:rPr>
    </w:lvl>
    <w:lvl w:ilvl="4">
      <w:numFmt w:val="bullet"/>
      <w:lvlText w:val="•"/>
      <w:lvlJc w:val="left"/>
      <w:pPr>
        <w:ind w:left="4498" w:hanging="240"/>
      </w:pPr>
      <w:rPr>
        <w:rFonts w:hint="default"/>
        <w:lang w:val="en-US" w:eastAsia="en-US" w:bidi="ar-SA"/>
      </w:rPr>
    </w:lvl>
    <w:lvl w:ilvl="5">
      <w:numFmt w:val="bullet"/>
      <w:lvlText w:val="•"/>
      <w:lvlJc w:val="left"/>
      <w:pPr>
        <w:ind w:left="5323" w:hanging="240"/>
      </w:pPr>
      <w:rPr>
        <w:rFonts w:hint="default"/>
        <w:lang w:val="en-US" w:eastAsia="en-US" w:bidi="ar-SA"/>
      </w:rPr>
    </w:lvl>
    <w:lvl w:ilvl="6">
      <w:numFmt w:val="bullet"/>
      <w:lvlText w:val="•"/>
      <w:lvlJc w:val="left"/>
      <w:pPr>
        <w:ind w:left="6147" w:hanging="240"/>
      </w:pPr>
      <w:rPr>
        <w:rFonts w:hint="default"/>
        <w:lang w:val="en-US" w:eastAsia="en-US" w:bidi="ar-SA"/>
      </w:rPr>
    </w:lvl>
    <w:lvl w:ilvl="7">
      <w:numFmt w:val="bullet"/>
      <w:lvlText w:val="•"/>
      <w:lvlJc w:val="left"/>
      <w:pPr>
        <w:ind w:left="6972" w:hanging="240"/>
      </w:pPr>
      <w:rPr>
        <w:rFonts w:hint="default"/>
        <w:lang w:val="en-US" w:eastAsia="en-US" w:bidi="ar-SA"/>
      </w:rPr>
    </w:lvl>
    <w:lvl w:ilvl="8">
      <w:numFmt w:val="bullet"/>
      <w:lvlText w:val="•"/>
      <w:lvlJc w:val="left"/>
      <w:pPr>
        <w:ind w:left="7797" w:hanging="240"/>
      </w:pPr>
      <w:rPr>
        <w:rFonts w:hint="default"/>
        <w:lang w:val="en-US" w:eastAsia="en-US" w:bidi="ar-SA"/>
      </w:rPr>
    </w:lvl>
  </w:abstractNum>
  <w:abstractNum w:abstractNumId="33" w15:restartNumberingAfterBreak="0">
    <w:nsid w:val="629F7852"/>
    <w:multiLevelType w:val="multilevel"/>
    <w:tmpl w:val="629F7852"/>
    <w:lvl w:ilvl="0">
      <w:numFmt w:val="bullet"/>
      <w:lvlText w:val=""/>
      <w:lvlJc w:val="left"/>
      <w:pPr>
        <w:ind w:left="980" w:hanging="360"/>
      </w:pPr>
      <w:rPr>
        <w:rFonts w:ascii="Symbol" w:eastAsia="Symbol" w:hAnsi="Symbol" w:cs="Symbol" w:hint="default"/>
        <w:w w:val="100"/>
        <w:lang w:val="en-US" w:eastAsia="en-US" w:bidi="ar-SA"/>
      </w:rPr>
    </w:lvl>
    <w:lvl w:ilvl="1">
      <w:numFmt w:val="bullet"/>
      <w:lvlText w:val="•"/>
      <w:lvlJc w:val="left"/>
      <w:pPr>
        <w:ind w:left="1860" w:hanging="360"/>
      </w:pPr>
      <w:rPr>
        <w:rFonts w:hint="default"/>
        <w:lang w:val="en-US" w:eastAsia="en-US" w:bidi="ar-SA"/>
      </w:rPr>
    </w:lvl>
    <w:lvl w:ilvl="2">
      <w:numFmt w:val="bullet"/>
      <w:lvlText w:val="•"/>
      <w:lvlJc w:val="left"/>
      <w:pPr>
        <w:ind w:left="2741" w:hanging="360"/>
      </w:pPr>
      <w:rPr>
        <w:rFonts w:hint="default"/>
        <w:lang w:val="en-US" w:eastAsia="en-US" w:bidi="ar-SA"/>
      </w:rPr>
    </w:lvl>
    <w:lvl w:ilvl="3">
      <w:numFmt w:val="bullet"/>
      <w:lvlText w:val="•"/>
      <w:lvlJc w:val="left"/>
      <w:pPr>
        <w:ind w:left="3621" w:hanging="360"/>
      </w:pPr>
      <w:rPr>
        <w:rFonts w:hint="default"/>
        <w:lang w:val="en-US" w:eastAsia="en-US" w:bidi="ar-SA"/>
      </w:rPr>
    </w:lvl>
    <w:lvl w:ilvl="4">
      <w:numFmt w:val="bullet"/>
      <w:lvlText w:val="•"/>
      <w:lvlJc w:val="left"/>
      <w:pPr>
        <w:ind w:left="4502" w:hanging="360"/>
      </w:pPr>
      <w:rPr>
        <w:rFonts w:hint="default"/>
        <w:lang w:val="en-US" w:eastAsia="en-US" w:bidi="ar-SA"/>
      </w:rPr>
    </w:lvl>
    <w:lvl w:ilvl="5">
      <w:numFmt w:val="bullet"/>
      <w:lvlText w:val="•"/>
      <w:lvlJc w:val="left"/>
      <w:pPr>
        <w:ind w:left="5383" w:hanging="360"/>
      </w:pPr>
      <w:rPr>
        <w:rFonts w:hint="default"/>
        <w:lang w:val="en-US" w:eastAsia="en-US" w:bidi="ar-SA"/>
      </w:rPr>
    </w:lvl>
    <w:lvl w:ilvl="6">
      <w:numFmt w:val="bullet"/>
      <w:lvlText w:val="•"/>
      <w:lvlJc w:val="left"/>
      <w:pPr>
        <w:ind w:left="6263" w:hanging="360"/>
      </w:pPr>
      <w:rPr>
        <w:rFonts w:hint="default"/>
        <w:lang w:val="en-US" w:eastAsia="en-US" w:bidi="ar-SA"/>
      </w:rPr>
    </w:lvl>
    <w:lvl w:ilvl="7">
      <w:numFmt w:val="bullet"/>
      <w:lvlText w:val="•"/>
      <w:lvlJc w:val="left"/>
      <w:pPr>
        <w:ind w:left="7144" w:hanging="360"/>
      </w:pPr>
      <w:rPr>
        <w:rFonts w:hint="default"/>
        <w:lang w:val="en-US" w:eastAsia="en-US" w:bidi="ar-SA"/>
      </w:rPr>
    </w:lvl>
    <w:lvl w:ilvl="8">
      <w:numFmt w:val="bullet"/>
      <w:lvlText w:val="•"/>
      <w:lvlJc w:val="left"/>
      <w:pPr>
        <w:ind w:left="8025" w:hanging="360"/>
      </w:pPr>
      <w:rPr>
        <w:rFonts w:hint="default"/>
        <w:lang w:val="en-US" w:eastAsia="en-US" w:bidi="ar-SA"/>
      </w:rPr>
    </w:lvl>
  </w:abstractNum>
  <w:abstractNum w:abstractNumId="34" w15:restartNumberingAfterBreak="0">
    <w:nsid w:val="656476BE"/>
    <w:multiLevelType w:val="hybridMultilevel"/>
    <w:tmpl w:val="3A22A0E6"/>
    <w:lvl w:ilvl="0" w:tplc="4009000F">
      <w:start w:val="1"/>
      <w:numFmt w:val="decimal"/>
      <w:lvlText w:val="%1."/>
      <w:lvlJc w:val="left"/>
      <w:pPr>
        <w:tabs>
          <w:tab w:val="num" w:pos="720"/>
        </w:tabs>
        <w:ind w:left="720" w:hanging="360"/>
      </w:pPr>
      <w:rPr>
        <w:rFonts w:hint="default"/>
      </w:rPr>
    </w:lvl>
    <w:lvl w:ilvl="1" w:tplc="A1D4D894" w:tentative="1">
      <w:start w:val="1"/>
      <w:numFmt w:val="bullet"/>
      <w:lvlText w:val=""/>
      <w:lvlJc w:val="left"/>
      <w:pPr>
        <w:tabs>
          <w:tab w:val="num" w:pos="1440"/>
        </w:tabs>
        <w:ind w:left="1440" w:hanging="360"/>
      </w:pPr>
      <w:rPr>
        <w:rFonts w:ascii="Wingdings 3" w:hAnsi="Wingdings 3" w:hint="default"/>
      </w:rPr>
    </w:lvl>
    <w:lvl w:ilvl="2" w:tplc="63BA6826" w:tentative="1">
      <w:start w:val="1"/>
      <w:numFmt w:val="bullet"/>
      <w:lvlText w:val=""/>
      <w:lvlJc w:val="left"/>
      <w:pPr>
        <w:tabs>
          <w:tab w:val="num" w:pos="2160"/>
        </w:tabs>
        <w:ind w:left="2160" w:hanging="360"/>
      </w:pPr>
      <w:rPr>
        <w:rFonts w:ascii="Wingdings 3" w:hAnsi="Wingdings 3" w:hint="default"/>
      </w:rPr>
    </w:lvl>
    <w:lvl w:ilvl="3" w:tplc="DF9E7536" w:tentative="1">
      <w:start w:val="1"/>
      <w:numFmt w:val="bullet"/>
      <w:lvlText w:val=""/>
      <w:lvlJc w:val="left"/>
      <w:pPr>
        <w:tabs>
          <w:tab w:val="num" w:pos="2880"/>
        </w:tabs>
        <w:ind w:left="2880" w:hanging="360"/>
      </w:pPr>
      <w:rPr>
        <w:rFonts w:ascii="Wingdings 3" w:hAnsi="Wingdings 3" w:hint="default"/>
      </w:rPr>
    </w:lvl>
    <w:lvl w:ilvl="4" w:tplc="3822B880" w:tentative="1">
      <w:start w:val="1"/>
      <w:numFmt w:val="bullet"/>
      <w:lvlText w:val=""/>
      <w:lvlJc w:val="left"/>
      <w:pPr>
        <w:tabs>
          <w:tab w:val="num" w:pos="3600"/>
        </w:tabs>
        <w:ind w:left="3600" w:hanging="360"/>
      </w:pPr>
      <w:rPr>
        <w:rFonts w:ascii="Wingdings 3" w:hAnsi="Wingdings 3" w:hint="default"/>
      </w:rPr>
    </w:lvl>
    <w:lvl w:ilvl="5" w:tplc="B77E134E" w:tentative="1">
      <w:start w:val="1"/>
      <w:numFmt w:val="bullet"/>
      <w:lvlText w:val=""/>
      <w:lvlJc w:val="left"/>
      <w:pPr>
        <w:tabs>
          <w:tab w:val="num" w:pos="4320"/>
        </w:tabs>
        <w:ind w:left="4320" w:hanging="360"/>
      </w:pPr>
      <w:rPr>
        <w:rFonts w:ascii="Wingdings 3" w:hAnsi="Wingdings 3" w:hint="default"/>
      </w:rPr>
    </w:lvl>
    <w:lvl w:ilvl="6" w:tplc="0C26527E" w:tentative="1">
      <w:start w:val="1"/>
      <w:numFmt w:val="bullet"/>
      <w:lvlText w:val=""/>
      <w:lvlJc w:val="left"/>
      <w:pPr>
        <w:tabs>
          <w:tab w:val="num" w:pos="5040"/>
        </w:tabs>
        <w:ind w:left="5040" w:hanging="360"/>
      </w:pPr>
      <w:rPr>
        <w:rFonts w:ascii="Wingdings 3" w:hAnsi="Wingdings 3" w:hint="default"/>
      </w:rPr>
    </w:lvl>
    <w:lvl w:ilvl="7" w:tplc="05F4D0BC" w:tentative="1">
      <w:start w:val="1"/>
      <w:numFmt w:val="bullet"/>
      <w:lvlText w:val=""/>
      <w:lvlJc w:val="left"/>
      <w:pPr>
        <w:tabs>
          <w:tab w:val="num" w:pos="5760"/>
        </w:tabs>
        <w:ind w:left="5760" w:hanging="360"/>
      </w:pPr>
      <w:rPr>
        <w:rFonts w:ascii="Wingdings 3" w:hAnsi="Wingdings 3" w:hint="default"/>
      </w:rPr>
    </w:lvl>
    <w:lvl w:ilvl="8" w:tplc="4D423DE4" w:tentative="1">
      <w:start w:val="1"/>
      <w:numFmt w:val="bullet"/>
      <w:lvlText w:val=""/>
      <w:lvlJc w:val="left"/>
      <w:pPr>
        <w:tabs>
          <w:tab w:val="num" w:pos="6480"/>
        </w:tabs>
        <w:ind w:left="6480" w:hanging="360"/>
      </w:pPr>
      <w:rPr>
        <w:rFonts w:ascii="Wingdings 3" w:hAnsi="Wingdings 3" w:hint="default"/>
      </w:rPr>
    </w:lvl>
  </w:abstractNum>
  <w:abstractNum w:abstractNumId="35" w15:restartNumberingAfterBreak="0">
    <w:nsid w:val="72183CF9"/>
    <w:multiLevelType w:val="multilevel"/>
    <w:tmpl w:val="72183CF9"/>
    <w:lvl w:ilvl="0">
      <w:numFmt w:val="bullet"/>
      <w:lvlText w:val=""/>
      <w:lvlJc w:val="left"/>
      <w:pPr>
        <w:ind w:left="980" w:hanging="360"/>
      </w:pPr>
      <w:rPr>
        <w:rFonts w:ascii="Wingdings" w:eastAsia="Wingdings" w:hAnsi="Wingdings" w:cs="Wingdings" w:hint="default"/>
        <w:b w:val="0"/>
        <w:bCs w:val="0"/>
        <w:i w:val="0"/>
        <w:iCs w:val="0"/>
        <w:w w:val="100"/>
        <w:sz w:val="24"/>
        <w:szCs w:val="24"/>
        <w:lang w:val="en-US" w:eastAsia="en-US" w:bidi="ar-SA"/>
      </w:rPr>
    </w:lvl>
    <w:lvl w:ilvl="1">
      <w:numFmt w:val="bullet"/>
      <w:lvlText w:val="•"/>
      <w:lvlJc w:val="left"/>
      <w:pPr>
        <w:ind w:left="1860" w:hanging="360"/>
      </w:pPr>
      <w:rPr>
        <w:rFonts w:hint="default"/>
        <w:lang w:val="en-US" w:eastAsia="en-US" w:bidi="ar-SA"/>
      </w:rPr>
    </w:lvl>
    <w:lvl w:ilvl="2">
      <w:numFmt w:val="bullet"/>
      <w:lvlText w:val="•"/>
      <w:lvlJc w:val="left"/>
      <w:pPr>
        <w:ind w:left="2741" w:hanging="360"/>
      </w:pPr>
      <w:rPr>
        <w:rFonts w:hint="default"/>
        <w:lang w:val="en-US" w:eastAsia="en-US" w:bidi="ar-SA"/>
      </w:rPr>
    </w:lvl>
    <w:lvl w:ilvl="3">
      <w:numFmt w:val="bullet"/>
      <w:lvlText w:val="•"/>
      <w:lvlJc w:val="left"/>
      <w:pPr>
        <w:ind w:left="3621" w:hanging="360"/>
      </w:pPr>
      <w:rPr>
        <w:rFonts w:hint="default"/>
        <w:lang w:val="en-US" w:eastAsia="en-US" w:bidi="ar-SA"/>
      </w:rPr>
    </w:lvl>
    <w:lvl w:ilvl="4">
      <w:numFmt w:val="bullet"/>
      <w:lvlText w:val="•"/>
      <w:lvlJc w:val="left"/>
      <w:pPr>
        <w:ind w:left="4502" w:hanging="360"/>
      </w:pPr>
      <w:rPr>
        <w:rFonts w:hint="default"/>
        <w:lang w:val="en-US" w:eastAsia="en-US" w:bidi="ar-SA"/>
      </w:rPr>
    </w:lvl>
    <w:lvl w:ilvl="5">
      <w:numFmt w:val="bullet"/>
      <w:lvlText w:val="•"/>
      <w:lvlJc w:val="left"/>
      <w:pPr>
        <w:ind w:left="5383" w:hanging="360"/>
      </w:pPr>
      <w:rPr>
        <w:rFonts w:hint="default"/>
        <w:lang w:val="en-US" w:eastAsia="en-US" w:bidi="ar-SA"/>
      </w:rPr>
    </w:lvl>
    <w:lvl w:ilvl="6">
      <w:numFmt w:val="bullet"/>
      <w:lvlText w:val="•"/>
      <w:lvlJc w:val="left"/>
      <w:pPr>
        <w:ind w:left="6263" w:hanging="360"/>
      </w:pPr>
      <w:rPr>
        <w:rFonts w:hint="default"/>
        <w:lang w:val="en-US" w:eastAsia="en-US" w:bidi="ar-SA"/>
      </w:rPr>
    </w:lvl>
    <w:lvl w:ilvl="7">
      <w:numFmt w:val="bullet"/>
      <w:lvlText w:val="•"/>
      <w:lvlJc w:val="left"/>
      <w:pPr>
        <w:ind w:left="7144" w:hanging="360"/>
      </w:pPr>
      <w:rPr>
        <w:rFonts w:hint="default"/>
        <w:lang w:val="en-US" w:eastAsia="en-US" w:bidi="ar-SA"/>
      </w:rPr>
    </w:lvl>
    <w:lvl w:ilvl="8">
      <w:numFmt w:val="bullet"/>
      <w:lvlText w:val="•"/>
      <w:lvlJc w:val="left"/>
      <w:pPr>
        <w:ind w:left="8025" w:hanging="360"/>
      </w:pPr>
      <w:rPr>
        <w:rFonts w:hint="default"/>
        <w:lang w:val="en-US" w:eastAsia="en-US" w:bidi="ar-SA"/>
      </w:rPr>
    </w:lvl>
  </w:abstractNum>
  <w:abstractNum w:abstractNumId="36" w15:restartNumberingAfterBreak="0">
    <w:nsid w:val="77ECEA79"/>
    <w:multiLevelType w:val="multilevel"/>
    <w:tmpl w:val="77ECEA79"/>
    <w:lvl w:ilvl="0">
      <w:start w:val="4"/>
      <w:numFmt w:val="decimal"/>
      <w:lvlText w:val="%1."/>
      <w:lvlJc w:val="left"/>
      <w:pPr>
        <w:ind w:left="2778" w:hanging="560"/>
        <w:jc w:val="right"/>
      </w:pPr>
      <w:rPr>
        <w:rFonts w:hint="default"/>
        <w:w w:val="99"/>
        <w:lang w:val="en-US" w:eastAsia="en-US" w:bidi="ar-SA"/>
      </w:rPr>
    </w:lvl>
    <w:lvl w:ilvl="1">
      <w:numFmt w:val="bullet"/>
      <w:lvlText w:val=""/>
      <w:lvlJc w:val="left"/>
      <w:pPr>
        <w:ind w:left="3546" w:hanging="519"/>
      </w:pPr>
      <w:rPr>
        <w:rFonts w:ascii="Wingdings" w:eastAsia="Wingdings" w:hAnsi="Wingdings" w:cs="Wingdings" w:hint="default"/>
        <w:b w:val="0"/>
        <w:bCs w:val="0"/>
        <w:i w:val="0"/>
        <w:iCs w:val="0"/>
        <w:w w:val="99"/>
        <w:sz w:val="32"/>
        <w:szCs w:val="32"/>
        <w:lang w:val="en-US" w:eastAsia="en-US" w:bidi="ar-SA"/>
      </w:rPr>
    </w:lvl>
    <w:lvl w:ilvl="2">
      <w:numFmt w:val="bullet"/>
      <w:lvlText w:val="•"/>
      <w:lvlJc w:val="left"/>
      <w:pPr>
        <w:ind w:left="4120" w:hanging="519"/>
      </w:pPr>
      <w:rPr>
        <w:rFonts w:hint="default"/>
        <w:lang w:val="en-US" w:eastAsia="en-US" w:bidi="ar-SA"/>
      </w:rPr>
    </w:lvl>
    <w:lvl w:ilvl="3">
      <w:numFmt w:val="bullet"/>
      <w:lvlText w:val="•"/>
      <w:lvlJc w:val="left"/>
      <w:pPr>
        <w:ind w:left="4828" w:hanging="519"/>
      </w:pPr>
      <w:rPr>
        <w:rFonts w:hint="default"/>
        <w:lang w:val="en-US" w:eastAsia="en-US" w:bidi="ar-SA"/>
      </w:rPr>
    </w:lvl>
    <w:lvl w:ilvl="4">
      <w:numFmt w:val="bullet"/>
      <w:lvlText w:val="•"/>
      <w:lvlJc w:val="left"/>
      <w:pPr>
        <w:ind w:left="5536" w:hanging="519"/>
      </w:pPr>
      <w:rPr>
        <w:rFonts w:hint="default"/>
        <w:lang w:val="en-US" w:eastAsia="en-US" w:bidi="ar-SA"/>
      </w:rPr>
    </w:lvl>
    <w:lvl w:ilvl="5">
      <w:numFmt w:val="bullet"/>
      <w:lvlText w:val="•"/>
      <w:lvlJc w:val="left"/>
      <w:pPr>
        <w:ind w:left="6244" w:hanging="519"/>
      </w:pPr>
      <w:rPr>
        <w:rFonts w:hint="default"/>
        <w:lang w:val="en-US" w:eastAsia="en-US" w:bidi="ar-SA"/>
      </w:rPr>
    </w:lvl>
    <w:lvl w:ilvl="6">
      <w:numFmt w:val="bullet"/>
      <w:lvlText w:val="•"/>
      <w:lvlJc w:val="left"/>
      <w:pPr>
        <w:ind w:left="6953" w:hanging="519"/>
      </w:pPr>
      <w:rPr>
        <w:rFonts w:hint="default"/>
        <w:lang w:val="en-US" w:eastAsia="en-US" w:bidi="ar-SA"/>
      </w:rPr>
    </w:lvl>
    <w:lvl w:ilvl="7">
      <w:numFmt w:val="bullet"/>
      <w:lvlText w:val="•"/>
      <w:lvlJc w:val="left"/>
      <w:pPr>
        <w:ind w:left="7661" w:hanging="519"/>
      </w:pPr>
      <w:rPr>
        <w:rFonts w:hint="default"/>
        <w:lang w:val="en-US" w:eastAsia="en-US" w:bidi="ar-SA"/>
      </w:rPr>
    </w:lvl>
    <w:lvl w:ilvl="8">
      <w:numFmt w:val="bullet"/>
      <w:lvlText w:val="•"/>
      <w:lvlJc w:val="left"/>
      <w:pPr>
        <w:ind w:left="8369" w:hanging="519"/>
      </w:pPr>
      <w:rPr>
        <w:rFonts w:hint="default"/>
        <w:lang w:val="en-US" w:eastAsia="en-US" w:bidi="ar-SA"/>
      </w:rPr>
    </w:lvl>
  </w:abstractNum>
  <w:abstractNum w:abstractNumId="37" w15:restartNumberingAfterBreak="0">
    <w:nsid w:val="7C246926"/>
    <w:multiLevelType w:val="multilevel"/>
    <w:tmpl w:val="7C246926"/>
    <w:lvl w:ilvl="0">
      <w:numFmt w:val="bullet"/>
      <w:lvlText w:val=""/>
      <w:lvlJc w:val="left"/>
      <w:pPr>
        <w:ind w:left="980" w:hanging="360"/>
      </w:pPr>
      <w:rPr>
        <w:rFonts w:ascii="Wingdings" w:eastAsia="Wingdings" w:hAnsi="Wingdings" w:cs="Wingdings" w:hint="default"/>
        <w:b w:val="0"/>
        <w:bCs w:val="0"/>
        <w:i w:val="0"/>
        <w:iCs w:val="0"/>
        <w:w w:val="100"/>
        <w:sz w:val="24"/>
        <w:szCs w:val="24"/>
        <w:lang w:val="en-US" w:eastAsia="en-US" w:bidi="ar-SA"/>
      </w:rPr>
    </w:lvl>
    <w:lvl w:ilvl="1">
      <w:numFmt w:val="bullet"/>
      <w:lvlText w:val="•"/>
      <w:lvlJc w:val="left"/>
      <w:pPr>
        <w:ind w:left="1860" w:hanging="360"/>
      </w:pPr>
      <w:rPr>
        <w:rFonts w:hint="default"/>
        <w:lang w:val="en-US" w:eastAsia="en-US" w:bidi="ar-SA"/>
      </w:rPr>
    </w:lvl>
    <w:lvl w:ilvl="2">
      <w:numFmt w:val="bullet"/>
      <w:lvlText w:val="•"/>
      <w:lvlJc w:val="left"/>
      <w:pPr>
        <w:ind w:left="2741" w:hanging="360"/>
      </w:pPr>
      <w:rPr>
        <w:rFonts w:hint="default"/>
        <w:lang w:val="en-US" w:eastAsia="en-US" w:bidi="ar-SA"/>
      </w:rPr>
    </w:lvl>
    <w:lvl w:ilvl="3">
      <w:numFmt w:val="bullet"/>
      <w:lvlText w:val="•"/>
      <w:lvlJc w:val="left"/>
      <w:pPr>
        <w:ind w:left="3621" w:hanging="360"/>
      </w:pPr>
      <w:rPr>
        <w:rFonts w:hint="default"/>
        <w:lang w:val="en-US" w:eastAsia="en-US" w:bidi="ar-SA"/>
      </w:rPr>
    </w:lvl>
    <w:lvl w:ilvl="4">
      <w:numFmt w:val="bullet"/>
      <w:lvlText w:val="•"/>
      <w:lvlJc w:val="left"/>
      <w:pPr>
        <w:ind w:left="4502" w:hanging="360"/>
      </w:pPr>
      <w:rPr>
        <w:rFonts w:hint="default"/>
        <w:lang w:val="en-US" w:eastAsia="en-US" w:bidi="ar-SA"/>
      </w:rPr>
    </w:lvl>
    <w:lvl w:ilvl="5">
      <w:numFmt w:val="bullet"/>
      <w:lvlText w:val="•"/>
      <w:lvlJc w:val="left"/>
      <w:pPr>
        <w:ind w:left="5383" w:hanging="360"/>
      </w:pPr>
      <w:rPr>
        <w:rFonts w:hint="default"/>
        <w:lang w:val="en-US" w:eastAsia="en-US" w:bidi="ar-SA"/>
      </w:rPr>
    </w:lvl>
    <w:lvl w:ilvl="6">
      <w:numFmt w:val="bullet"/>
      <w:lvlText w:val="•"/>
      <w:lvlJc w:val="left"/>
      <w:pPr>
        <w:ind w:left="6263" w:hanging="360"/>
      </w:pPr>
      <w:rPr>
        <w:rFonts w:hint="default"/>
        <w:lang w:val="en-US" w:eastAsia="en-US" w:bidi="ar-SA"/>
      </w:rPr>
    </w:lvl>
    <w:lvl w:ilvl="7">
      <w:numFmt w:val="bullet"/>
      <w:lvlText w:val="•"/>
      <w:lvlJc w:val="left"/>
      <w:pPr>
        <w:ind w:left="7144" w:hanging="360"/>
      </w:pPr>
      <w:rPr>
        <w:rFonts w:hint="default"/>
        <w:lang w:val="en-US" w:eastAsia="en-US" w:bidi="ar-SA"/>
      </w:rPr>
    </w:lvl>
    <w:lvl w:ilvl="8">
      <w:numFmt w:val="bullet"/>
      <w:lvlText w:val="•"/>
      <w:lvlJc w:val="left"/>
      <w:pPr>
        <w:ind w:left="8025" w:hanging="360"/>
      </w:pPr>
      <w:rPr>
        <w:rFonts w:hint="default"/>
        <w:lang w:val="en-US" w:eastAsia="en-US" w:bidi="ar-SA"/>
      </w:rPr>
    </w:lvl>
  </w:abstractNum>
  <w:abstractNum w:abstractNumId="38" w15:restartNumberingAfterBreak="0">
    <w:nsid w:val="7CDE187F"/>
    <w:multiLevelType w:val="multilevel"/>
    <w:tmpl w:val="77ECEA79"/>
    <w:lvl w:ilvl="0">
      <w:start w:val="4"/>
      <w:numFmt w:val="decimal"/>
      <w:lvlText w:val="%1."/>
      <w:lvlJc w:val="left"/>
      <w:pPr>
        <w:ind w:left="2778" w:hanging="560"/>
        <w:jc w:val="right"/>
      </w:pPr>
      <w:rPr>
        <w:rFonts w:hint="default"/>
        <w:w w:val="99"/>
        <w:lang w:val="en-US" w:eastAsia="en-US" w:bidi="ar-SA"/>
      </w:rPr>
    </w:lvl>
    <w:lvl w:ilvl="1">
      <w:numFmt w:val="bullet"/>
      <w:lvlText w:val=""/>
      <w:lvlJc w:val="left"/>
      <w:pPr>
        <w:ind w:left="3546" w:hanging="519"/>
      </w:pPr>
      <w:rPr>
        <w:rFonts w:ascii="Wingdings" w:eastAsia="Wingdings" w:hAnsi="Wingdings" w:cs="Wingdings" w:hint="default"/>
        <w:b w:val="0"/>
        <w:bCs w:val="0"/>
        <w:i w:val="0"/>
        <w:iCs w:val="0"/>
        <w:w w:val="99"/>
        <w:sz w:val="32"/>
        <w:szCs w:val="32"/>
        <w:lang w:val="en-US" w:eastAsia="en-US" w:bidi="ar-SA"/>
      </w:rPr>
    </w:lvl>
    <w:lvl w:ilvl="2">
      <w:numFmt w:val="bullet"/>
      <w:lvlText w:val="•"/>
      <w:lvlJc w:val="left"/>
      <w:pPr>
        <w:ind w:left="4120" w:hanging="519"/>
      </w:pPr>
      <w:rPr>
        <w:rFonts w:hint="default"/>
        <w:lang w:val="en-US" w:eastAsia="en-US" w:bidi="ar-SA"/>
      </w:rPr>
    </w:lvl>
    <w:lvl w:ilvl="3">
      <w:numFmt w:val="bullet"/>
      <w:lvlText w:val="•"/>
      <w:lvlJc w:val="left"/>
      <w:pPr>
        <w:ind w:left="4828" w:hanging="519"/>
      </w:pPr>
      <w:rPr>
        <w:rFonts w:hint="default"/>
        <w:lang w:val="en-US" w:eastAsia="en-US" w:bidi="ar-SA"/>
      </w:rPr>
    </w:lvl>
    <w:lvl w:ilvl="4">
      <w:numFmt w:val="bullet"/>
      <w:lvlText w:val="•"/>
      <w:lvlJc w:val="left"/>
      <w:pPr>
        <w:ind w:left="5536" w:hanging="519"/>
      </w:pPr>
      <w:rPr>
        <w:rFonts w:hint="default"/>
        <w:lang w:val="en-US" w:eastAsia="en-US" w:bidi="ar-SA"/>
      </w:rPr>
    </w:lvl>
    <w:lvl w:ilvl="5">
      <w:numFmt w:val="bullet"/>
      <w:lvlText w:val="•"/>
      <w:lvlJc w:val="left"/>
      <w:pPr>
        <w:ind w:left="6244" w:hanging="519"/>
      </w:pPr>
      <w:rPr>
        <w:rFonts w:hint="default"/>
        <w:lang w:val="en-US" w:eastAsia="en-US" w:bidi="ar-SA"/>
      </w:rPr>
    </w:lvl>
    <w:lvl w:ilvl="6">
      <w:numFmt w:val="bullet"/>
      <w:lvlText w:val="•"/>
      <w:lvlJc w:val="left"/>
      <w:pPr>
        <w:ind w:left="6953" w:hanging="519"/>
      </w:pPr>
      <w:rPr>
        <w:rFonts w:hint="default"/>
        <w:lang w:val="en-US" w:eastAsia="en-US" w:bidi="ar-SA"/>
      </w:rPr>
    </w:lvl>
    <w:lvl w:ilvl="7">
      <w:numFmt w:val="bullet"/>
      <w:lvlText w:val="•"/>
      <w:lvlJc w:val="left"/>
      <w:pPr>
        <w:ind w:left="7661" w:hanging="519"/>
      </w:pPr>
      <w:rPr>
        <w:rFonts w:hint="default"/>
        <w:lang w:val="en-US" w:eastAsia="en-US" w:bidi="ar-SA"/>
      </w:rPr>
    </w:lvl>
    <w:lvl w:ilvl="8">
      <w:numFmt w:val="bullet"/>
      <w:lvlText w:val="•"/>
      <w:lvlJc w:val="left"/>
      <w:pPr>
        <w:ind w:left="8369" w:hanging="519"/>
      </w:pPr>
      <w:rPr>
        <w:rFonts w:hint="default"/>
        <w:lang w:val="en-US" w:eastAsia="en-US" w:bidi="ar-SA"/>
      </w:rPr>
    </w:lvl>
  </w:abstractNum>
  <w:abstractNum w:abstractNumId="39" w15:restartNumberingAfterBreak="0">
    <w:nsid w:val="7DEC2089"/>
    <w:multiLevelType w:val="multilevel"/>
    <w:tmpl w:val="7DEC2089"/>
    <w:lvl w:ilvl="0">
      <w:start w:val="1"/>
      <w:numFmt w:val="decimal"/>
      <w:lvlText w:val="%1."/>
      <w:lvlJc w:val="left"/>
      <w:pPr>
        <w:ind w:left="827" w:hanging="360"/>
      </w:pPr>
      <w:rPr>
        <w:rFonts w:ascii="Times New Roman" w:eastAsia="Times New Roman" w:hAnsi="Times New Roman" w:cs="Times New Roman" w:hint="default"/>
        <w:b w:val="0"/>
        <w:bCs w:val="0"/>
        <w:i w:val="0"/>
        <w:iCs w:val="0"/>
        <w:w w:val="100"/>
        <w:sz w:val="24"/>
        <w:szCs w:val="24"/>
        <w:lang w:val="en-US" w:eastAsia="en-US" w:bidi="ar-SA"/>
      </w:rPr>
    </w:lvl>
    <w:lvl w:ilvl="1">
      <w:numFmt w:val="bullet"/>
      <w:lvlText w:val="•"/>
      <w:lvlJc w:val="left"/>
      <w:pPr>
        <w:ind w:left="1236" w:hanging="360"/>
      </w:pPr>
      <w:rPr>
        <w:rFonts w:hint="default"/>
        <w:lang w:val="en-US" w:eastAsia="en-US" w:bidi="ar-SA"/>
      </w:rPr>
    </w:lvl>
    <w:lvl w:ilvl="2">
      <w:numFmt w:val="bullet"/>
      <w:lvlText w:val="•"/>
      <w:lvlJc w:val="left"/>
      <w:pPr>
        <w:ind w:left="1652" w:hanging="360"/>
      </w:pPr>
      <w:rPr>
        <w:rFonts w:hint="default"/>
        <w:lang w:val="en-US" w:eastAsia="en-US" w:bidi="ar-SA"/>
      </w:rPr>
    </w:lvl>
    <w:lvl w:ilvl="3">
      <w:numFmt w:val="bullet"/>
      <w:lvlText w:val="•"/>
      <w:lvlJc w:val="left"/>
      <w:pPr>
        <w:ind w:left="2068" w:hanging="360"/>
      </w:pPr>
      <w:rPr>
        <w:rFonts w:hint="default"/>
        <w:lang w:val="en-US" w:eastAsia="en-US" w:bidi="ar-SA"/>
      </w:rPr>
    </w:lvl>
    <w:lvl w:ilvl="4">
      <w:numFmt w:val="bullet"/>
      <w:lvlText w:val="•"/>
      <w:lvlJc w:val="left"/>
      <w:pPr>
        <w:ind w:left="2485" w:hanging="360"/>
      </w:pPr>
      <w:rPr>
        <w:rFonts w:hint="default"/>
        <w:lang w:val="en-US" w:eastAsia="en-US" w:bidi="ar-SA"/>
      </w:rPr>
    </w:lvl>
    <w:lvl w:ilvl="5">
      <w:numFmt w:val="bullet"/>
      <w:lvlText w:val="•"/>
      <w:lvlJc w:val="left"/>
      <w:pPr>
        <w:ind w:left="2901" w:hanging="360"/>
      </w:pPr>
      <w:rPr>
        <w:rFonts w:hint="default"/>
        <w:lang w:val="en-US" w:eastAsia="en-US" w:bidi="ar-SA"/>
      </w:rPr>
    </w:lvl>
    <w:lvl w:ilvl="6">
      <w:numFmt w:val="bullet"/>
      <w:lvlText w:val="•"/>
      <w:lvlJc w:val="left"/>
      <w:pPr>
        <w:ind w:left="3317" w:hanging="360"/>
      </w:pPr>
      <w:rPr>
        <w:rFonts w:hint="default"/>
        <w:lang w:val="en-US" w:eastAsia="en-US" w:bidi="ar-SA"/>
      </w:rPr>
    </w:lvl>
    <w:lvl w:ilvl="7">
      <w:numFmt w:val="bullet"/>
      <w:lvlText w:val="•"/>
      <w:lvlJc w:val="left"/>
      <w:pPr>
        <w:ind w:left="3734" w:hanging="360"/>
      </w:pPr>
      <w:rPr>
        <w:rFonts w:hint="default"/>
        <w:lang w:val="en-US" w:eastAsia="en-US" w:bidi="ar-SA"/>
      </w:rPr>
    </w:lvl>
    <w:lvl w:ilvl="8">
      <w:numFmt w:val="bullet"/>
      <w:lvlText w:val="•"/>
      <w:lvlJc w:val="left"/>
      <w:pPr>
        <w:ind w:left="4150" w:hanging="360"/>
      </w:pPr>
      <w:rPr>
        <w:rFonts w:hint="default"/>
        <w:lang w:val="en-US" w:eastAsia="en-US" w:bidi="ar-SA"/>
      </w:rPr>
    </w:lvl>
  </w:abstractNum>
  <w:num w:numId="1">
    <w:abstractNumId w:val="20"/>
    <w:lvlOverride w:ilvl="0">
      <w:startOverride w:val="1"/>
    </w:lvlOverride>
    <w:lvlOverride w:ilvl="1">
      <w:startOverride w:val="1"/>
    </w:lvlOverride>
  </w:num>
  <w:num w:numId="2">
    <w:abstractNumId w:val="27"/>
  </w:num>
  <w:num w:numId="3">
    <w:abstractNumId w:val="30"/>
  </w:num>
  <w:num w:numId="4">
    <w:abstractNumId w:val="5"/>
  </w:num>
  <w:num w:numId="5">
    <w:abstractNumId w:val="18"/>
  </w:num>
  <w:num w:numId="6">
    <w:abstractNumId w:val="14"/>
  </w:num>
  <w:num w:numId="7">
    <w:abstractNumId w:val="28"/>
  </w:num>
  <w:num w:numId="8">
    <w:abstractNumId w:val="12"/>
  </w:num>
  <w:num w:numId="9">
    <w:abstractNumId w:val="11"/>
  </w:num>
  <w:num w:numId="10">
    <w:abstractNumId w:val="10"/>
  </w:num>
  <w:num w:numId="11">
    <w:abstractNumId w:val="32"/>
  </w:num>
  <w:num w:numId="12">
    <w:abstractNumId w:val="15"/>
  </w:num>
  <w:num w:numId="13">
    <w:abstractNumId w:val="9"/>
  </w:num>
  <w:num w:numId="14">
    <w:abstractNumId w:val="7"/>
  </w:num>
  <w:num w:numId="15">
    <w:abstractNumId w:val="16"/>
  </w:num>
  <w:num w:numId="16">
    <w:abstractNumId w:val="22"/>
  </w:num>
  <w:num w:numId="17">
    <w:abstractNumId w:val="19"/>
  </w:num>
  <w:num w:numId="18">
    <w:abstractNumId w:val="35"/>
  </w:num>
  <w:num w:numId="19">
    <w:abstractNumId w:val="23"/>
  </w:num>
  <w:num w:numId="20">
    <w:abstractNumId w:val="13"/>
  </w:num>
  <w:num w:numId="21">
    <w:abstractNumId w:val="2"/>
  </w:num>
  <w:num w:numId="22">
    <w:abstractNumId w:val="31"/>
  </w:num>
  <w:num w:numId="23">
    <w:abstractNumId w:val="8"/>
  </w:num>
  <w:num w:numId="24">
    <w:abstractNumId w:val="26"/>
  </w:num>
  <w:num w:numId="25">
    <w:abstractNumId w:val="4"/>
  </w:num>
  <w:num w:numId="26">
    <w:abstractNumId w:val="25"/>
  </w:num>
  <w:num w:numId="27">
    <w:abstractNumId w:val="34"/>
  </w:num>
  <w:num w:numId="28">
    <w:abstractNumId w:val="24"/>
  </w:num>
  <w:num w:numId="29">
    <w:abstractNumId w:val="37"/>
  </w:num>
  <w:num w:numId="30">
    <w:abstractNumId w:val="36"/>
  </w:num>
  <w:num w:numId="31">
    <w:abstractNumId w:val="6"/>
  </w:num>
  <w:num w:numId="32">
    <w:abstractNumId w:val="33"/>
  </w:num>
  <w:num w:numId="33">
    <w:abstractNumId w:val="3"/>
  </w:num>
  <w:num w:numId="34">
    <w:abstractNumId w:val="21"/>
  </w:num>
  <w:num w:numId="35">
    <w:abstractNumId w:val="1"/>
  </w:num>
  <w:num w:numId="36">
    <w:abstractNumId w:val="29"/>
  </w:num>
  <w:num w:numId="37">
    <w:abstractNumId w:val="39"/>
  </w:num>
  <w:num w:numId="38">
    <w:abstractNumId w:val="38"/>
  </w:num>
  <w:num w:numId="39">
    <w:abstractNumId w:val="0"/>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E08F9"/>
    <w:rsid w:val="001467EC"/>
    <w:rsid w:val="00206562"/>
    <w:rsid w:val="00327961"/>
    <w:rsid w:val="00425C4B"/>
    <w:rsid w:val="00437706"/>
    <w:rsid w:val="004E6357"/>
    <w:rsid w:val="004E6525"/>
    <w:rsid w:val="005E39AB"/>
    <w:rsid w:val="0063655D"/>
    <w:rsid w:val="006A3164"/>
    <w:rsid w:val="006A5A2F"/>
    <w:rsid w:val="006C0A27"/>
    <w:rsid w:val="006D7396"/>
    <w:rsid w:val="007132E2"/>
    <w:rsid w:val="007457C9"/>
    <w:rsid w:val="007661D9"/>
    <w:rsid w:val="0078011C"/>
    <w:rsid w:val="00836291"/>
    <w:rsid w:val="008877BC"/>
    <w:rsid w:val="008C31CA"/>
    <w:rsid w:val="008D14D6"/>
    <w:rsid w:val="008D4FAD"/>
    <w:rsid w:val="00920F92"/>
    <w:rsid w:val="00934B64"/>
    <w:rsid w:val="009948FF"/>
    <w:rsid w:val="00A31FB6"/>
    <w:rsid w:val="00A46D2E"/>
    <w:rsid w:val="00AA4CE1"/>
    <w:rsid w:val="00AB0DAC"/>
    <w:rsid w:val="00C049D7"/>
    <w:rsid w:val="00CA742D"/>
    <w:rsid w:val="00CB54D1"/>
    <w:rsid w:val="00CE0CE5"/>
    <w:rsid w:val="00D64AD6"/>
    <w:rsid w:val="00D77344"/>
    <w:rsid w:val="00E40AD3"/>
    <w:rsid w:val="00E84A60"/>
    <w:rsid w:val="00ED4078"/>
    <w:rsid w:val="00F451CF"/>
    <w:rsid w:val="00F92021"/>
    <w:rsid w:val="00FE08F9"/>
    <w:rsid w:val="18085C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14:docId w14:val="5D3F90DF"/>
  <w15:docId w15:val="{A717B89F-3674-4EAC-98BB-B3DDD2C2A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7457C9"/>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next w:val="Normal"/>
    <w:link w:val="Heading1Char"/>
    <w:uiPriority w:val="1"/>
    <w:qFormat/>
    <w:rsid w:val="007457C9"/>
    <w:pPr>
      <w:spacing w:before="75"/>
      <w:ind w:left="757" w:right="512"/>
      <w:jc w:val="center"/>
      <w:outlineLvl w:val="0"/>
    </w:pPr>
    <w:rPr>
      <w:b/>
      <w:bCs/>
      <w:sz w:val="32"/>
      <w:szCs w:val="32"/>
    </w:rPr>
  </w:style>
  <w:style w:type="paragraph" w:styleId="Heading2">
    <w:name w:val="heading 2"/>
    <w:basedOn w:val="Normal"/>
    <w:next w:val="Normal"/>
    <w:link w:val="Heading2Char"/>
    <w:uiPriority w:val="9"/>
    <w:semiHidden/>
    <w:unhideWhenUsed/>
    <w:qFormat/>
    <w:rsid w:val="006A5A2F"/>
    <w:pPr>
      <w:keepNext/>
      <w:keepLines/>
      <w:widowControl/>
      <w:autoSpaceDE/>
      <w:autoSpaceDN/>
      <w:spacing w:before="40" w:line="276"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A5A2F"/>
    <w:pPr>
      <w:keepNext/>
      <w:keepLines/>
      <w:widowControl/>
      <w:autoSpaceDE/>
      <w:autoSpaceDN/>
      <w:spacing w:before="200" w:line="276"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1"/>
    <w:semiHidden/>
    <w:unhideWhenUsed/>
    <w:qFormat/>
    <w:rsid w:val="006A5A2F"/>
    <w:pPr>
      <w:spacing w:before="160"/>
      <w:ind w:left="2179" w:hanging="423"/>
      <w:outlineLvl w:val="3"/>
    </w:pPr>
    <w:rPr>
      <w:sz w:val="28"/>
      <w:szCs w:val="28"/>
    </w:rPr>
  </w:style>
  <w:style w:type="paragraph" w:styleId="Heading5">
    <w:name w:val="heading 5"/>
    <w:basedOn w:val="Normal"/>
    <w:next w:val="Normal"/>
    <w:link w:val="Heading5Char"/>
    <w:uiPriority w:val="9"/>
    <w:unhideWhenUsed/>
    <w:qFormat/>
    <w:rsid w:val="006A5A2F"/>
    <w:pPr>
      <w:keepNext/>
      <w:keepLines/>
      <w:widowControl/>
      <w:autoSpaceDE/>
      <w:autoSpaceDN/>
      <w:spacing w:before="200" w:line="276" w:lineRule="auto"/>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A5A2F"/>
    <w:pPr>
      <w:keepNext/>
      <w:keepLines/>
      <w:widowControl/>
      <w:autoSpaceDE/>
      <w:autoSpaceDN/>
      <w:spacing w:before="200" w:line="276" w:lineRule="auto"/>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7457C9"/>
    <w:rPr>
      <w:rFonts w:ascii="Tahoma" w:hAnsi="Tahoma" w:cs="Tahoma"/>
      <w:sz w:val="16"/>
      <w:szCs w:val="16"/>
    </w:rPr>
  </w:style>
  <w:style w:type="paragraph" w:styleId="BodyText">
    <w:name w:val="Body Text"/>
    <w:basedOn w:val="Normal"/>
    <w:link w:val="BodyTextChar"/>
    <w:uiPriority w:val="1"/>
    <w:unhideWhenUsed/>
    <w:qFormat/>
    <w:rsid w:val="007457C9"/>
    <w:rPr>
      <w:sz w:val="24"/>
      <w:szCs w:val="24"/>
    </w:rPr>
  </w:style>
  <w:style w:type="paragraph" w:styleId="Footer">
    <w:name w:val="footer"/>
    <w:basedOn w:val="Normal"/>
    <w:link w:val="FooterChar"/>
    <w:uiPriority w:val="99"/>
    <w:unhideWhenUsed/>
    <w:rsid w:val="007457C9"/>
    <w:pPr>
      <w:tabs>
        <w:tab w:val="center" w:pos="4680"/>
        <w:tab w:val="right" w:pos="9360"/>
      </w:tabs>
    </w:pPr>
  </w:style>
  <w:style w:type="paragraph" w:styleId="Header">
    <w:name w:val="header"/>
    <w:basedOn w:val="Normal"/>
    <w:link w:val="HeaderChar"/>
    <w:uiPriority w:val="99"/>
    <w:unhideWhenUsed/>
    <w:rsid w:val="007457C9"/>
    <w:pPr>
      <w:tabs>
        <w:tab w:val="center" w:pos="4680"/>
        <w:tab w:val="right" w:pos="9360"/>
      </w:tabs>
    </w:pPr>
  </w:style>
  <w:style w:type="character" w:customStyle="1" w:styleId="Heading1Char">
    <w:name w:val="Heading 1 Char"/>
    <w:basedOn w:val="DefaultParagraphFont"/>
    <w:link w:val="Heading1"/>
    <w:uiPriority w:val="1"/>
    <w:qFormat/>
    <w:rsid w:val="007457C9"/>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qFormat/>
    <w:rsid w:val="007457C9"/>
    <w:rPr>
      <w:rFonts w:ascii="Times New Roman" w:eastAsia="Times New Roman" w:hAnsi="Times New Roman" w:cs="Times New Roman"/>
      <w:sz w:val="24"/>
      <w:szCs w:val="24"/>
    </w:rPr>
  </w:style>
  <w:style w:type="paragraph" w:styleId="ListParagraph">
    <w:name w:val="List Paragraph"/>
    <w:basedOn w:val="Normal"/>
    <w:uiPriority w:val="1"/>
    <w:qFormat/>
    <w:rsid w:val="007457C9"/>
    <w:pPr>
      <w:ind w:left="509" w:right="239"/>
    </w:pPr>
  </w:style>
  <w:style w:type="paragraph" w:customStyle="1" w:styleId="TableParagraph">
    <w:name w:val="Table Paragraph"/>
    <w:basedOn w:val="Normal"/>
    <w:uiPriority w:val="1"/>
    <w:qFormat/>
    <w:rsid w:val="007457C9"/>
    <w:pPr>
      <w:spacing w:before="66"/>
    </w:pPr>
  </w:style>
  <w:style w:type="character" w:customStyle="1" w:styleId="BalloonTextChar">
    <w:name w:val="Balloon Text Char"/>
    <w:basedOn w:val="DefaultParagraphFont"/>
    <w:link w:val="BalloonText"/>
    <w:uiPriority w:val="99"/>
    <w:semiHidden/>
    <w:rsid w:val="007457C9"/>
    <w:rPr>
      <w:rFonts w:ascii="Tahoma" w:eastAsia="Times New Roman" w:hAnsi="Tahoma" w:cs="Tahoma"/>
      <w:sz w:val="16"/>
      <w:szCs w:val="16"/>
    </w:rPr>
  </w:style>
  <w:style w:type="character" w:customStyle="1" w:styleId="ff3">
    <w:name w:val="ff3"/>
    <w:basedOn w:val="DefaultParagraphFont"/>
    <w:rsid w:val="007457C9"/>
  </w:style>
  <w:style w:type="character" w:customStyle="1" w:styleId="a">
    <w:name w:val="_"/>
    <w:basedOn w:val="DefaultParagraphFont"/>
    <w:rsid w:val="007457C9"/>
  </w:style>
  <w:style w:type="character" w:customStyle="1" w:styleId="ls3">
    <w:name w:val="ls3"/>
    <w:basedOn w:val="DefaultParagraphFont"/>
    <w:qFormat/>
    <w:rsid w:val="007457C9"/>
  </w:style>
  <w:style w:type="character" w:customStyle="1" w:styleId="ws6">
    <w:name w:val="ws6"/>
    <w:basedOn w:val="DefaultParagraphFont"/>
    <w:rsid w:val="007457C9"/>
  </w:style>
  <w:style w:type="character" w:customStyle="1" w:styleId="ff2">
    <w:name w:val="ff2"/>
    <w:basedOn w:val="DefaultParagraphFont"/>
    <w:qFormat/>
    <w:rsid w:val="007457C9"/>
  </w:style>
  <w:style w:type="character" w:customStyle="1" w:styleId="HeaderChar">
    <w:name w:val="Header Char"/>
    <w:basedOn w:val="DefaultParagraphFont"/>
    <w:link w:val="Header"/>
    <w:uiPriority w:val="99"/>
    <w:qFormat/>
    <w:rsid w:val="007457C9"/>
    <w:rPr>
      <w:rFonts w:ascii="Times New Roman" w:eastAsia="Times New Roman" w:hAnsi="Times New Roman" w:cs="Times New Roman"/>
    </w:rPr>
  </w:style>
  <w:style w:type="character" w:customStyle="1" w:styleId="FooterChar">
    <w:name w:val="Footer Char"/>
    <w:basedOn w:val="DefaultParagraphFont"/>
    <w:link w:val="Footer"/>
    <w:uiPriority w:val="99"/>
    <w:rsid w:val="007457C9"/>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6A5A2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sid w:val="006A5A2F"/>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1"/>
    <w:semiHidden/>
    <w:qFormat/>
    <w:rsid w:val="006A5A2F"/>
    <w:rPr>
      <w:rFonts w:ascii="Times New Roman" w:eastAsia="Times New Roman" w:hAnsi="Times New Roman" w:cs="Times New Roman"/>
      <w:sz w:val="28"/>
      <w:szCs w:val="28"/>
    </w:rPr>
  </w:style>
  <w:style w:type="character" w:customStyle="1" w:styleId="Heading5Char">
    <w:name w:val="Heading 5 Char"/>
    <w:basedOn w:val="DefaultParagraphFont"/>
    <w:link w:val="Heading5"/>
    <w:uiPriority w:val="9"/>
    <w:rsid w:val="006A5A2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6A5A2F"/>
    <w:rPr>
      <w:rFonts w:asciiTheme="majorHAnsi" w:eastAsiaTheme="majorEastAsia" w:hAnsiTheme="majorHAnsi" w:cstheme="majorBidi"/>
      <w:i/>
      <w:iCs/>
      <w:color w:val="243F60" w:themeColor="accent1" w:themeShade="7F"/>
      <w:sz w:val="22"/>
      <w:szCs w:val="22"/>
    </w:rPr>
  </w:style>
  <w:style w:type="character" w:styleId="Hyperlink">
    <w:name w:val="Hyperlink"/>
    <w:basedOn w:val="DefaultParagraphFont"/>
    <w:uiPriority w:val="99"/>
    <w:semiHidden/>
    <w:unhideWhenUsed/>
    <w:rsid w:val="006A5A2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hyperlink" Target="http://www.tutorialspoint.com/mysql/mysql-data-"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www.wpbeginner.com/"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www.w3schools.com/php/php_oop_classes_objects.asp"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hyperlink" Target="http://www.w3schools.com/php/php_oop_classes_objects.asp"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C91AF7FC34D44EC9389B81FED26D608"/>
        <w:category>
          <w:name w:val="General"/>
          <w:gallery w:val="placeholder"/>
        </w:category>
        <w:types>
          <w:type w:val="bbPlcHdr"/>
        </w:types>
        <w:behaviors>
          <w:behavior w:val="content"/>
        </w:behaviors>
        <w:guid w:val="{0FFF99E3-8FE7-4CAC-AE66-61FCDCD13018}"/>
      </w:docPartPr>
      <w:docPartBody>
        <w:p w:rsidR="009C52C8" w:rsidRDefault="002F04A6" w:rsidP="002F04A6">
          <w:pPr>
            <w:pStyle w:val="CC91AF7FC34D44EC9389B81FED26D60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hancery Uralic">
    <w:altName w:val="Times New Roman"/>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sans-serif">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4A6"/>
    <w:rsid w:val="002F04A6"/>
    <w:rsid w:val="009C52C8"/>
    <w:rsid w:val="00A00E66"/>
    <w:rsid w:val="00ED5B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91AF7FC34D44EC9389B81FED26D608">
    <w:name w:val="CC91AF7FC34D44EC9389B81FED26D608"/>
    <w:rsid w:val="002F04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94608E-D8CC-401D-A305-80049B08B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58</Pages>
  <Words>6510</Words>
  <Characters>37111</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BLINDING LIGHTS                                                                2019-2021</vt:lpstr>
    </vt:vector>
  </TitlesOfParts>
  <Company/>
  <LinksUpToDate>false</LinksUpToDate>
  <CharactersWithSpaces>43534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BLINDING LIGHTS                                                                2019-2021</dc:title>
  <dc:creator>sist</dc:creator>
  <cp:lastModifiedBy>admin</cp:lastModifiedBy>
  <cp:revision>15</cp:revision>
  <dcterms:created xsi:type="dcterms:W3CDTF">2021-06-22T08:24:00Z</dcterms:created>
  <dcterms:modified xsi:type="dcterms:W3CDTF">2021-07-06T07:01:00Z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